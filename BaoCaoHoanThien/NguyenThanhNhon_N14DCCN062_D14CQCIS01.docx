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8A3" w:rsidRPr="00560CAA" w:rsidRDefault="008438A3" w:rsidP="002C2682">
      <w:pPr>
        <w:tabs>
          <w:tab w:val="center" w:pos="4320"/>
        </w:tabs>
        <w:jc w:val="center"/>
        <w:rPr>
          <w:rFonts w:ascii="Times New Roman" w:hAnsi="Times New Roman" w:cs="Times New Roman"/>
          <w:b/>
          <w:sz w:val="28"/>
          <w:szCs w:val="28"/>
        </w:rPr>
      </w:pPr>
      <w:r w:rsidRPr="00A60549">
        <w:rPr>
          <w:rFonts w:ascii="Times New Roman" w:hAnsi="Times New Roman" w:cs="Times New Roman"/>
          <w:b/>
          <w:noProof/>
          <w:color w:val="008000"/>
          <w:sz w:val="26"/>
          <w:szCs w:val="26"/>
          <w:lang w:eastAsia="en-AU"/>
        </w:rPr>
        <w:drawing>
          <wp:anchor distT="0" distB="0" distL="114300" distR="114300" simplePos="0" relativeHeight="251659264" behindDoc="1" locked="0" layoutInCell="0" allowOverlap="1" wp14:anchorId="3FA3E70D" wp14:editId="0DE3AD26">
            <wp:simplePos x="0" y="0"/>
            <wp:positionH relativeFrom="page">
              <wp:align>left</wp:align>
            </wp:positionH>
            <wp:positionV relativeFrom="paragraph">
              <wp:posOffset>-866613</wp:posOffset>
            </wp:positionV>
            <wp:extent cx="7468870" cy="10410825"/>
            <wp:effectExtent l="0" t="0" r="0" b="9525"/>
            <wp:wrapNone/>
            <wp:docPr id="19" name="Picture 19"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RPC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68870" cy="10410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0CAA">
        <w:rPr>
          <w:rFonts w:ascii="Times New Roman" w:hAnsi="Times New Roman" w:cs="Times New Roman"/>
          <w:b/>
          <w:sz w:val="28"/>
          <w:szCs w:val="28"/>
        </w:rPr>
        <w:t>BỘ TRUYỀN THÔNG &amp; THÔNG TIN</w:t>
      </w:r>
    </w:p>
    <w:p w:rsidR="008438A3" w:rsidRPr="00560CAA" w:rsidRDefault="008438A3" w:rsidP="002C2682">
      <w:pPr>
        <w:tabs>
          <w:tab w:val="center" w:pos="4320"/>
        </w:tabs>
        <w:jc w:val="center"/>
        <w:rPr>
          <w:rFonts w:ascii="Times New Roman" w:hAnsi="Times New Roman" w:cs="Times New Roman"/>
          <w:b/>
          <w:sz w:val="28"/>
          <w:szCs w:val="28"/>
        </w:rPr>
      </w:pPr>
      <w:r w:rsidRPr="00560CAA">
        <w:rPr>
          <w:rFonts w:ascii="Times New Roman" w:hAnsi="Times New Roman" w:cs="Times New Roman"/>
          <w:b/>
          <w:sz w:val="28"/>
          <w:szCs w:val="28"/>
        </w:rPr>
        <w:t>HỌC VIỆN CÔNG NGHỆ BƯU CHÍNH &amp; VIỄN THÔNG</w:t>
      </w:r>
    </w:p>
    <w:p w:rsidR="008438A3" w:rsidRPr="00560CAA" w:rsidRDefault="008438A3" w:rsidP="002C2682">
      <w:pPr>
        <w:tabs>
          <w:tab w:val="center" w:pos="4320"/>
        </w:tabs>
        <w:jc w:val="center"/>
        <w:rPr>
          <w:rFonts w:ascii="Times New Roman" w:hAnsi="Times New Roman" w:cs="Times New Roman"/>
          <w:b/>
          <w:sz w:val="28"/>
          <w:szCs w:val="28"/>
        </w:rPr>
      </w:pPr>
      <w:r w:rsidRPr="00560CAA">
        <w:rPr>
          <w:rFonts w:ascii="Times New Roman" w:hAnsi="Times New Roman" w:cs="Times New Roman"/>
          <w:b/>
          <w:sz w:val="28"/>
          <w:szCs w:val="28"/>
        </w:rPr>
        <w:t>THÀNH PHỐ HỒ CHÍ MINH</w:t>
      </w:r>
    </w:p>
    <w:p w:rsidR="008438A3" w:rsidRPr="00560CAA" w:rsidRDefault="008438A3" w:rsidP="002C2682">
      <w:pPr>
        <w:tabs>
          <w:tab w:val="center" w:pos="4320"/>
        </w:tabs>
        <w:jc w:val="center"/>
        <w:rPr>
          <w:rFonts w:ascii="Times New Roman" w:hAnsi="Times New Roman" w:cs="Times New Roman"/>
          <w:b/>
          <w:sz w:val="28"/>
          <w:szCs w:val="28"/>
        </w:rPr>
      </w:pPr>
      <w:r w:rsidRPr="00560CAA">
        <w:rPr>
          <w:rFonts w:ascii="Times New Roman" w:hAnsi="Times New Roman" w:cs="Times New Roman"/>
          <w:b/>
          <w:sz w:val="28"/>
          <w:szCs w:val="28"/>
          <w:lang w:val="fr-FR"/>
        </w:rPr>
        <w:t>KHOA CÔNG NGHỆ THÔNG TIN</w:t>
      </w:r>
    </w:p>
    <w:p w:rsidR="008438A3" w:rsidRPr="00560CAA" w:rsidRDefault="008438A3" w:rsidP="002C2682">
      <w:pPr>
        <w:tabs>
          <w:tab w:val="center" w:pos="4320"/>
        </w:tabs>
        <w:jc w:val="center"/>
        <w:rPr>
          <w:rFonts w:ascii="Times New Roman" w:hAnsi="Times New Roman" w:cs="Times New Roman"/>
          <w:b/>
          <w:color w:val="FF0000"/>
          <w:sz w:val="28"/>
          <w:szCs w:val="28"/>
          <w:lang w:val="fr-FR"/>
        </w:rPr>
      </w:pPr>
      <w:r w:rsidRPr="00560CAA">
        <w:rPr>
          <w:rFonts w:ascii="Times New Roman" w:hAnsi="Times New Roman" w:cs="Times New Roman"/>
          <w:b/>
          <w:noProof/>
          <w:color w:val="FF0000"/>
          <w:sz w:val="28"/>
          <w:szCs w:val="28"/>
          <w:lang w:eastAsia="en-AU"/>
        </w:rPr>
        <w:drawing>
          <wp:inline distT="0" distB="0" distL="0" distR="0" wp14:anchorId="2842CEFF" wp14:editId="260BC343">
            <wp:extent cx="1467293" cy="14672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509200px-Posts_&amp;_Telecoms_Institute_of_Technology_logo.jpg"/>
                    <pic:cNvPicPr/>
                  </pic:nvPicPr>
                  <pic:blipFill>
                    <a:blip r:embed="rId9">
                      <a:extLst>
                        <a:ext uri="{28A0092B-C50C-407E-A947-70E740481C1C}">
                          <a14:useLocalDpi xmlns:a14="http://schemas.microsoft.com/office/drawing/2010/main" val="0"/>
                        </a:ext>
                      </a:extLst>
                    </a:blip>
                    <a:stretch>
                      <a:fillRect/>
                    </a:stretch>
                  </pic:blipFill>
                  <pic:spPr>
                    <a:xfrm>
                      <a:off x="0" y="0"/>
                      <a:ext cx="1469300" cy="1469300"/>
                    </a:xfrm>
                    <a:prstGeom prst="rect">
                      <a:avLst/>
                    </a:prstGeom>
                  </pic:spPr>
                </pic:pic>
              </a:graphicData>
            </a:graphic>
          </wp:inline>
        </w:drawing>
      </w:r>
    </w:p>
    <w:p w:rsidR="008438A3" w:rsidRPr="00560CAA" w:rsidRDefault="008438A3" w:rsidP="002C2682">
      <w:pPr>
        <w:tabs>
          <w:tab w:val="center" w:pos="4320"/>
        </w:tabs>
        <w:jc w:val="center"/>
        <w:rPr>
          <w:rFonts w:ascii="Times New Roman" w:hAnsi="Times New Roman" w:cs="Times New Roman"/>
          <w:b/>
          <w:sz w:val="28"/>
          <w:szCs w:val="28"/>
          <w:lang w:val="fr-FR"/>
        </w:rPr>
      </w:pPr>
    </w:p>
    <w:p w:rsidR="008438A3" w:rsidRPr="00211908" w:rsidRDefault="008438A3" w:rsidP="002C2682">
      <w:pPr>
        <w:jc w:val="center"/>
        <w:rPr>
          <w:rFonts w:ascii="Times New Roman" w:hAnsi="Times New Roman" w:cs="Times New Roman"/>
          <w:b/>
          <w:sz w:val="56"/>
          <w:szCs w:val="56"/>
        </w:rPr>
      </w:pPr>
      <w:r w:rsidRPr="00211908">
        <w:rPr>
          <w:rFonts w:ascii="Times New Roman" w:hAnsi="Times New Roman" w:cs="Times New Roman"/>
          <w:b/>
          <w:sz w:val="56"/>
          <w:szCs w:val="56"/>
        </w:rPr>
        <w:t>BÁO CÁO THỰC TẬP TỐT NGHIỆP</w:t>
      </w:r>
    </w:p>
    <w:p w:rsidR="008438A3" w:rsidRPr="00560CAA" w:rsidRDefault="008438A3" w:rsidP="002C2682">
      <w:pPr>
        <w:jc w:val="center"/>
        <w:rPr>
          <w:rFonts w:ascii="Times New Roman" w:hAnsi="Times New Roman" w:cs="Times New Roman"/>
          <w:b/>
          <w:sz w:val="28"/>
          <w:szCs w:val="28"/>
          <w:u w:val="single"/>
          <w:lang w:val="fr-FR"/>
        </w:rPr>
      </w:pPr>
    </w:p>
    <w:p w:rsidR="008438A3" w:rsidRPr="00211908" w:rsidRDefault="008438A3" w:rsidP="002C2682">
      <w:pPr>
        <w:spacing w:line="360" w:lineRule="auto"/>
        <w:jc w:val="center"/>
        <w:rPr>
          <w:rFonts w:ascii="Times New Roman" w:hAnsi="Times New Roman" w:cs="Times New Roman"/>
          <w:b/>
          <w:sz w:val="48"/>
          <w:szCs w:val="48"/>
          <w:lang w:val="en-US"/>
        </w:rPr>
      </w:pPr>
      <w:r w:rsidRPr="00211908">
        <w:rPr>
          <w:rFonts w:ascii="Times New Roman" w:hAnsi="Times New Roman" w:cs="Times New Roman"/>
          <w:b/>
          <w:sz w:val="48"/>
          <w:szCs w:val="48"/>
        </w:rPr>
        <w:t xml:space="preserve">ĐỀ </w:t>
      </w:r>
      <w:proofErr w:type="gramStart"/>
      <w:r w:rsidRPr="00211908">
        <w:rPr>
          <w:rFonts w:ascii="Times New Roman" w:hAnsi="Times New Roman" w:cs="Times New Roman"/>
          <w:b/>
          <w:sz w:val="48"/>
          <w:szCs w:val="48"/>
        </w:rPr>
        <w:t>TÀI :</w:t>
      </w:r>
      <w:proofErr w:type="gramEnd"/>
      <w:r w:rsidRPr="00211908">
        <w:rPr>
          <w:rFonts w:ascii="Times New Roman" w:hAnsi="Times New Roman" w:cs="Times New Roman"/>
          <w:b/>
          <w:sz w:val="48"/>
          <w:szCs w:val="48"/>
          <w:lang w:val="en-US"/>
        </w:rPr>
        <w:t xml:space="preserve"> PHẦN MỀM QUẢN LÝ NHÂN SỰ C#</w:t>
      </w:r>
    </w:p>
    <w:p w:rsidR="008438A3" w:rsidRPr="00192EDA" w:rsidRDefault="008438A3" w:rsidP="002C2682">
      <w:pPr>
        <w:spacing w:line="360" w:lineRule="auto"/>
        <w:rPr>
          <w:rFonts w:ascii="Times New Roman" w:hAnsi="Times New Roman" w:cs="Times New Roman"/>
          <w:b/>
          <w:sz w:val="30"/>
          <w:szCs w:val="30"/>
          <w:lang w:val="en-US"/>
        </w:rPr>
      </w:pPr>
      <w:r w:rsidRPr="00192EDA">
        <w:rPr>
          <w:rFonts w:ascii="Times New Roman" w:hAnsi="Times New Roman" w:cs="Times New Roman"/>
          <w:b/>
          <w:sz w:val="30"/>
          <w:szCs w:val="30"/>
          <w:lang w:val="en-US"/>
        </w:rPr>
        <w:t>Giảng viên hướng dẫn: Ths. Huỳnh Trung Trụ</w:t>
      </w:r>
    </w:p>
    <w:p w:rsidR="008438A3" w:rsidRPr="00192EDA" w:rsidRDefault="008438A3" w:rsidP="002C2682">
      <w:pPr>
        <w:spacing w:line="360" w:lineRule="auto"/>
        <w:rPr>
          <w:rFonts w:ascii="Times New Roman" w:hAnsi="Times New Roman" w:cs="Times New Roman"/>
          <w:b/>
          <w:sz w:val="30"/>
          <w:szCs w:val="30"/>
          <w:lang w:val="en-US"/>
        </w:rPr>
      </w:pPr>
      <w:r w:rsidRPr="00192EDA">
        <w:rPr>
          <w:rFonts w:ascii="Times New Roman" w:hAnsi="Times New Roman" w:cs="Times New Roman"/>
          <w:b/>
          <w:sz w:val="30"/>
          <w:szCs w:val="30"/>
          <w:lang w:val="en-US"/>
        </w:rPr>
        <w:t>Sinh viên thực hiện: Nguyễn Thành Nhơn</w:t>
      </w:r>
    </w:p>
    <w:p w:rsidR="008438A3" w:rsidRPr="00192EDA" w:rsidRDefault="008438A3" w:rsidP="002C2682">
      <w:pPr>
        <w:spacing w:line="360" w:lineRule="auto"/>
        <w:rPr>
          <w:rFonts w:ascii="Times New Roman" w:hAnsi="Times New Roman" w:cs="Times New Roman"/>
          <w:b/>
          <w:sz w:val="30"/>
          <w:szCs w:val="30"/>
          <w:lang w:val="en-US"/>
        </w:rPr>
      </w:pPr>
      <w:r w:rsidRPr="00192EDA">
        <w:rPr>
          <w:rFonts w:ascii="Times New Roman" w:hAnsi="Times New Roman" w:cs="Times New Roman"/>
          <w:b/>
          <w:sz w:val="30"/>
          <w:szCs w:val="30"/>
          <w:lang w:val="en-US"/>
        </w:rPr>
        <w:t>Lớp: D14CQIS01</w:t>
      </w:r>
    </w:p>
    <w:p w:rsidR="008438A3" w:rsidRPr="00192EDA" w:rsidRDefault="008438A3" w:rsidP="002C2682">
      <w:pPr>
        <w:spacing w:line="360" w:lineRule="auto"/>
        <w:rPr>
          <w:rFonts w:ascii="Times New Roman" w:hAnsi="Times New Roman" w:cs="Times New Roman"/>
          <w:b/>
          <w:sz w:val="30"/>
          <w:szCs w:val="30"/>
          <w:lang w:val="en-US"/>
        </w:rPr>
      </w:pPr>
      <w:r w:rsidRPr="00192EDA">
        <w:rPr>
          <w:rFonts w:ascii="Times New Roman" w:hAnsi="Times New Roman" w:cs="Times New Roman"/>
          <w:b/>
          <w:sz w:val="30"/>
          <w:szCs w:val="30"/>
          <w:lang w:val="en-US"/>
        </w:rPr>
        <w:t>MSSV: N14DCCN062</w:t>
      </w:r>
    </w:p>
    <w:p w:rsidR="008438A3" w:rsidRDefault="008438A3" w:rsidP="002C2682">
      <w:pPr>
        <w:tabs>
          <w:tab w:val="center" w:pos="4320"/>
        </w:tabs>
        <w:jc w:val="center"/>
        <w:rPr>
          <w:rFonts w:ascii="Times New Roman" w:hAnsi="Times New Roman" w:cs="Times New Roman"/>
          <w:b/>
          <w:sz w:val="28"/>
          <w:szCs w:val="28"/>
        </w:rPr>
      </w:pPr>
    </w:p>
    <w:p w:rsidR="008438A3" w:rsidRDefault="008438A3" w:rsidP="002C2682">
      <w:pPr>
        <w:tabs>
          <w:tab w:val="center" w:pos="4320"/>
        </w:tabs>
        <w:jc w:val="center"/>
        <w:rPr>
          <w:rFonts w:ascii="Times New Roman" w:hAnsi="Times New Roman" w:cs="Times New Roman"/>
          <w:b/>
          <w:sz w:val="28"/>
          <w:szCs w:val="28"/>
        </w:rPr>
      </w:pPr>
    </w:p>
    <w:p w:rsidR="008438A3" w:rsidRDefault="008438A3" w:rsidP="002C2682">
      <w:pPr>
        <w:tabs>
          <w:tab w:val="center" w:pos="4320"/>
        </w:tabs>
        <w:jc w:val="center"/>
        <w:rPr>
          <w:rFonts w:ascii="Times New Roman" w:hAnsi="Times New Roman" w:cs="Times New Roman"/>
          <w:b/>
          <w:sz w:val="28"/>
          <w:szCs w:val="28"/>
        </w:rPr>
      </w:pPr>
    </w:p>
    <w:p w:rsidR="008438A3" w:rsidRPr="00560CAA" w:rsidRDefault="008438A3" w:rsidP="002C2682">
      <w:pPr>
        <w:tabs>
          <w:tab w:val="center" w:pos="4320"/>
        </w:tabs>
        <w:jc w:val="center"/>
        <w:rPr>
          <w:rFonts w:ascii="Times New Roman" w:hAnsi="Times New Roman" w:cs="Times New Roman"/>
          <w:b/>
          <w:i/>
          <w:sz w:val="28"/>
          <w:szCs w:val="28"/>
        </w:rPr>
        <w:sectPr w:rsidR="008438A3" w:rsidRPr="00560CAA" w:rsidSect="00BB7BA9">
          <w:headerReference w:type="default" r:id="rId10"/>
          <w:footerReference w:type="default" r:id="rId11"/>
          <w:pgSz w:w="11907" w:h="16839" w:code="9"/>
          <w:pgMar w:top="1134" w:right="1134" w:bottom="1134" w:left="1701" w:header="720" w:footer="720" w:gutter="0"/>
          <w:pgNumType w:start="1"/>
          <w:cols w:space="720"/>
          <w:titlePg/>
          <w:docGrid w:linePitch="360"/>
        </w:sectPr>
      </w:pPr>
      <w:proofErr w:type="gramStart"/>
      <w:r w:rsidRPr="00560CAA">
        <w:rPr>
          <w:rFonts w:ascii="Times New Roman" w:hAnsi="Times New Roman" w:cs="Times New Roman"/>
          <w:b/>
          <w:i/>
          <w:sz w:val="28"/>
          <w:szCs w:val="28"/>
        </w:rPr>
        <w:t>TP.HCM</w:t>
      </w:r>
      <w:r>
        <w:rPr>
          <w:rFonts w:ascii="Times New Roman" w:hAnsi="Times New Roman" w:cs="Times New Roman"/>
          <w:b/>
          <w:i/>
          <w:sz w:val="28"/>
          <w:szCs w:val="28"/>
        </w:rPr>
        <w:t xml:space="preserve"> </w:t>
      </w:r>
      <w:r w:rsidRPr="00560CAA">
        <w:rPr>
          <w:rFonts w:ascii="Times New Roman" w:hAnsi="Times New Roman" w:cs="Times New Roman"/>
          <w:b/>
          <w:i/>
          <w:sz w:val="28"/>
          <w:szCs w:val="28"/>
        </w:rPr>
        <w:t>,</w:t>
      </w:r>
      <w:r>
        <w:rPr>
          <w:rFonts w:ascii="Times New Roman" w:hAnsi="Times New Roman" w:cs="Times New Roman"/>
          <w:b/>
          <w:i/>
          <w:sz w:val="28"/>
          <w:szCs w:val="28"/>
        </w:rPr>
        <w:t>Ngày</w:t>
      </w:r>
      <w:proofErr w:type="gramEnd"/>
      <w:r>
        <w:rPr>
          <w:rFonts w:ascii="Times New Roman" w:hAnsi="Times New Roman" w:cs="Times New Roman"/>
          <w:b/>
          <w:i/>
          <w:sz w:val="28"/>
          <w:szCs w:val="28"/>
        </w:rPr>
        <w:t xml:space="preserve"> 09 Tháng 07 năm 2018</w:t>
      </w:r>
    </w:p>
    <w:p w:rsidR="008438A3" w:rsidRDefault="008438A3" w:rsidP="002C2682">
      <w:pPr>
        <w:jc w:val="center"/>
        <w:rPr>
          <w:rFonts w:ascii="Times New Roman" w:hAnsi="Times New Roman" w:cs="Times New Roman"/>
          <w:sz w:val="56"/>
          <w:szCs w:val="56"/>
        </w:rPr>
      </w:pPr>
      <w:r w:rsidRPr="000E7D56">
        <w:rPr>
          <w:rFonts w:ascii="Times New Roman" w:hAnsi="Times New Roman" w:cs="Times New Roman"/>
          <w:sz w:val="56"/>
          <w:szCs w:val="56"/>
        </w:rPr>
        <w:lastRenderedPageBreak/>
        <w:t>LỜI MỞ ĐẦU</w:t>
      </w:r>
    </w:p>
    <w:p w:rsidR="008438A3" w:rsidRPr="000E7D56" w:rsidRDefault="008438A3" w:rsidP="002C2682">
      <w:pPr>
        <w:jc w:val="center"/>
        <w:rPr>
          <w:rFonts w:ascii="Times New Roman" w:hAnsi="Times New Roman" w:cs="Times New Roman"/>
          <w:sz w:val="56"/>
          <w:szCs w:val="56"/>
        </w:rPr>
      </w:pPr>
      <w:r>
        <w:rPr>
          <w:rFonts w:ascii="Times New Roman" w:hAnsi="Times New Roman" w:cs="Times New Roman"/>
          <w:sz w:val="56"/>
          <w:szCs w:val="56"/>
        </w:rPr>
        <w:sym w:font="Wingdings" w:char="F04A"/>
      </w:r>
      <w:r>
        <w:rPr>
          <w:rFonts w:ascii="Times New Roman" w:hAnsi="Times New Roman" w:cs="Times New Roman"/>
          <w:sz w:val="56"/>
          <w:szCs w:val="56"/>
        </w:rPr>
        <w:sym w:font="Wingdings" w:char="F04A"/>
      </w:r>
      <w:r>
        <w:rPr>
          <w:rFonts w:ascii="Times New Roman" w:hAnsi="Times New Roman" w:cs="Times New Roman"/>
          <w:sz w:val="56"/>
          <w:szCs w:val="56"/>
        </w:rPr>
        <w:sym w:font="Wingdings" w:char="F04A"/>
      </w:r>
      <w:r>
        <w:rPr>
          <w:rFonts w:ascii="Times New Roman" w:hAnsi="Times New Roman" w:cs="Times New Roman"/>
          <w:sz w:val="56"/>
          <w:szCs w:val="56"/>
        </w:rPr>
        <w:sym w:font="Wingdings" w:char="F04A"/>
      </w:r>
    </w:p>
    <w:p w:rsidR="008438A3" w:rsidRDefault="008438A3" w:rsidP="002C2682">
      <w:pPr>
        <w:ind w:firstLine="720"/>
        <w:rPr>
          <w:rFonts w:ascii="Times New Roman" w:hAnsi="Times New Roman" w:cs="Times New Roman"/>
          <w:sz w:val="28"/>
          <w:szCs w:val="28"/>
        </w:rPr>
      </w:pPr>
      <w:r w:rsidRPr="00192EDA">
        <w:rPr>
          <w:rFonts w:ascii="Times New Roman" w:hAnsi="Times New Roman" w:cs="Times New Roman"/>
          <w:sz w:val="28"/>
          <w:szCs w:val="28"/>
        </w:rPr>
        <w:t xml:space="preserve"> Nhà trường mà cụ thể là khoa CNTT trườ</w:t>
      </w:r>
      <w:r>
        <w:rPr>
          <w:rFonts w:ascii="Times New Roman" w:hAnsi="Times New Roman" w:cs="Times New Roman"/>
          <w:sz w:val="28"/>
          <w:szCs w:val="28"/>
        </w:rPr>
        <w:t>ng Học viện công nghệ Bưu Chính Viễn Thông cơ sở TP.HCM</w:t>
      </w:r>
      <w:r w:rsidRPr="00192EDA">
        <w:rPr>
          <w:rFonts w:ascii="Times New Roman" w:hAnsi="Times New Roman" w:cs="Times New Roman"/>
          <w:sz w:val="28"/>
          <w:szCs w:val="28"/>
        </w:rPr>
        <w:t xml:space="preserve"> đã tạo điều kiện cho sinh viên được tiếp xúc với môi trường làm việc thực tế, thông qua quá trình thực tậ</w:t>
      </w:r>
      <w:r>
        <w:rPr>
          <w:rFonts w:ascii="Times New Roman" w:hAnsi="Times New Roman" w:cs="Times New Roman"/>
          <w:sz w:val="28"/>
          <w:szCs w:val="28"/>
        </w:rPr>
        <w:t>p kéo dài 1</w:t>
      </w:r>
      <w:r w:rsidRPr="00192EDA">
        <w:rPr>
          <w:rFonts w:ascii="Times New Roman" w:hAnsi="Times New Roman" w:cs="Times New Roman"/>
          <w:sz w:val="28"/>
          <w:szCs w:val="28"/>
        </w:rPr>
        <w:t xml:space="preserve"> tháng tạ</w:t>
      </w:r>
      <w:r>
        <w:rPr>
          <w:rFonts w:ascii="Times New Roman" w:hAnsi="Times New Roman" w:cs="Times New Roman"/>
          <w:sz w:val="28"/>
          <w:szCs w:val="28"/>
        </w:rPr>
        <w:t>i Công ty Saigonlab</w:t>
      </w:r>
      <w:r w:rsidRPr="00192EDA">
        <w:rPr>
          <w:rFonts w:ascii="Times New Roman" w:hAnsi="Times New Roman" w:cs="Times New Roman"/>
          <w:sz w:val="28"/>
          <w:szCs w:val="28"/>
        </w:rPr>
        <w:t xml:space="preserve">. Trong quá trình thực tập đã giúp em tìm hiểu, làm quen, và nắm được hoạt động của nhân viên trong Công ty cũng như sự phân công công việc cụ thể cho từng phòng ban và chức vụ cụ thể. Đồng thời biết được quá trình áp dụng những kiến thức đã học trong trường lớp vào thực tế công việc của Công ty.  </w:t>
      </w:r>
    </w:p>
    <w:p w:rsidR="008438A3" w:rsidRDefault="008438A3" w:rsidP="002C2682">
      <w:pPr>
        <w:ind w:firstLine="720"/>
        <w:rPr>
          <w:rFonts w:ascii="Times New Roman" w:hAnsi="Times New Roman" w:cs="Times New Roman"/>
          <w:sz w:val="28"/>
          <w:szCs w:val="28"/>
        </w:rPr>
      </w:pPr>
      <w:r w:rsidRPr="00192EDA">
        <w:rPr>
          <w:rFonts w:ascii="Times New Roman" w:hAnsi="Times New Roman" w:cs="Times New Roman"/>
          <w:sz w:val="28"/>
          <w:szCs w:val="28"/>
        </w:rPr>
        <w:t>Đối với quá trình hoàn thiện sản phẩn CNTT trong quá trình thực tập, cụ thể là phần mềm Quản lý nhân sự đã giúp em có những khái niệm cơ bản về công việc quản lý nhân sự trong Công ty. Kết hợp xây dựng phần mềm với việc ôn tập để thi tốt nghiệp, bổ sung những kiến thức đã có và tìm hiểu thêm những kiến thức mới thông qua ngôn ngữ lập trình C#.NET.</w:t>
      </w:r>
    </w:p>
    <w:p w:rsidR="008438A3" w:rsidRPr="00192EDA" w:rsidRDefault="008438A3" w:rsidP="002C2682">
      <w:pPr>
        <w:rPr>
          <w:rFonts w:ascii="Times New Roman" w:hAnsi="Times New Roman" w:cs="Times New Roman"/>
          <w:sz w:val="28"/>
          <w:szCs w:val="28"/>
        </w:rPr>
      </w:pPr>
      <w:r w:rsidRPr="00192EDA">
        <w:rPr>
          <w:rFonts w:ascii="Times New Roman" w:hAnsi="Times New Roman" w:cs="Times New Roman"/>
          <w:sz w:val="28"/>
          <w:szCs w:val="28"/>
        </w:rPr>
        <w:t xml:space="preserve"> </w:t>
      </w:r>
      <w:r>
        <w:rPr>
          <w:rFonts w:ascii="Times New Roman" w:hAnsi="Times New Roman" w:cs="Times New Roman"/>
          <w:sz w:val="28"/>
          <w:szCs w:val="28"/>
        </w:rPr>
        <w:tab/>
      </w:r>
      <w:r w:rsidRPr="00192EDA">
        <w:rPr>
          <w:rFonts w:ascii="Times New Roman" w:hAnsi="Times New Roman" w:cs="Times New Roman"/>
          <w:sz w:val="28"/>
          <w:szCs w:val="28"/>
        </w:rPr>
        <w:t>Qua đây em xin gửi lời cảm ơn chân thành đến các anh chị</w:t>
      </w:r>
      <w:r>
        <w:rPr>
          <w:rFonts w:ascii="Times New Roman" w:hAnsi="Times New Roman" w:cs="Times New Roman"/>
          <w:sz w:val="28"/>
          <w:szCs w:val="28"/>
        </w:rPr>
        <w:t xml:space="preserve"> em Công ty Saigonlab</w:t>
      </w:r>
      <w:r w:rsidRPr="00192EDA">
        <w:rPr>
          <w:rFonts w:ascii="Times New Roman" w:hAnsi="Times New Roman" w:cs="Times New Roman"/>
          <w:sz w:val="28"/>
          <w:szCs w:val="28"/>
        </w:rPr>
        <w:t xml:space="preserve"> đã hết lòng huớng dẫn, giúp đỡ và chỉ dạy cho tôi có thể hoàn thành tốt công việc được giao trong suốt quá trình thực tập cũng như lời cảm ơn sâu sắc đến thầ</w:t>
      </w:r>
      <w:r>
        <w:rPr>
          <w:rFonts w:ascii="Times New Roman" w:hAnsi="Times New Roman" w:cs="Times New Roman"/>
          <w:sz w:val="28"/>
          <w:szCs w:val="28"/>
        </w:rPr>
        <w:t>y Huỳnh Trung Trụ</w:t>
      </w:r>
      <w:r w:rsidRPr="00192EDA">
        <w:rPr>
          <w:rFonts w:ascii="Times New Roman" w:hAnsi="Times New Roman" w:cs="Times New Roman"/>
          <w:sz w:val="28"/>
          <w:szCs w:val="28"/>
        </w:rPr>
        <w:t xml:space="preserve"> đã tận tình huớng dẫ</w:t>
      </w:r>
      <w:r>
        <w:rPr>
          <w:rFonts w:ascii="Times New Roman" w:hAnsi="Times New Roman" w:cs="Times New Roman"/>
          <w:sz w:val="28"/>
          <w:szCs w:val="28"/>
        </w:rPr>
        <w:t>n hoàn thành đồ án thực tập này.</w:t>
      </w:r>
    </w:p>
    <w:p w:rsidR="008438A3" w:rsidRDefault="008438A3" w:rsidP="002C2682"/>
    <w:p w:rsidR="008438A3" w:rsidRPr="008438A3" w:rsidRDefault="008438A3" w:rsidP="002C2682"/>
    <w:p w:rsidR="008438A3" w:rsidRPr="008438A3" w:rsidRDefault="008438A3" w:rsidP="002C2682"/>
    <w:p w:rsidR="008438A3" w:rsidRPr="008438A3" w:rsidRDefault="008438A3" w:rsidP="002C2682"/>
    <w:p w:rsidR="008438A3" w:rsidRPr="008438A3" w:rsidRDefault="008438A3" w:rsidP="002C2682"/>
    <w:p w:rsidR="008438A3" w:rsidRPr="008438A3" w:rsidRDefault="008438A3" w:rsidP="002C2682"/>
    <w:p w:rsidR="008438A3" w:rsidRPr="008438A3" w:rsidRDefault="008438A3" w:rsidP="002C2682"/>
    <w:p w:rsidR="008438A3" w:rsidRPr="008438A3" w:rsidRDefault="008438A3" w:rsidP="002C2682"/>
    <w:p w:rsidR="008438A3" w:rsidRPr="008438A3" w:rsidRDefault="008438A3" w:rsidP="002C2682"/>
    <w:p w:rsidR="008438A3" w:rsidRPr="008438A3" w:rsidRDefault="008438A3" w:rsidP="002C2682"/>
    <w:p w:rsidR="008438A3" w:rsidRPr="008438A3" w:rsidRDefault="008438A3" w:rsidP="002C2682"/>
    <w:p w:rsidR="008438A3" w:rsidRDefault="008438A3" w:rsidP="002C2682"/>
    <w:p w:rsidR="00BB7BA9" w:rsidRDefault="008438A3" w:rsidP="002C2682">
      <w:pPr>
        <w:tabs>
          <w:tab w:val="left" w:pos="1140"/>
        </w:tabs>
      </w:pPr>
      <w:r>
        <w:tab/>
      </w:r>
    </w:p>
    <w:p w:rsidR="008438A3" w:rsidRDefault="008438A3" w:rsidP="002C2682">
      <w:pPr>
        <w:tabs>
          <w:tab w:val="left" w:pos="1140"/>
        </w:tabs>
      </w:pPr>
    </w:p>
    <w:p w:rsidR="008438A3" w:rsidRDefault="008438A3" w:rsidP="002C2682">
      <w:pPr>
        <w:tabs>
          <w:tab w:val="left" w:pos="1140"/>
        </w:tabs>
      </w:pPr>
    </w:p>
    <w:sdt>
      <w:sdtPr>
        <w:id w:val="-624238946"/>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rsidR="004A6C46" w:rsidRDefault="004A6C46">
          <w:pPr>
            <w:pStyle w:val="TOCHeading"/>
          </w:pPr>
          <w:r>
            <w:t>Mục Lục</w:t>
          </w:r>
        </w:p>
        <w:p w:rsidR="004A6C46" w:rsidRDefault="004A6C46">
          <w:pPr>
            <w:pStyle w:val="TOC1"/>
            <w:tabs>
              <w:tab w:val="right" w:leader="dot" w:pos="9062"/>
            </w:tabs>
            <w:rPr>
              <w:rFonts w:cstheme="minorBidi"/>
              <w:noProof/>
              <w:lang w:val="en-AU" w:eastAsia="en-AU"/>
            </w:rPr>
          </w:pPr>
          <w:r>
            <w:rPr>
              <w:b/>
              <w:bCs/>
              <w:noProof/>
            </w:rPr>
            <w:fldChar w:fldCharType="begin"/>
          </w:r>
          <w:r>
            <w:rPr>
              <w:b/>
              <w:bCs/>
              <w:noProof/>
            </w:rPr>
            <w:instrText xml:space="preserve"> TOC \o "1-3" \h \z \u </w:instrText>
          </w:r>
          <w:r>
            <w:rPr>
              <w:b/>
              <w:bCs/>
              <w:noProof/>
            </w:rPr>
            <w:fldChar w:fldCharType="separate"/>
          </w:r>
          <w:hyperlink w:anchor="_Toc521055589" w:history="1">
            <w:r w:rsidRPr="00A85698">
              <w:rPr>
                <w:rStyle w:val="Hyperlink"/>
                <w:rFonts w:ascii="Times New Roman" w:hAnsi="Times New Roman"/>
                <w:b/>
                <w:noProof/>
              </w:rPr>
              <w:t>CHƯƠNG I : GIỚI THIỆU VỀ ĐỀ TÀI</w:t>
            </w:r>
            <w:r>
              <w:rPr>
                <w:noProof/>
                <w:webHidden/>
              </w:rPr>
              <w:tab/>
            </w:r>
            <w:r>
              <w:rPr>
                <w:noProof/>
                <w:webHidden/>
              </w:rPr>
              <w:fldChar w:fldCharType="begin"/>
            </w:r>
            <w:r>
              <w:rPr>
                <w:noProof/>
                <w:webHidden/>
              </w:rPr>
              <w:instrText xml:space="preserve"> PAGEREF _Toc521055589 \h </w:instrText>
            </w:r>
            <w:r>
              <w:rPr>
                <w:noProof/>
                <w:webHidden/>
              </w:rPr>
            </w:r>
            <w:r>
              <w:rPr>
                <w:noProof/>
                <w:webHidden/>
              </w:rPr>
              <w:fldChar w:fldCharType="separate"/>
            </w:r>
            <w:r>
              <w:rPr>
                <w:noProof/>
                <w:webHidden/>
              </w:rPr>
              <w:t>3</w:t>
            </w:r>
            <w:r>
              <w:rPr>
                <w:noProof/>
                <w:webHidden/>
              </w:rPr>
              <w:fldChar w:fldCharType="end"/>
            </w:r>
          </w:hyperlink>
        </w:p>
        <w:p w:rsidR="004A6C46" w:rsidRDefault="004A6C46">
          <w:pPr>
            <w:pStyle w:val="TOC1"/>
            <w:tabs>
              <w:tab w:val="right" w:leader="dot" w:pos="9062"/>
            </w:tabs>
            <w:rPr>
              <w:rFonts w:cstheme="minorBidi"/>
              <w:noProof/>
              <w:lang w:val="en-AU" w:eastAsia="en-AU"/>
            </w:rPr>
          </w:pPr>
          <w:hyperlink w:anchor="_Toc521055590" w:history="1">
            <w:r w:rsidRPr="00A85698">
              <w:rPr>
                <w:rStyle w:val="Hyperlink"/>
                <w:rFonts w:ascii="Times New Roman" w:hAnsi="Times New Roman"/>
                <w:b/>
                <w:noProof/>
              </w:rPr>
              <w:t>CHƯƠNG II : LÝ THUYẾT CÁC KỸ THUẬT &amp; CÔNG NGHỆ</w:t>
            </w:r>
            <w:r>
              <w:rPr>
                <w:noProof/>
                <w:webHidden/>
              </w:rPr>
              <w:tab/>
            </w:r>
            <w:r>
              <w:rPr>
                <w:noProof/>
                <w:webHidden/>
              </w:rPr>
              <w:fldChar w:fldCharType="begin"/>
            </w:r>
            <w:r>
              <w:rPr>
                <w:noProof/>
                <w:webHidden/>
              </w:rPr>
              <w:instrText xml:space="preserve"> PAGEREF _Toc521055590 \h </w:instrText>
            </w:r>
            <w:r>
              <w:rPr>
                <w:noProof/>
                <w:webHidden/>
              </w:rPr>
            </w:r>
            <w:r>
              <w:rPr>
                <w:noProof/>
                <w:webHidden/>
              </w:rPr>
              <w:fldChar w:fldCharType="separate"/>
            </w:r>
            <w:r>
              <w:rPr>
                <w:noProof/>
                <w:webHidden/>
              </w:rPr>
              <w:t>4</w:t>
            </w:r>
            <w:r>
              <w:rPr>
                <w:noProof/>
                <w:webHidden/>
              </w:rPr>
              <w:fldChar w:fldCharType="end"/>
            </w:r>
          </w:hyperlink>
        </w:p>
        <w:p w:rsidR="004A6C46" w:rsidRDefault="004A6C46">
          <w:pPr>
            <w:pStyle w:val="TOC2"/>
            <w:tabs>
              <w:tab w:val="left" w:pos="660"/>
              <w:tab w:val="right" w:leader="dot" w:pos="9062"/>
            </w:tabs>
            <w:rPr>
              <w:rFonts w:eastAsiaTheme="minorEastAsia"/>
              <w:noProof/>
              <w:lang w:eastAsia="en-AU"/>
            </w:rPr>
          </w:pPr>
          <w:hyperlink w:anchor="_Toc521055591" w:history="1">
            <w:r w:rsidRPr="00A85698">
              <w:rPr>
                <w:rStyle w:val="Hyperlink"/>
                <w:rFonts w:ascii="Times New Roman" w:hAnsi="Times New Roman" w:cs="Times New Roman"/>
                <w:b/>
                <w:noProof/>
              </w:rPr>
              <w:t>I.</w:t>
            </w:r>
            <w:r>
              <w:rPr>
                <w:rFonts w:eastAsiaTheme="minorEastAsia"/>
                <w:noProof/>
                <w:lang w:eastAsia="en-AU"/>
              </w:rPr>
              <w:tab/>
            </w:r>
            <w:r w:rsidRPr="00A85698">
              <w:rPr>
                <w:rStyle w:val="Hyperlink"/>
                <w:rFonts w:ascii="Times New Roman" w:hAnsi="Times New Roman" w:cs="Times New Roman"/>
                <w:b/>
                <w:noProof/>
              </w:rPr>
              <w:t>C# và .Net</w:t>
            </w:r>
            <w:r w:rsidRPr="00A85698">
              <w:rPr>
                <w:rStyle w:val="Hyperlink"/>
                <w:rFonts w:ascii="Times New Roman" w:hAnsi="Times New Roman" w:cs="Times New Roman"/>
                <w:b/>
                <w:noProof/>
                <w:spacing w:val="11"/>
              </w:rPr>
              <w:t xml:space="preserve"> </w:t>
            </w:r>
            <w:r w:rsidRPr="00A85698">
              <w:rPr>
                <w:rStyle w:val="Hyperlink"/>
                <w:rFonts w:ascii="Times New Roman" w:hAnsi="Times New Roman" w:cs="Times New Roman"/>
                <w:b/>
                <w:noProof/>
              </w:rPr>
              <w:t>Framework</w:t>
            </w:r>
            <w:r>
              <w:rPr>
                <w:noProof/>
                <w:webHidden/>
              </w:rPr>
              <w:tab/>
            </w:r>
            <w:r>
              <w:rPr>
                <w:noProof/>
                <w:webHidden/>
              </w:rPr>
              <w:fldChar w:fldCharType="begin"/>
            </w:r>
            <w:r>
              <w:rPr>
                <w:noProof/>
                <w:webHidden/>
              </w:rPr>
              <w:instrText xml:space="preserve"> PAGEREF _Toc521055591 \h </w:instrText>
            </w:r>
            <w:r>
              <w:rPr>
                <w:noProof/>
                <w:webHidden/>
              </w:rPr>
            </w:r>
            <w:r>
              <w:rPr>
                <w:noProof/>
                <w:webHidden/>
              </w:rPr>
              <w:fldChar w:fldCharType="separate"/>
            </w:r>
            <w:r>
              <w:rPr>
                <w:noProof/>
                <w:webHidden/>
              </w:rPr>
              <w:t>5</w:t>
            </w:r>
            <w:r>
              <w:rPr>
                <w:noProof/>
                <w:webHidden/>
              </w:rPr>
              <w:fldChar w:fldCharType="end"/>
            </w:r>
          </w:hyperlink>
        </w:p>
        <w:p w:rsidR="004A6C46" w:rsidRDefault="004A6C46">
          <w:pPr>
            <w:pStyle w:val="TOC3"/>
            <w:tabs>
              <w:tab w:val="left" w:pos="1100"/>
              <w:tab w:val="right" w:leader="dot" w:pos="9062"/>
            </w:tabs>
            <w:rPr>
              <w:rFonts w:eastAsiaTheme="minorEastAsia"/>
              <w:noProof/>
              <w:lang w:eastAsia="en-AU"/>
            </w:rPr>
          </w:pPr>
          <w:hyperlink w:anchor="_Toc521055592" w:history="1">
            <w:r w:rsidRPr="00A85698">
              <w:rPr>
                <w:rStyle w:val="Hyperlink"/>
                <w:rFonts w:ascii="Times New Roman" w:hAnsi="Times New Roman" w:cs="Times New Roman"/>
                <w:noProof/>
                <w:spacing w:val="-1"/>
                <w:w w:val="99"/>
              </w:rPr>
              <w:t>1.1</w:t>
            </w:r>
            <w:r>
              <w:rPr>
                <w:rFonts w:eastAsiaTheme="minorEastAsia"/>
                <w:noProof/>
                <w:lang w:eastAsia="en-AU"/>
              </w:rPr>
              <w:tab/>
            </w:r>
            <w:r w:rsidRPr="00A85698">
              <w:rPr>
                <w:rStyle w:val="Hyperlink"/>
                <w:rFonts w:ascii="Times New Roman" w:hAnsi="Times New Roman" w:cs="Times New Roman"/>
                <w:noProof/>
              </w:rPr>
              <w:t>Nền tảng của</w:t>
            </w:r>
            <w:r w:rsidRPr="00A85698">
              <w:rPr>
                <w:rStyle w:val="Hyperlink"/>
                <w:rFonts w:ascii="Times New Roman" w:hAnsi="Times New Roman" w:cs="Times New Roman"/>
                <w:noProof/>
                <w:spacing w:val="-32"/>
              </w:rPr>
              <w:t xml:space="preserve"> </w:t>
            </w:r>
            <w:r w:rsidRPr="00A85698">
              <w:rPr>
                <w:rStyle w:val="Hyperlink"/>
                <w:rFonts w:ascii="Times New Roman" w:hAnsi="Times New Roman" w:cs="Times New Roman"/>
                <w:noProof/>
              </w:rPr>
              <w:t>.NET</w:t>
            </w:r>
            <w:r>
              <w:rPr>
                <w:noProof/>
                <w:webHidden/>
              </w:rPr>
              <w:tab/>
            </w:r>
            <w:r>
              <w:rPr>
                <w:noProof/>
                <w:webHidden/>
              </w:rPr>
              <w:fldChar w:fldCharType="begin"/>
            </w:r>
            <w:r>
              <w:rPr>
                <w:noProof/>
                <w:webHidden/>
              </w:rPr>
              <w:instrText xml:space="preserve"> PAGEREF _Toc521055592 \h </w:instrText>
            </w:r>
            <w:r>
              <w:rPr>
                <w:noProof/>
                <w:webHidden/>
              </w:rPr>
            </w:r>
            <w:r>
              <w:rPr>
                <w:noProof/>
                <w:webHidden/>
              </w:rPr>
              <w:fldChar w:fldCharType="separate"/>
            </w:r>
            <w:r>
              <w:rPr>
                <w:noProof/>
                <w:webHidden/>
              </w:rPr>
              <w:t>5</w:t>
            </w:r>
            <w:r>
              <w:rPr>
                <w:noProof/>
                <w:webHidden/>
              </w:rPr>
              <w:fldChar w:fldCharType="end"/>
            </w:r>
          </w:hyperlink>
        </w:p>
        <w:p w:rsidR="004A6C46" w:rsidRDefault="004A6C46">
          <w:pPr>
            <w:pStyle w:val="TOC3"/>
            <w:tabs>
              <w:tab w:val="left" w:pos="1100"/>
              <w:tab w:val="right" w:leader="dot" w:pos="9062"/>
            </w:tabs>
            <w:rPr>
              <w:rFonts w:eastAsiaTheme="minorEastAsia"/>
              <w:noProof/>
              <w:lang w:eastAsia="en-AU"/>
            </w:rPr>
          </w:pPr>
          <w:hyperlink w:anchor="_Toc521055593" w:history="1">
            <w:r w:rsidRPr="00A85698">
              <w:rPr>
                <w:rStyle w:val="Hyperlink"/>
                <w:rFonts w:ascii="Times New Roman" w:hAnsi="Times New Roman" w:cs="Times New Roman"/>
                <w:noProof/>
                <w:spacing w:val="-1"/>
                <w:w w:val="99"/>
              </w:rPr>
              <w:t>1.2</w:t>
            </w:r>
            <w:r>
              <w:rPr>
                <w:rFonts w:eastAsiaTheme="minorEastAsia"/>
                <w:noProof/>
                <w:lang w:eastAsia="en-AU"/>
              </w:rPr>
              <w:tab/>
            </w:r>
            <w:r w:rsidRPr="00A85698">
              <w:rPr>
                <w:rStyle w:val="Hyperlink"/>
                <w:rFonts w:ascii="Times New Roman" w:hAnsi="Times New Roman" w:cs="Times New Roman"/>
                <w:noProof/>
              </w:rPr>
              <w:t>.NET</w:t>
            </w:r>
            <w:r w:rsidRPr="00A85698">
              <w:rPr>
                <w:rStyle w:val="Hyperlink"/>
                <w:rFonts w:ascii="Times New Roman" w:hAnsi="Times New Roman" w:cs="Times New Roman"/>
                <w:noProof/>
                <w:spacing w:val="-1"/>
              </w:rPr>
              <w:t xml:space="preserve"> </w:t>
            </w:r>
            <w:r w:rsidRPr="00A85698">
              <w:rPr>
                <w:rStyle w:val="Hyperlink"/>
                <w:rFonts w:ascii="Times New Roman" w:hAnsi="Times New Roman" w:cs="Times New Roman"/>
                <w:noProof/>
              </w:rPr>
              <w:t>Framework</w:t>
            </w:r>
            <w:r>
              <w:rPr>
                <w:noProof/>
                <w:webHidden/>
              </w:rPr>
              <w:tab/>
            </w:r>
            <w:r>
              <w:rPr>
                <w:noProof/>
                <w:webHidden/>
              </w:rPr>
              <w:fldChar w:fldCharType="begin"/>
            </w:r>
            <w:r>
              <w:rPr>
                <w:noProof/>
                <w:webHidden/>
              </w:rPr>
              <w:instrText xml:space="preserve"> PAGEREF _Toc521055593 \h </w:instrText>
            </w:r>
            <w:r>
              <w:rPr>
                <w:noProof/>
                <w:webHidden/>
              </w:rPr>
            </w:r>
            <w:r>
              <w:rPr>
                <w:noProof/>
                <w:webHidden/>
              </w:rPr>
              <w:fldChar w:fldCharType="separate"/>
            </w:r>
            <w:r>
              <w:rPr>
                <w:noProof/>
                <w:webHidden/>
              </w:rPr>
              <w:t>6</w:t>
            </w:r>
            <w:r>
              <w:rPr>
                <w:noProof/>
                <w:webHidden/>
              </w:rPr>
              <w:fldChar w:fldCharType="end"/>
            </w:r>
          </w:hyperlink>
        </w:p>
        <w:p w:rsidR="004A6C46" w:rsidRDefault="004A6C46">
          <w:pPr>
            <w:pStyle w:val="TOC3"/>
            <w:tabs>
              <w:tab w:val="left" w:pos="1100"/>
              <w:tab w:val="right" w:leader="dot" w:pos="9062"/>
            </w:tabs>
            <w:rPr>
              <w:rFonts w:eastAsiaTheme="minorEastAsia"/>
              <w:noProof/>
              <w:lang w:eastAsia="en-AU"/>
            </w:rPr>
          </w:pPr>
          <w:hyperlink w:anchor="_Toc521055594" w:history="1">
            <w:r w:rsidRPr="00A85698">
              <w:rPr>
                <w:rStyle w:val="Hyperlink"/>
                <w:rFonts w:ascii="Times New Roman" w:hAnsi="Times New Roman" w:cs="Times New Roman"/>
                <w:noProof/>
                <w:spacing w:val="-1"/>
                <w:w w:val="99"/>
              </w:rPr>
              <w:t>1.3</w:t>
            </w:r>
            <w:r>
              <w:rPr>
                <w:rFonts w:eastAsiaTheme="minorEastAsia"/>
                <w:noProof/>
                <w:lang w:eastAsia="en-AU"/>
              </w:rPr>
              <w:tab/>
            </w:r>
            <w:r w:rsidRPr="00A85698">
              <w:rPr>
                <w:rStyle w:val="Hyperlink"/>
                <w:rFonts w:ascii="Times New Roman" w:hAnsi="Times New Roman" w:cs="Times New Roman"/>
                <w:noProof/>
                <w:spacing w:val="-1"/>
                <w:w w:val="99"/>
              </w:rPr>
              <w:t>Biên dịch ngôn ngữ trung gian</w:t>
            </w:r>
            <w:r w:rsidRPr="00A85698">
              <w:rPr>
                <w:rStyle w:val="Hyperlink"/>
                <w:rFonts w:ascii="Times New Roman" w:hAnsi="Times New Roman" w:cs="Times New Roman"/>
                <w:noProof/>
              </w:rPr>
              <w:t xml:space="preserve"> </w:t>
            </w:r>
            <w:r w:rsidRPr="00A85698">
              <w:rPr>
                <w:rStyle w:val="Hyperlink"/>
                <w:rFonts w:ascii="Times New Roman" w:hAnsi="Times New Roman" w:cs="Times New Roman"/>
                <w:noProof/>
                <w:w w:val="99"/>
              </w:rPr>
              <w:t>(MSIL)</w:t>
            </w:r>
            <w:r>
              <w:rPr>
                <w:noProof/>
                <w:webHidden/>
              </w:rPr>
              <w:tab/>
            </w:r>
            <w:r>
              <w:rPr>
                <w:noProof/>
                <w:webHidden/>
              </w:rPr>
              <w:fldChar w:fldCharType="begin"/>
            </w:r>
            <w:r>
              <w:rPr>
                <w:noProof/>
                <w:webHidden/>
              </w:rPr>
              <w:instrText xml:space="preserve"> PAGEREF _Toc521055594 \h </w:instrText>
            </w:r>
            <w:r>
              <w:rPr>
                <w:noProof/>
                <w:webHidden/>
              </w:rPr>
            </w:r>
            <w:r>
              <w:rPr>
                <w:noProof/>
                <w:webHidden/>
              </w:rPr>
              <w:fldChar w:fldCharType="separate"/>
            </w:r>
            <w:r>
              <w:rPr>
                <w:noProof/>
                <w:webHidden/>
              </w:rPr>
              <w:t>7</w:t>
            </w:r>
            <w:r>
              <w:rPr>
                <w:noProof/>
                <w:webHidden/>
              </w:rPr>
              <w:fldChar w:fldCharType="end"/>
            </w:r>
          </w:hyperlink>
        </w:p>
        <w:p w:rsidR="004A6C46" w:rsidRDefault="004A6C46">
          <w:pPr>
            <w:pStyle w:val="TOC3"/>
            <w:tabs>
              <w:tab w:val="left" w:pos="1100"/>
              <w:tab w:val="right" w:leader="dot" w:pos="9062"/>
            </w:tabs>
            <w:rPr>
              <w:rFonts w:eastAsiaTheme="minorEastAsia"/>
              <w:noProof/>
              <w:lang w:eastAsia="en-AU"/>
            </w:rPr>
          </w:pPr>
          <w:hyperlink w:anchor="_Toc521055595" w:history="1">
            <w:r w:rsidRPr="00A85698">
              <w:rPr>
                <w:rStyle w:val="Hyperlink"/>
                <w:rFonts w:ascii="Times New Roman" w:hAnsi="Times New Roman" w:cs="Times New Roman"/>
                <w:noProof/>
                <w:spacing w:val="-1"/>
                <w:w w:val="99"/>
              </w:rPr>
              <w:t>1.4</w:t>
            </w:r>
            <w:r>
              <w:rPr>
                <w:rFonts w:eastAsiaTheme="minorEastAsia"/>
                <w:noProof/>
                <w:lang w:eastAsia="en-AU"/>
              </w:rPr>
              <w:tab/>
            </w:r>
            <w:r w:rsidRPr="00A85698">
              <w:rPr>
                <w:rStyle w:val="Hyperlink"/>
                <w:rFonts w:ascii="Times New Roman" w:hAnsi="Times New Roman" w:cs="Times New Roman"/>
                <w:noProof/>
              </w:rPr>
              <w:t>Ngôn ngữ</w:t>
            </w:r>
            <w:r w:rsidRPr="00A85698">
              <w:rPr>
                <w:rStyle w:val="Hyperlink"/>
                <w:rFonts w:ascii="Times New Roman" w:hAnsi="Times New Roman" w:cs="Times New Roman"/>
                <w:noProof/>
                <w:spacing w:val="-7"/>
              </w:rPr>
              <w:t xml:space="preserve"> </w:t>
            </w:r>
            <w:r w:rsidRPr="00A85698">
              <w:rPr>
                <w:rStyle w:val="Hyperlink"/>
                <w:rFonts w:ascii="Times New Roman" w:hAnsi="Times New Roman" w:cs="Times New Roman"/>
                <w:noProof/>
              </w:rPr>
              <w:t>C#</w:t>
            </w:r>
            <w:r>
              <w:rPr>
                <w:noProof/>
                <w:webHidden/>
              </w:rPr>
              <w:tab/>
            </w:r>
            <w:r>
              <w:rPr>
                <w:noProof/>
                <w:webHidden/>
              </w:rPr>
              <w:fldChar w:fldCharType="begin"/>
            </w:r>
            <w:r>
              <w:rPr>
                <w:noProof/>
                <w:webHidden/>
              </w:rPr>
              <w:instrText xml:space="preserve"> PAGEREF _Toc521055595 \h </w:instrText>
            </w:r>
            <w:r>
              <w:rPr>
                <w:noProof/>
                <w:webHidden/>
              </w:rPr>
            </w:r>
            <w:r>
              <w:rPr>
                <w:noProof/>
                <w:webHidden/>
              </w:rPr>
              <w:fldChar w:fldCharType="separate"/>
            </w:r>
            <w:r>
              <w:rPr>
                <w:noProof/>
                <w:webHidden/>
              </w:rPr>
              <w:t>7</w:t>
            </w:r>
            <w:r>
              <w:rPr>
                <w:noProof/>
                <w:webHidden/>
              </w:rPr>
              <w:fldChar w:fldCharType="end"/>
            </w:r>
          </w:hyperlink>
        </w:p>
        <w:p w:rsidR="004A6C46" w:rsidRDefault="004A6C46">
          <w:pPr>
            <w:pStyle w:val="TOC2"/>
            <w:tabs>
              <w:tab w:val="left" w:pos="660"/>
              <w:tab w:val="right" w:leader="dot" w:pos="9062"/>
            </w:tabs>
            <w:rPr>
              <w:rFonts w:eastAsiaTheme="minorEastAsia"/>
              <w:noProof/>
              <w:lang w:eastAsia="en-AU"/>
            </w:rPr>
          </w:pPr>
          <w:hyperlink w:anchor="_Toc521055596" w:history="1">
            <w:r w:rsidRPr="00A85698">
              <w:rPr>
                <w:rStyle w:val="Hyperlink"/>
                <w:b/>
                <w:noProof/>
              </w:rPr>
              <w:t>II.</w:t>
            </w:r>
            <w:r>
              <w:rPr>
                <w:rFonts w:eastAsiaTheme="minorEastAsia"/>
                <w:noProof/>
                <w:lang w:eastAsia="en-AU"/>
              </w:rPr>
              <w:tab/>
            </w:r>
            <w:r w:rsidRPr="00A85698">
              <w:rPr>
                <w:rStyle w:val="Hyperlink"/>
                <w:b/>
                <w:noProof/>
              </w:rPr>
              <w:t xml:space="preserve">Công nghệ </w:t>
            </w:r>
            <w:r w:rsidRPr="00A85698">
              <w:rPr>
                <w:rStyle w:val="Hyperlink"/>
                <w:b/>
                <w:noProof/>
                <w:lang w:val="vi-VN"/>
              </w:rPr>
              <w:t>DevExpress</w:t>
            </w:r>
            <w:r w:rsidRPr="00A85698">
              <w:rPr>
                <w:rStyle w:val="Hyperlink"/>
                <w:b/>
                <w:noProof/>
              </w:rPr>
              <w:t>:</w:t>
            </w:r>
            <w:r>
              <w:rPr>
                <w:noProof/>
                <w:webHidden/>
              </w:rPr>
              <w:tab/>
            </w:r>
            <w:r>
              <w:rPr>
                <w:noProof/>
                <w:webHidden/>
              </w:rPr>
              <w:fldChar w:fldCharType="begin"/>
            </w:r>
            <w:r>
              <w:rPr>
                <w:noProof/>
                <w:webHidden/>
              </w:rPr>
              <w:instrText xml:space="preserve"> PAGEREF _Toc521055596 \h </w:instrText>
            </w:r>
            <w:r>
              <w:rPr>
                <w:noProof/>
                <w:webHidden/>
              </w:rPr>
            </w:r>
            <w:r>
              <w:rPr>
                <w:noProof/>
                <w:webHidden/>
              </w:rPr>
              <w:fldChar w:fldCharType="separate"/>
            </w:r>
            <w:r>
              <w:rPr>
                <w:noProof/>
                <w:webHidden/>
              </w:rPr>
              <w:t>8</w:t>
            </w:r>
            <w:r>
              <w:rPr>
                <w:noProof/>
                <w:webHidden/>
              </w:rPr>
              <w:fldChar w:fldCharType="end"/>
            </w:r>
          </w:hyperlink>
        </w:p>
        <w:p w:rsidR="004A6C46" w:rsidRDefault="004A6C46">
          <w:pPr>
            <w:pStyle w:val="TOC3"/>
            <w:tabs>
              <w:tab w:val="left" w:pos="880"/>
              <w:tab w:val="right" w:leader="dot" w:pos="9062"/>
            </w:tabs>
            <w:rPr>
              <w:rFonts w:eastAsiaTheme="minorEastAsia"/>
              <w:noProof/>
              <w:lang w:eastAsia="en-AU"/>
            </w:rPr>
          </w:pPr>
          <w:hyperlink w:anchor="_Toc521055597" w:history="1">
            <w:r w:rsidRPr="00A85698">
              <w:rPr>
                <w:rStyle w:val="Hyperlink"/>
                <w:rFonts w:ascii="Times New Roman" w:hAnsi="Times New Roman" w:cs="Times New Roman"/>
                <w:noProof/>
                <w:lang w:val="vi-VN"/>
              </w:rPr>
              <w:t>1.</w:t>
            </w:r>
            <w:r>
              <w:rPr>
                <w:rFonts w:eastAsiaTheme="minorEastAsia"/>
                <w:noProof/>
                <w:lang w:eastAsia="en-AU"/>
              </w:rPr>
              <w:tab/>
            </w:r>
            <w:r w:rsidRPr="00A85698">
              <w:rPr>
                <w:rStyle w:val="Hyperlink"/>
                <w:rFonts w:ascii="Times New Roman" w:hAnsi="Times New Roman" w:cs="Times New Roman"/>
                <w:noProof/>
                <w:lang w:val="vi-VN"/>
              </w:rPr>
              <w:t>DevExpress:</w:t>
            </w:r>
            <w:r>
              <w:rPr>
                <w:noProof/>
                <w:webHidden/>
              </w:rPr>
              <w:tab/>
            </w:r>
            <w:r>
              <w:rPr>
                <w:noProof/>
                <w:webHidden/>
              </w:rPr>
              <w:fldChar w:fldCharType="begin"/>
            </w:r>
            <w:r>
              <w:rPr>
                <w:noProof/>
                <w:webHidden/>
              </w:rPr>
              <w:instrText xml:space="preserve"> PAGEREF _Toc521055597 \h </w:instrText>
            </w:r>
            <w:r>
              <w:rPr>
                <w:noProof/>
                <w:webHidden/>
              </w:rPr>
            </w:r>
            <w:r>
              <w:rPr>
                <w:noProof/>
                <w:webHidden/>
              </w:rPr>
              <w:fldChar w:fldCharType="separate"/>
            </w:r>
            <w:r>
              <w:rPr>
                <w:noProof/>
                <w:webHidden/>
              </w:rPr>
              <w:t>8</w:t>
            </w:r>
            <w:r>
              <w:rPr>
                <w:noProof/>
                <w:webHidden/>
              </w:rPr>
              <w:fldChar w:fldCharType="end"/>
            </w:r>
          </w:hyperlink>
        </w:p>
        <w:p w:rsidR="004A6C46" w:rsidRDefault="004A6C46">
          <w:pPr>
            <w:pStyle w:val="TOC3"/>
            <w:tabs>
              <w:tab w:val="left" w:pos="880"/>
              <w:tab w:val="right" w:leader="dot" w:pos="9062"/>
            </w:tabs>
            <w:rPr>
              <w:rFonts w:eastAsiaTheme="minorEastAsia"/>
              <w:noProof/>
              <w:lang w:eastAsia="en-AU"/>
            </w:rPr>
          </w:pPr>
          <w:hyperlink w:anchor="_Toc521055598" w:history="1">
            <w:r w:rsidRPr="00A85698">
              <w:rPr>
                <w:rStyle w:val="Hyperlink"/>
                <w:rFonts w:ascii="Times New Roman" w:hAnsi="Times New Roman" w:cs="Times New Roman"/>
                <w:b/>
                <w:noProof/>
              </w:rPr>
              <w:t>2.</w:t>
            </w:r>
            <w:r>
              <w:rPr>
                <w:rFonts w:eastAsiaTheme="minorEastAsia"/>
                <w:noProof/>
                <w:lang w:eastAsia="en-AU"/>
              </w:rPr>
              <w:tab/>
            </w:r>
            <w:r w:rsidRPr="00A85698">
              <w:rPr>
                <w:rStyle w:val="Hyperlink"/>
                <w:rFonts w:ascii="Times New Roman" w:hAnsi="Times New Roman" w:cs="Times New Roman"/>
                <w:b/>
                <w:noProof/>
              </w:rPr>
              <w:t>Sử dụng mô hình 3 layer</w:t>
            </w:r>
            <w:r>
              <w:rPr>
                <w:noProof/>
                <w:webHidden/>
              </w:rPr>
              <w:tab/>
            </w:r>
            <w:r>
              <w:rPr>
                <w:noProof/>
                <w:webHidden/>
              </w:rPr>
              <w:fldChar w:fldCharType="begin"/>
            </w:r>
            <w:r>
              <w:rPr>
                <w:noProof/>
                <w:webHidden/>
              </w:rPr>
              <w:instrText xml:space="preserve"> PAGEREF _Toc521055598 \h </w:instrText>
            </w:r>
            <w:r>
              <w:rPr>
                <w:noProof/>
                <w:webHidden/>
              </w:rPr>
            </w:r>
            <w:r>
              <w:rPr>
                <w:noProof/>
                <w:webHidden/>
              </w:rPr>
              <w:fldChar w:fldCharType="separate"/>
            </w:r>
            <w:r>
              <w:rPr>
                <w:noProof/>
                <w:webHidden/>
              </w:rPr>
              <w:t>9</w:t>
            </w:r>
            <w:r>
              <w:rPr>
                <w:noProof/>
                <w:webHidden/>
              </w:rPr>
              <w:fldChar w:fldCharType="end"/>
            </w:r>
          </w:hyperlink>
        </w:p>
        <w:p w:rsidR="004A6C46" w:rsidRDefault="004A6C46">
          <w:pPr>
            <w:pStyle w:val="TOC3"/>
            <w:tabs>
              <w:tab w:val="right" w:leader="dot" w:pos="9062"/>
            </w:tabs>
            <w:rPr>
              <w:rFonts w:eastAsiaTheme="minorEastAsia"/>
              <w:noProof/>
              <w:lang w:eastAsia="en-AU"/>
            </w:rPr>
          </w:pPr>
          <w:hyperlink w:anchor="_Toc521055599" w:history="1">
            <w:r w:rsidRPr="00A85698">
              <w:rPr>
                <w:rStyle w:val="Hyperlink"/>
                <w:rFonts w:ascii="Times New Roman" w:hAnsi="Times New Roman" w:cs="Times New Roman"/>
                <w:noProof/>
              </w:rPr>
              <w:t>Ưu điểm</w:t>
            </w:r>
            <w:r>
              <w:rPr>
                <w:noProof/>
                <w:webHidden/>
              </w:rPr>
              <w:tab/>
            </w:r>
            <w:r>
              <w:rPr>
                <w:noProof/>
                <w:webHidden/>
              </w:rPr>
              <w:fldChar w:fldCharType="begin"/>
            </w:r>
            <w:r>
              <w:rPr>
                <w:noProof/>
                <w:webHidden/>
              </w:rPr>
              <w:instrText xml:space="preserve"> PAGEREF _Toc521055599 \h </w:instrText>
            </w:r>
            <w:r>
              <w:rPr>
                <w:noProof/>
                <w:webHidden/>
              </w:rPr>
            </w:r>
            <w:r>
              <w:rPr>
                <w:noProof/>
                <w:webHidden/>
              </w:rPr>
              <w:fldChar w:fldCharType="separate"/>
            </w:r>
            <w:r>
              <w:rPr>
                <w:noProof/>
                <w:webHidden/>
              </w:rPr>
              <w:t>10</w:t>
            </w:r>
            <w:r>
              <w:rPr>
                <w:noProof/>
                <w:webHidden/>
              </w:rPr>
              <w:fldChar w:fldCharType="end"/>
            </w:r>
          </w:hyperlink>
        </w:p>
        <w:p w:rsidR="004A6C46" w:rsidRDefault="004A6C46">
          <w:pPr>
            <w:pStyle w:val="TOC1"/>
            <w:tabs>
              <w:tab w:val="right" w:leader="dot" w:pos="9062"/>
            </w:tabs>
            <w:rPr>
              <w:rFonts w:cstheme="minorBidi"/>
              <w:noProof/>
              <w:lang w:val="en-AU" w:eastAsia="en-AU"/>
            </w:rPr>
          </w:pPr>
          <w:hyperlink w:anchor="_Toc521055600" w:history="1">
            <w:r w:rsidRPr="00A85698">
              <w:rPr>
                <w:rStyle w:val="Hyperlink"/>
                <w:b/>
                <w:noProof/>
              </w:rPr>
              <w:t>CHƯƠNG III : PHÂN TÍCH VÀ THIẾT KẾ HỆ THỐNG</w:t>
            </w:r>
            <w:r>
              <w:rPr>
                <w:noProof/>
                <w:webHidden/>
              </w:rPr>
              <w:tab/>
            </w:r>
            <w:r>
              <w:rPr>
                <w:noProof/>
                <w:webHidden/>
              </w:rPr>
              <w:fldChar w:fldCharType="begin"/>
            </w:r>
            <w:r>
              <w:rPr>
                <w:noProof/>
                <w:webHidden/>
              </w:rPr>
              <w:instrText xml:space="preserve"> PAGEREF _Toc521055600 \h </w:instrText>
            </w:r>
            <w:r>
              <w:rPr>
                <w:noProof/>
                <w:webHidden/>
              </w:rPr>
            </w:r>
            <w:r>
              <w:rPr>
                <w:noProof/>
                <w:webHidden/>
              </w:rPr>
              <w:fldChar w:fldCharType="separate"/>
            </w:r>
            <w:r>
              <w:rPr>
                <w:noProof/>
                <w:webHidden/>
              </w:rPr>
              <w:t>11</w:t>
            </w:r>
            <w:r>
              <w:rPr>
                <w:noProof/>
                <w:webHidden/>
              </w:rPr>
              <w:fldChar w:fldCharType="end"/>
            </w:r>
          </w:hyperlink>
        </w:p>
        <w:p w:rsidR="004A6C46" w:rsidRDefault="004A6C46">
          <w:pPr>
            <w:pStyle w:val="TOC2"/>
            <w:tabs>
              <w:tab w:val="right" w:leader="dot" w:pos="9062"/>
            </w:tabs>
            <w:rPr>
              <w:rFonts w:eastAsiaTheme="minorEastAsia"/>
              <w:noProof/>
              <w:lang w:eastAsia="en-AU"/>
            </w:rPr>
          </w:pPr>
          <w:hyperlink w:anchor="_Toc521055601" w:history="1">
            <w:r w:rsidRPr="00A85698">
              <w:rPr>
                <w:rStyle w:val="Hyperlink"/>
                <w:rFonts w:ascii="Times New Roman" w:hAnsi="Times New Roman" w:cs="Times New Roman"/>
                <w:noProof/>
              </w:rPr>
              <w:t xml:space="preserve">I. </w:t>
            </w:r>
            <w:r w:rsidRPr="00A85698">
              <w:rPr>
                <w:rStyle w:val="Hyperlink"/>
                <w:rFonts w:ascii="Times New Roman" w:hAnsi="Times New Roman" w:cs="Times New Roman"/>
                <w:b/>
                <w:noProof/>
              </w:rPr>
              <w:t>Xác định tác nhân</w:t>
            </w:r>
            <w:r>
              <w:rPr>
                <w:noProof/>
                <w:webHidden/>
              </w:rPr>
              <w:tab/>
            </w:r>
            <w:r>
              <w:rPr>
                <w:noProof/>
                <w:webHidden/>
              </w:rPr>
              <w:fldChar w:fldCharType="begin"/>
            </w:r>
            <w:r>
              <w:rPr>
                <w:noProof/>
                <w:webHidden/>
              </w:rPr>
              <w:instrText xml:space="preserve"> PAGEREF _Toc521055601 \h </w:instrText>
            </w:r>
            <w:r>
              <w:rPr>
                <w:noProof/>
                <w:webHidden/>
              </w:rPr>
            </w:r>
            <w:r>
              <w:rPr>
                <w:noProof/>
                <w:webHidden/>
              </w:rPr>
              <w:fldChar w:fldCharType="separate"/>
            </w:r>
            <w:r>
              <w:rPr>
                <w:noProof/>
                <w:webHidden/>
              </w:rPr>
              <w:t>12</w:t>
            </w:r>
            <w:r>
              <w:rPr>
                <w:noProof/>
                <w:webHidden/>
              </w:rPr>
              <w:fldChar w:fldCharType="end"/>
            </w:r>
          </w:hyperlink>
        </w:p>
        <w:p w:rsidR="004A6C46" w:rsidRDefault="004A6C46">
          <w:pPr>
            <w:pStyle w:val="TOC2"/>
            <w:tabs>
              <w:tab w:val="left" w:pos="660"/>
              <w:tab w:val="right" w:leader="dot" w:pos="9062"/>
            </w:tabs>
            <w:rPr>
              <w:rFonts w:eastAsiaTheme="minorEastAsia"/>
              <w:noProof/>
              <w:lang w:eastAsia="en-AU"/>
            </w:rPr>
          </w:pPr>
          <w:hyperlink w:anchor="_Toc521055602" w:history="1">
            <w:r w:rsidRPr="00A85698">
              <w:rPr>
                <w:rStyle w:val="Hyperlink"/>
                <w:b/>
                <w:noProof/>
              </w:rPr>
              <w:t>II.</w:t>
            </w:r>
            <w:r>
              <w:rPr>
                <w:rFonts w:eastAsiaTheme="minorEastAsia"/>
                <w:noProof/>
                <w:lang w:eastAsia="en-AU"/>
              </w:rPr>
              <w:tab/>
            </w:r>
            <w:r w:rsidRPr="00A85698">
              <w:rPr>
                <w:rStyle w:val="Hyperlink"/>
                <w:b/>
                <w:noProof/>
              </w:rPr>
              <w:t>Mô tả sơ đồ chức năng</w:t>
            </w:r>
            <w:r>
              <w:rPr>
                <w:noProof/>
                <w:webHidden/>
              </w:rPr>
              <w:tab/>
            </w:r>
            <w:r>
              <w:rPr>
                <w:noProof/>
                <w:webHidden/>
              </w:rPr>
              <w:fldChar w:fldCharType="begin"/>
            </w:r>
            <w:r>
              <w:rPr>
                <w:noProof/>
                <w:webHidden/>
              </w:rPr>
              <w:instrText xml:space="preserve"> PAGEREF _Toc521055602 \h </w:instrText>
            </w:r>
            <w:r>
              <w:rPr>
                <w:noProof/>
                <w:webHidden/>
              </w:rPr>
            </w:r>
            <w:r>
              <w:rPr>
                <w:noProof/>
                <w:webHidden/>
              </w:rPr>
              <w:fldChar w:fldCharType="separate"/>
            </w:r>
            <w:r>
              <w:rPr>
                <w:noProof/>
                <w:webHidden/>
              </w:rPr>
              <w:t>13</w:t>
            </w:r>
            <w:r>
              <w:rPr>
                <w:noProof/>
                <w:webHidden/>
              </w:rPr>
              <w:fldChar w:fldCharType="end"/>
            </w:r>
          </w:hyperlink>
        </w:p>
        <w:p w:rsidR="004A6C46" w:rsidRDefault="004A6C46">
          <w:pPr>
            <w:pStyle w:val="TOC3"/>
            <w:tabs>
              <w:tab w:val="right" w:leader="dot" w:pos="9062"/>
            </w:tabs>
            <w:rPr>
              <w:rFonts w:eastAsiaTheme="minorEastAsia"/>
              <w:noProof/>
              <w:lang w:eastAsia="en-AU"/>
            </w:rPr>
          </w:pPr>
          <w:hyperlink w:anchor="_Toc521055603" w:history="1">
            <w:r w:rsidRPr="00A85698">
              <w:rPr>
                <w:rStyle w:val="Hyperlink"/>
                <w:b/>
                <w:noProof/>
              </w:rPr>
              <w:t>a) Quản lý hệ thống</w:t>
            </w:r>
            <w:r>
              <w:rPr>
                <w:noProof/>
                <w:webHidden/>
              </w:rPr>
              <w:tab/>
            </w:r>
            <w:r>
              <w:rPr>
                <w:noProof/>
                <w:webHidden/>
              </w:rPr>
              <w:fldChar w:fldCharType="begin"/>
            </w:r>
            <w:r>
              <w:rPr>
                <w:noProof/>
                <w:webHidden/>
              </w:rPr>
              <w:instrText xml:space="preserve"> PAGEREF _Toc521055603 \h </w:instrText>
            </w:r>
            <w:r>
              <w:rPr>
                <w:noProof/>
                <w:webHidden/>
              </w:rPr>
            </w:r>
            <w:r>
              <w:rPr>
                <w:noProof/>
                <w:webHidden/>
              </w:rPr>
              <w:fldChar w:fldCharType="separate"/>
            </w:r>
            <w:r>
              <w:rPr>
                <w:noProof/>
                <w:webHidden/>
              </w:rPr>
              <w:t>13</w:t>
            </w:r>
            <w:r>
              <w:rPr>
                <w:noProof/>
                <w:webHidden/>
              </w:rPr>
              <w:fldChar w:fldCharType="end"/>
            </w:r>
          </w:hyperlink>
        </w:p>
        <w:p w:rsidR="004A6C46" w:rsidRDefault="004A6C46">
          <w:pPr>
            <w:pStyle w:val="TOC3"/>
            <w:tabs>
              <w:tab w:val="right" w:leader="dot" w:pos="9062"/>
            </w:tabs>
            <w:rPr>
              <w:rFonts w:eastAsiaTheme="minorEastAsia"/>
              <w:noProof/>
              <w:lang w:eastAsia="en-AU"/>
            </w:rPr>
          </w:pPr>
          <w:hyperlink w:anchor="_Toc521055604" w:history="1">
            <w:r w:rsidRPr="00A85698">
              <w:rPr>
                <w:rStyle w:val="Hyperlink"/>
                <w:b/>
                <w:noProof/>
              </w:rPr>
              <w:t>b) Quản lý nhân sự</w:t>
            </w:r>
            <w:r>
              <w:rPr>
                <w:noProof/>
                <w:webHidden/>
              </w:rPr>
              <w:tab/>
            </w:r>
            <w:r>
              <w:rPr>
                <w:noProof/>
                <w:webHidden/>
              </w:rPr>
              <w:fldChar w:fldCharType="begin"/>
            </w:r>
            <w:r>
              <w:rPr>
                <w:noProof/>
                <w:webHidden/>
              </w:rPr>
              <w:instrText xml:space="preserve"> PAGEREF _Toc521055604 \h </w:instrText>
            </w:r>
            <w:r>
              <w:rPr>
                <w:noProof/>
                <w:webHidden/>
              </w:rPr>
            </w:r>
            <w:r>
              <w:rPr>
                <w:noProof/>
                <w:webHidden/>
              </w:rPr>
              <w:fldChar w:fldCharType="separate"/>
            </w:r>
            <w:r>
              <w:rPr>
                <w:noProof/>
                <w:webHidden/>
              </w:rPr>
              <w:t>17</w:t>
            </w:r>
            <w:r>
              <w:rPr>
                <w:noProof/>
                <w:webHidden/>
              </w:rPr>
              <w:fldChar w:fldCharType="end"/>
            </w:r>
          </w:hyperlink>
        </w:p>
        <w:p w:rsidR="004A6C46" w:rsidRDefault="004A6C46">
          <w:pPr>
            <w:pStyle w:val="TOC3"/>
            <w:tabs>
              <w:tab w:val="right" w:leader="dot" w:pos="9062"/>
            </w:tabs>
            <w:rPr>
              <w:rFonts w:eastAsiaTheme="minorEastAsia"/>
              <w:noProof/>
              <w:lang w:eastAsia="en-AU"/>
            </w:rPr>
          </w:pPr>
          <w:hyperlink w:anchor="_Toc521055605" w:history="1">
            <w:r w:rsidRPr="00A85698">
              <w:rPr>
                <w:rStyle w:val="Hyperlink"/>
                <w:b/>
                <w:noProof/>
              </w:rPr>
              <w:t>c) Quản lý chấm công</w:t>
            </w:r>
            <w:r>
              <w:rPr>
                <w:noProof/>
                <w:webHidden/>
              </w:rPr>
              <w:tab/>
            </w:r>
            <w:r>
              <w:rPr>
                <w:noProof/>
                <w:webHidden/>
              </w:rPr>
              <w:fldChar w:fldCharType="begin"/>
            </w:r>
            <w:r>
              <w:rPr>
                <w:noProof/>
                <w:webHidden/>
              </w:rPr>
              <w:instrText xml:space="preserve"> PAGEREF _Toc521055605 \h </w:instrText>
            </w:r>
            <w:r>
              <w:rPr>
                <w:noProof/>
                <w:webHidden/>
              </w:rPr>
            </w:r>
            <w:r>
              <w:rPr>
                <w:noProof/>
                <w:webHidden/>
              </w:rPr>
              <w:fldChar w:fldCharType="separate"/>
            </w:r>
            <w:r>
              <w:rPr>
                <w:noProof/>
                <w:webHidden/>
              </w:rPr>
              <w:t>22</w:t>
            </w:r>
            <w:r>
              <w:rPr>
                <w:noProof/>
                <w:webHidden/>
              </w:rPr>
              <w:fldChar w:fldCharType="end"/>
            </w:r>
          </w:hyperlink>
        </w:p>
        <w:p w:rsidR="004A6C46" w:rsidRDefault="004A6C46">
          <w:pPr>
            <w:pStyle w:val="TOC3"/>
            <w:tabs>
              <w:tab w:val="right" w:leader="dot" w:pos="9062"/>
            </w:tabs>
            <w:rPr>
              <w:rFonts w:eastAsiaTheme="minorEastAsia"/>
              <w:noProof/>
              <w:lang w:eastAsia="en-AU"/>
            </w:rPr>
          </w:pPr>
          <w:hyperlink w:anchor="_Toc521055606" w:history="1">
            <w:r w:rsidRPr="00A85698">
              <w:rPr>
                <w:rStyle w:val="Hyperlink"/>
                <w:b/>
                <w:noProof/>
                <w:lang w:val="vi-VN"/>
              </w:rPr>
              <w:t>d) Quản lý tiền lương</w:t>
            </w:r>
            <w:r>
              <w:rPr>
                <w:noProof/>
                <w:webHidden/>
              </w:rPr>
              <w:tab/>
            </w:r>
            <w:r>
              <w:rPr>
                <w:noProof/>
                <w:webHidden/>
              </w:rPr>
              <w:fldChar w:fldCharType="begin"/>
            </w:r>
            <w:r>
              <w:rPr>
                <w:noProof/>
                <w:webHidden/>
              </w:rPr>
              <w:instrText xml:space="preserve"> PAGEREF _Toc521055606 \h </w:instrText>
            </w:r>
            <w:r>
              <w:rPr>
                <w:noProof/>
                <w:webHidden/>
              </w:rPr>
            </w:r>
            <w:r>
              <w:rPr>
                <w:noProof/>
                <w:webHidden/>
              </w:rPr>
              <w:fldChar w:fldCharType="separate"/>
            </w:r>
            <w:r>
              <w:rPr>
                <w:noProof/>
                <w:webHidden/>
              </w:rPr>
              <w:t>27</w:t>
            </w:r>
            <w:r>
              <w:rPr>
                <w:noProof/>
                <w:webHidden/>
              </w:rPr>
              <w:fldChar w:fldCharType="end"/>
            </w:r>
          </w:hyperlink>
        </w:p>
        <w:p w:rsidR="004A6C46" w:rsidRDefault="004A6C46">
          <w:pPr>
            <w:pStyle w:val="TOC2"/>
            <w:tabs>
              <w:tab w:val="right" w:leader="dot" w:pos="9062"/>
            </w:tabs>
            <w:rPr>
              <w:rFonts w:eastAsiaTheme="minorEastAsia"/>
              <w:noProof/>
              <w:lang w:eastAsia="en-AU"/>
            </w:rPr>
          </w:pPr>
          <w:hyperlink w:anchor="_Toc521055607" w:history="1">
            <w:r w:rsidRPr="00A85698">
              <w:rPr>
                <w:rStyle w:val="Hyperlink"/>
                <w:b/>
                <w:noProof/>
              </w:rPr>
              <w:t>3. Biểu đồ lớp</w:t>
            </w:r>
            <w:r>
              <w:rPr>
                <w:noProof/>
                <w:webHidden/>
              </w:rPr>
              <w:tab/>
            </w:r>
            <w:r>
              <w:rPr>
                <w:noProof/>
                <w:webHidden/>
              </w:rPr>
              <w:fldChar w:fldCharType="begin"/>
            </w:r>
            <w:r>
              <w:rPr>
                <w:noProof/>
                <w:webHidden/>
              </w:rPr>
              <w:instrText xml:space="preserve"> PAGEREF _Toc521055607 \h </w:instrText>
            </w:r>
            <w:r>
              <w:rPr>
                <w:noProof/>
                <w:webHidden/>
              </w:rPr>
            </w:r>
            <w:r>
              <w:rPr>
                <w:noProof/>
                <w:webHidden/>
              </w:rPr>
              <w:fldChar w:fldCharType="separate"/>
            </w:r>
            <w:r>
              <w:rPr>
                <w:noProof/>
                <w:webHidden/>
              </w:rPr>
              <w:t>29</w:t>
            </w:r>
            <w:r>
              <w:rPr>
                <w:noProof/>
                <w:webHidden/>
              </w:rPr>
              <w:fldChar w:fldCharType="end"/>
            </w:r>
          </w:hyperlink>
        </w:p>
        <w:p w:rsidR="004A6C46" w:rsidRDefault="004A6C46">
          <w:pPr>
            <w:pStyle w:val="TOC2"/>
            <w:tabs>
              <w:tab w:val="right" w:leader="dot" w:pos="9062"/>
            </w:tabs>
            <w:rPr>
              <w:rFonts w:eastAsiaTheme="minorEastAsia"/>
              <w:noProof/>
              <w:lang w:eastAsia="en-AU"/>
            </w:rPr>
          </w:pPr>
          <w:hyperlink w:anchor="_Toc521055608" w:history="1">
            <w:r w:rsidRPr="00A85698">
              <w:rPr>
                <w:rStyle w:val="Hyperlink"/>
                <w:b/>
                <w:noProof/>
              </w:rPr>
              <w:t>4.Cơ sở dữ liệu quan hệ</w:t>
            </w:r>
            <w:r>
              <w:rPr>
                <w:noProof/>
                <w:webHidden/>
              </w:rPr>
              <w:tab/>
            </w:r>
            <w:r>
              <w:rPr>
                <w:noProof/>
                <w:webHidden/>
              </w:rPr>
              <w:fldChar w:fldCharType="begin"/>
            </w:r>
            <w:r>
              <w:rPr>
                <w:noProof/>
                <w:webHidden/>
              </w:rPr>
              <w:instrText xml:space="preserve"> PAGEREF _Toc521055608 \h </w:instrText>
            </w:r>
            <w:r>
              <w:rPr>
                <w:noProof/>
                <w:webHidden/>
              </w:rPr>
            </w:r>
            <w:r>
              <w:rPr>
                <w:noProof/>
                <w:webHidden/>
              </w:rPr>
              <w:fldChar w:fldCharType="separate"/>
            </w:r>
            <w:r>
              <w:rPr>
                <w:noProof/>
                <w:webHidden/>
              </w:rPr>
              <w:t>30</w:t>
            </w:r>
            <w:r>
              <w:rPr>
                <w:noProof/>
                <w:webHidden/>
              </w:rPr>
              <w:fldChar w:fldCharType="end"/>
            </w:r>
          </w:hyperlink>
        </w:p>
        <w:p w:rsidR="004A6C46" w:rsidRDefault="004A6C46">
          <w:pPr>
            <w:pStyle w:val="TOC1"/>
            <w:tabs>
              <w:tab w:val="right" w:leader="dot" w:pos="9062"/>
            </w:tabs>
            <w:rPr>
              <w:rFonts w:cstheme="minorBidi"/>
              <w:noProof/>
              <w:lang w:val="en-AU" w:eastAsia="en-AU"/>
            </w:rPr>
          </w:pPr>
          <w:hyperlink w:anchor="_Toc521055609" w:history="1">
            <w:r w:rsidRPr="00A85698">
              <w:rPr>
                <w:rStyle w:val="Hyperlink"/>
                <w:rFonts w:ascii="Times New Roman" w:hAnsi="Times New Roman"/>
                <w:b/>
                <w:noProof/>
              </w:rPr>
              <w:t>CHƯƠNG 4 : CHƯƠNG TRÌNH QUẢN LÝ NHÂN SỰ</w:t>
            </w:r>
            <w:r>
              <w:rPr>
                <w:noProof/>
                <w:webHidden/>
              </w:rPr>
              <w:tab/>
            </w:r>
            <w:r>
              <w:rPr>
                <w:noProof/>
                <w:webHidden/>
              </w:rPr>
              <w:fldChar w:fldCharType="begin"/>
            </w:r>
            <w:r>
              <w:rPr>
                <w:noProof/>
                <w:webHidden/>
              </w:rPr>
              <w:instrText xml:space="preserve"> PAGEREF _Toc521055609 \h </w:instrText>
            </w:r>
            <w:r>
              <w:rPr>
                <w:noProof/>
                <w:webHidden/>
              </w:rPr>
            </w:r>
            <w:r>
              <w:rPr>
                <w:noProof/>
                <w:webHidden/>
              </w:rPr>
              <w:fldChar w:fldCharType="separate"/>
            </w:r>
            <w:r>
              <w:rPr>
                <w:noProof/>
                <w:webHidden/>
              </w:rPr>
              <w:t>36</w:t>
            </w:r>
            <w:r>
              <w:rPr>
                <w:noProof/>
                <w:webHidden/>
              </w:rPr>
              <w:fldChar w:fldCharType="end"/>
            </w:r>
          </w:hyperlink>
        </w:p>
        <w:p w:rsidR="004A6C46" w:rsidRDefault="004A6C46">
          <w:pPr>
            <w:pStyle w:val="TOC2"/>
            <w:tabs>
              <w:tab w:val="left" w:pos="660"/>
              <w:tab w:val="right" w:leader="dot" w:pos="9062"/>
            </w:tabs>
            <w:rPr>
              <w:rFonts w:eastAsiaTheme="minorEastAsia"/>
              <w:noProof/>
              <w:lang w:eastAsia="en-AU"/>
            </w:rPr>
          </w:pPr>
          <w:hyperlink w:anchor="_Toc521055610" w:history="1">
            <w:r w:rsidRPr="00A85698">
              <w:rPr>
                <w:rStyle w:val="Hyperlink"/>
                <w:rFonts w:ascii="Times New Roman" w:hAnsi="Times New Roman" w:cs="Times New Roman"/>
                <w:b/>
                <w:noProof/>
                <w:lang w:val="vi-VN"/>
              </w:rPr>
              <w:t>I.</w:t>
            </w:r>
            <w:r>
              <w:rPr>
                <w:rFonts w:eastAsiaTheme="minorEastAsia"/>
                <w:noProof/>
                <w:lang w:eastAsia="en-AU"/>
              </w:rPr>
              <w:tab/>
            </w:r>
            <w:r w:rsidRPr="00A85698">
              <w:rPr>
                <w:rStyle w:val="Hyperlink"/>
                <w:rFonts w:ascii="Times New Roman" w:hAnsi="Times New Roman" w:cs="Times New Roman"/>
                <w:b/>
                <w:noProof/>
                <w:lang w:val="vi-VN"/>
              </w:rPr>
              <w:t>Một số giao diện chính</w:t>
            </w:r>
            <w:r>
              <w:rPr>
                <w:noProof/>
                <w:webHidden/>
              </w:rPr>
              <w:tab/>
            </w:r>
            <w:r>
              <w:rPr>
                <w:noProof/>
                <w:webHidden/>
              </w:rPr>
              <w:fldChar w:fldCharType="begin"/>
            </w:r>
            <w:r>
              <w:rPr>
                <w:noProof/>
                <w:webHidden/>
              </w:rPr>
              <w:instrText xml:space="preserve"> PAGEREF _Toc521055610 \h </w:instrText>
            </w:r>
            <w:r>
              <w:rPr>
                <w:noProof/>
                <w:webHidden/>
              </w:rPr>
            </w:r>
            <w:r>
              <w:rPr>
                <w:noProof/>
                <w:webHidden/>
              </w:rPr>
              <w:fldChar w:fldCharType="separate"/>
            </w:r>
            <w:r>
              <w:rPr>
                <w:noProof/>
                <w:webHidden/>
              </w:rPr>
              <w:t>36</w:t>
            </w:r>
            <w:r>
              <w:rPr>
                <w:noProof/>
                <w:webHidden/>
              </w:rPr>
              <w:fldChar w:fldCharType="end"/>
            </w:r>
          </w:hyperlink>
        </w:p>
        <w:p w:rsidR="004A6C46" w:rsidRDefault="004A6C46">
          <w:pPr>
            <w:pStyle w:val="TOC3"/>
            <w:tabs>
              <w:tab w:val="left" w:pos="880"/>
              <w:tab w:val="right" w:leader="dot" w:pos="9062"/>
            </w:tabs>
            <w:rPr>
              <w:rFonts w:eastAsiaTheme="minorEastAsia"/>
              <w:noProof/>
              <w:lang w:eastAsia="en-AU"/>
            </w:rPr>
          </w:pPr>
          <w:hyperlink w:anchor="_Toc521055611" w:history="1">
            <w:r w:rsidRPr="00A85698">
              <w:rPr>
                <w:rStyle w:val="Hyperlink"/>
                <w:rFonts w:ascii="Times New Roman" w:hAnsi="Times New Roman" w:cs="Times New Roman"/>
                <w:b/>
                <w:noProof/>
              </w:rPr>
              <w:t>1.</w:t>
            </w:r>
            <w:r>
              <w:rPr>
                <w:rFonts w:eastAsiaTheme="minorEastAsia"/>
                <w:noProof/>
                <w:lang w:eastAsia="en-AU"/>
              </w:rPr>
              <w:tab/>
            </w:r>
            <w:r w:rsidRPr="00A85698">
              <w:rPr>
                <w:rStyle w:val="Hyperlink"/>
                <w:rFonts w:ascii="Times New Roman" w:hAnsi="Times New Roman" w:cs="Times New Roman"/>
                <w:b/>
                <w:noProof/>
              </w:rPr>
              <w:t>Form đăng nhập</w:t>
            </w:r>
            <w:r>
              <w:rPr>
                <w:noProof/>
                <w:webHidden/>
              </w:rPr>
              <w:tab/>
            </w:r>
            <w:r>
              <w:rPr>
                <w:noProof/>
                <w:webHidden/>
              </w:rPr>
              <w:fldChar w:fldCharType="begin"/>
            </w:r>
            <w:r>
              <w:rPr>
                <w:noProof/>
                <w:webHidden/>
              </w:rPr>
              <w:instrText xml:space="preserve"> PAGEREF _Toc521055611 \h </w:instrText>
            </w:r>
            <w:r>
              <w:rPr>
                <w:noProof/>
                <w:webHidden/>
              </w:rPr>
            </w:r>
            <w:r>
              <w:rPr>
                <w:noProof/>
                <w:webHidden/>
              </w:rPr>
              <w:fldChar w:fldCharType="separate"/>
            </w:r>
            <w:r>
              <w:rPr>
                <w:noProof/>
                <w:webHidden/>
              </w:rPr>
              <w:t>36</w:t>
            </w:r>
            <w:r>
              <w:rPr>
                <w:noProof/>
                <w:webHidden/>
              </w:rPr>
              <w:fldChar w:fldCharType="end"/>
            </w:r>
          </w:hyperlink>
        </w:p>
        <w:p w:rsidR="004A6C46" w:rsidRDefault="004A6C46">
          <w:pPr>
            <w:pStyle w:val="TOC3"/>
            <w:tabs>
              <w:tab w:val="left" w:pos="880"/>
              <w:tab w:val="right" w:leader="dot" w:pos="9062"/>
            </w:tabs>
            <w:rPr>
              <w:rFonts w:eastAsiaTheme="minorEastAsia"/>
              <w:noProof/>
              <w:lang w:eastAsia="en-AU"/>
            </w:rPr>
          </w:pPr>
          <w:hyperlink w:anchor="_Toc521055612" w:history="1">
            <w:r w:rsidRPr="00A85698">
              <w:rPr>
                <w:rStyle w:val="Hyperlink"/>
                <w:rFonts w:ascii="Times New Roman" w:hAnsi="Times New Roman" w:cs="Times New Roman"/>
                <w:b/>
                <w:noProof/>
              </w:rPr>
              <w:t>2.</w:t>
            </w:r>
            <w:r>
              <w:rPr>
                <w:rFonts w:eastAsiaTheme="minorEastAsia"/>
                <w:noProof/>
                <w:lang w:eastAsia="en-AU"/>
              </w:rPr>
              <w:tab/>
            </w:r>
            <w:r w:rsidRPr="00A85698">
              <w:rPr>
                <w:rStyle w:val="Hyperlink"/>
                <w:rFonts w:ascii="Times New Roman" w:hAnsi="Times New Roman" w:cs="Times New Roman"/>
                <w:b/>
                <w:noProof/>
              </w:rPr>
              <w:t>Form chính</w:t>
            </w:r>
            <w:r>
              <w:rPr>
                <w:noProof/>
                <w:webHidden/>
              </w:rPr>
              <w:tab/>
            </w:r>
            <w:r>
              <w:rPr>
                <w:noProof/>
                <w:webHidden/>
              </w:rPr>
              <w:fldChar w:fldCharType="begin"/>
            </w:r>
            <w:r>
              <w:rPr>
                <w:noProof/>
                <w:webHidden/>
              </w:rPr>
              <w:instrText xml:space="preserve"> PAGEREF _Toc521055612 \h </w:instrText>
            </w:r>
            <w:r>
              <w:rPr>
                <w:noProof/>
                <w:webHidden/>
              </w:rPr>
            </w:r>
            <w:r>
              <w:rPr>
                <w:noProof/>
                <w:webHidden/>
              </w:rPr>
              <w:fldChar w:fldCharType="separate"/>
            </w:r>
            <w:r>
              <w:rPr>
                <w:noProof/>
                <w:webHidden/>
              </w:rPr>
              <w:t>37</w:t>
            </w:r>
            <w:r>
              <w:rPr>
                <w:noProof/>
                <w:webHidden/>
              </w:rPr>
              <w:fldChar w:fldCharType="end"/>
            </w:r>
          </w:hyperlink>
        </w:p>
        <w:p w:rsidR="004A6C46" w:rsidRDefault="004A6C46">
          <w:pPr>
            <w:pStyle w:val="TOC3"/>
            <w:tabs>
              <w:tab w:val="left" w:pos="880"/>
              <w:tab w:val="right" w:leader="dot" w:pos="9062"/>
            </w:tabs>
            <w:rPr>
              <w:rFonts w:eastAsiaTheme="minorEastAsia"/>
              <w:noProof/>
              <w:lang w:eastAsia="en-AU"/>
            </w:rPr>
          </w:pPr>
          <w:hyperlink w:anchor="_Toc521055613" w:history="1">
            <w:r w:rsidRPr="00A85698">
              <w:rPr>
                <w:rStyle w:val="Hyperlink"/>
                <w:rFonts w:ascii="Times New Roman" w:hAnsi="Times New Roman" w:cs="Times New Roman"/>
                <w:b/>
                <w:noProof/>
              </w:rPr>
              <w:t>3.</w:t>
            </w:r>
            <w:r>
              <w:rPr>
                <w:rFonts w:eastAsiaTheme="minorEastAsia"/>
                <w:noProof/>
                <w:lang w:eastAsia="en-AU"/>
              </w:rPr>
              <w:tab/>
            </w:r>
            <w:r w:rsidRPr="00A85698">
              <w:rPr>
                <w:rStyle w:val="Hyperlink"/>
                <w:rFonts w:ascii="Times New Roman" w:hAnsi="Times New Roman" w:cs="Times New Roman"/>
                <w:b/>
                <w:noProof/>
              </w:rPr>
              <w:t>Form Quản lý nhân viên</w:t>
            </w:r>
            <w:r>
              <w:rPr>
                <w:noProof/>
                <w:webHidden/>
              </w:rPr>
              <w:tab/>
            </w:r>
            <w:r>
              <w:rPr>
                <w:noProof/>
                <w:webHidden/>
              </w:rPr>
              <w:fldChar w:fldCharType="begin"/>
            </w:r>
            <w:r>
              <w:rPr>
                <w:noProof/>
                <w:webHidden/>
              </w:rPr>
              <w:instrText xml:space="preserve"> PAGEREF _Toc521055613 \h </w:instrText>
            </w:r>
            <w:r>
              <w:rPr>
                <w:noProof/>
                <w:webHidden/>
              </w:rPr>
            </w:r>
            <w:r>
              <w:rPr>
                <w:noProof/>
                <w:webHidden/>
              </w:rPr>
              <w:fldChar w:fldCharType="separate"/>
            </w:r>
            <w:r>
              <w:rPr>
                <w:noProof/>
                <w:webHidden/>
              </w:rPr>
              <w:t>38</w:t>
            </w:r>
            <w:r>
              <w:rPr>
                <w:noProof/>
                <w:webHidden/>
              </w:rPr>
              <w:fldChar w:fldCharType="end"/>
            </w:r>
          </w:hyperlink>
        </w:p>
        <w:p w:rsidR="004A6C46" w:rsidRDefault="004A6C46">
          <w:pPr>
            <w:pStyle w:val="TOC3"/>
            <w:tabs>
              <w:tab w:val="left" w:pos="880"/>
              <w:tab w:val="right" w:leader="dot" w:pos="9062"/>
            </w:tabs>
            <w:rPr>
              <w:rFonts w:eastAsiaTheme="minorEastAsia"/>
              <w:noProof/>
              <w:lang w:eastAsia="en-AU"/>
            </w:rPr>
          </w:pPr>
          <w:hyperlink w:anchor="_Toc521055614" w:history="1">
            <w:r w:rsidRPr="00A85698">
              <w:rPr>
                <w:rStyle w:val="Hyperlink"/>
                <w:rFonts w:ascii="Times New Roman" w:hAnsi="Times New Roman" w:cs="Times New Roman"/>
                <w:b/>
                <w:noProof/>
              </w:rPr>
              <w:t>4.</w:t>
            </w:r>
            <w:r>
              <w:rPr>
                <w:rFonts w:eastAsiaTheme="minorEastAsia"/>
                <w:noProof/>
                <w:lang w:eastAsia="en-AU"/>
              </w:rPr>
              <w:tab/>
            </w:r>
            <w:r w:rsidRPr="00A85698">
              <w:rPr>
                <w:rStyle w:val="Hyperlink"/>
                <w:rFonts w:ascii="Times New Roman" w:hAnsi="Times New Roman" w:cs="Times New Roman"/>
                <w:b/>
                <w:noProof/>
              </w:rPr>
              <w:t>Form Bảng công</w:t>
            </w:r>
            <w:r>
              <w:rPr>
                <w:noProof/>
                <w:webHidden/>
              </w:rPr>
              <w:tab/>
            </w:r>
            <w:r>
              <w:rPr>
                <w:noProof/>
                <w:webHidden/>
              </w:rPr>
              <w:fldChar w:fldCharType="begin"/>
            </w:r>
            <w:r>
              <w:rPr>
                <w:noProof/>
                <w:webHidden/>
              </w:rPr>
              <w:instrText xml:space="preserve"> PAGEREF _Toc521055614 \h </w:instrText>
            </w:r>
            <w:r>
              <w:rPr>
                <w:noProof/>
                <w:webHidden/>
              </w:rPr>
            </w:r>
            <w:r>
              <w:rPr>
                <w:noProof/>
                <w:webHidden/>
              </w:rPr>
              <w:fldChar w:fldCharType="separate"/>
            </w:r>
            <w:r>
              <w:rPr>
                <w:noProof/>
                <w:webHidden/>
              </w:rPr>
              <w:t>42</w:t>
            </w:r>
            <w:r>
              <w:rPr>
                <w:noProof/>
                <w:webHidden/>
              </w:rPr>
              <w:fldChar w:fldCharType="end"/>
            </w:r>
          </w:hyperlink>
        </w:p>
        <w:p w:rsidR="004A6C46" w:rsidRDefault="004A6C46">
          <w:pPr>
            <w:pStyle w:val="TOC3"/>
            <w:tabs>
              <w:tab w:val="right" w:leader="dot" w:pos="9062"/>
            </w:tabs>
            <w:rPr>
              <w:rFonts w:eastAsiaTheme="minorEastAsia"/>
              <w:noProof/>
              <w:lang w:eastAsia="en-AU"/>
            </w:rPr>
          </w:pPr>
          <w:hyperlink w:anchor="_Toc521055615" w:history="1">
            <w:r>
              <w:rPr>
                <w:noProof/>
                <w:webHidden/>
              </w:rPr>
              <w:tab/>
            </w:r>
            <w:r>
              <w:rPr>
                <w:noProof/>
                <w:webHidden/>
              </w:rPr>
              <w:fldChar w:fldCharType="begin"/>
            </w:r>
            <w:r>
              <w:rPr>
                <w:noProof/>
                <w:webHidden/>
              </w:rPr>
              <w:instrText xml:space="preserve"> PAGEREF _Toc521055615 \h </w:instrText>
            </w:r>
            <w:r>
              <w:rPr>
                <w:noProof/>
                <w:webHidden/>
              </w:rPr>
            </w:r>
            <w:r>
              <w:rPr>
                <w:noProof/>
                <w:webHidden/>
              </w:rPr>
              <w:fldChar w:fldCharType="separate"/>
            </w:r>
            <w:r>
              <w:rPr>
                <w:noProof/>
                <w:webHidden/>
              </w:rPr>
              <w:t>42</w:t>
            </w:r>
            <w:r>
              <w:rPr>
                <w:noProof/>
                <w:webHidden/>
              </w:rPr>
              <w:fldChar w:fldCharType="end"/>
            </w:r>
          </w:hyperlink>
        </w:p>
        <w:p w:rsidR="004A6C46" w:rsidRDefault="004A6C46">
          <w:pPr>
            <w:pStyle w:val="TOC3"/>
            <w:tabs>
              <w:tab w:val="left" w:pos="880"/>
              <w:tab w:val="right" w:leader="dot" w:pos="9062"/>
            </w:tabs>
            <w:rPr>
              <w:rFonts w:eastAsiaTheme="minorEastAsia"/>
              <w:noProof/>
              <w:lang w:eastAsia="en-AU"/>
            </w:rPr>
          </w:pPr>
          <w:hyperlink w:anchor="_Toc521055616" w:history="1">
            <w:r w:rsidRPr="00A85698">
              <w:rPr>
                <w:rStyle w:val="Hyperlink"/>
                <w:rFonts w:ascii="Times New Roman" w:hAnsi="Times New Roman" w:cs="Times New Roman"/>
                <w:b/>
                <w:noProof/>
                <w:lang w:val="en-US" w:eastAsia="ar-SA"/>
              </w:rPr>
              <w:t>5.</w:t>
            </w:r>
            <w:r>
              <w:rPr>
                <w:rFonts w:eastAsiaTheme="minorEastAsia"/>
                <w:noProof/>
                <w:lang w:eastAsia="en-AU"/>
              </w:rPr>
              <w:tab/>
            </w:r>
            <w:r w:rsidRPr="00A85698">
              <w:rPr>
                <w:rStyle w:val="Hyperlink"/>
                <w:rFonts w:ascii="Times New Roman" w:hAnsi="Times New Roman" w:cs="Times New Roman"/>
                <w:b/>
                <w:noProof/>
                <w:lang w:val="en-US" w:eastAsia="ar-SA"/>
              </w:rPr>
              <w:t>Form Quản lý lương :</w:t>
            </w:r>
            <w:r>
              <w:rPr>
                <w:noProof/>
                <w:webHidden/>
              </w:rPr>
              <w:tab/>
            </w:r>
            <w:r>
              <w:rPr>
                <w:noProof/>
                <w:webHidden/>
              </w:rPr>
              <w:fldChar w:fldCharType="begin"/>
            </w:r>
            <w:r>
              <w:rPr>
                <w:noProof/>
                <w:webHidden/>
              </w:rPr>
              <w:instrText xml:space="preserve"> PAGEREF _Toc521055616 \h </w:instrText>
            </w:r>
            <w:r>
              <w:rPr>
                <w:noProof/>
                <w:webHidden/>
              </w:rPr>
            </w:r>
            <w:r>
              <w:rPr>
                <w:noProof/>
                <w:webHidden/>
              </w:rPr>
              <w:fldChar w:fldCharType="separate"/>
            </w:r>
            <w:r>
              <w:rPr>
                <w:noProof/>
                <w:webHidden/>
              </w:rPr>
              <w:t>47</w:t>
            </w:r>
            <w:r>
              <w:rPr>
                <w:noProof/>
                <w:webHidden/>
              </w:rPr>
              <w:fldChar w:fldCharType="end"/>
            </w:r>
          </w:hyperlink>
        </w:p>
        <w:p w:rsidR="004A6C46" w:rsidRDefault="004A6C46">
          <w:pPr>
            <w:pStyle w:val="TOC3"/>
            <w:tabs>
              <w:tab w:val="left" w:pos="880"/>
              <w:tab w:val="right" w:leader="dot" w:pos="9062"/>
            </w:tabs>
            <w:rPr>
              <w:rFonts w:eastAsiaTheme="minorEastAsia"/>
              <w:noProof/>
              <w:lang w:eastAsia="en-AU"/>
            </w:rPr>
          </w:pPr>
          <w:hyperlink w:anchor="_Toc521055617" w:history="1">
            <w:r w:rsidRPr="00A85698">
              <w:rPr>
                <w:rStyle w:val="Hyperlink"/>
                <w:rFonts w:ascii="Times New Roman" w:hAnsi="Times New Roman" w:cs="Times New Roman"/>
                <w:b/>
                <w:noProof/>
                <w:lang w:val="en-US" w:eastAsia="ar-SA"/>
              </w:rPr>
              <w:t>6.</w:t>
            </w:r>
            <w:r>
              <w:rPr>
                <w:rFonts w:eastAsiaTheme="minorEastAsia"/>
                <w:noProof/>
                <w:lang w:eastAsia="en-AU"/>
              </w:rPr>
              <w:tab/>
            </w:r>
            <w:r w:rsidRPr="00A85698">
              <w:rPr>
                <w:rStyle w:val="Hyperlink"/>
                <w:rFonts w:ascii="Times New Roman" w:hAnsi="Times New Roman" w:cs="Times New Roman"/>
                <w:b/>
                <w:noProof/>
                <w:lang w:val="en-US" w:eastAsia="ar-SA"/>
              </w:rPr>
              <w:t>Các loại báo cáo:</w:t>
            </w:r>
            <w:r>
              <w:rPr>
                <w:noProof/>
                <w:webHidden/>
              </w:rPr>
              <w:tab/>
            </w:r>
            <w:r>
              <w:rPr>
                <w:noProof/>
                <w:webHidden/>
              </w:rPr>
              <w:fldChar w:fldCharType="begin"/>
            </w:r>
            <w:r>
              <w:rPr>
                <w:noProof/>
                <w:webHidden/>
              </w:rPr>
              <w:instrText xml:space="preserve"> PAGEREF _Toc521055617 \h </w:instrText>
            </w:r>
            <w:r>
              <w:rPr>
                <w:noProof/>
                <w:webHidden/>
              </w:rPr>
            </w:r>
            <w:r>
              <w:rPr>
                <w:noProof/>
                <w:webHidden/>
              </w:rPr>
              <w:fldChar w:fldCharType="separate"/>
            </w:r>
            <w:r>
              <w:rPr>
                <w:noProof/>
                <w:webHidden/>
              </w:rPr>
              <w:t>48</w:t>
            </w:r>
            <w:r>
              <w:rPr>
                <w:noProof/>
                <w:webHidden/>
              </w:rPr>
              <w:fldChar w:fldCharType="end"/>
            </w:r>
          </w:hyperlink>
        </w:p>
        <w:p w:rsidR="004A6C46" w:rsidRDefault="004A6C46">
          <w:pPr>
            <w:pStyle w:val="TOC1"/>
            <w:tabs>
              <w:tab w:val="right" w:leader="dot" w:pos="9062"/>
            </w:tabs>
            <w:rPr>
              <w:rFonts w:cstheme="minorBidi"/>
              <w:noProof/>
              <w:lang w:val="en-AU" w:eastAsia="en-AU"/>
            </w:rPr>
          </w:pPr>
          <w:hyperlink w:anchor="_Toc521055618" w:history="1">
            <w:r w:rsidRPr="00A85698">
              <w:rPr>
                <w:rStyle w:val="Hyperlink"/>
                <w:rFonts w:ascii="Times New Roman" w:hAnsi="Times New Roman"/>
                <w:b/>
                <w:noProof/>
              </w:rPr>
              <w:t>CHƯƠNG 5 : TỔNG KẾT</w:t>
            </w:r>
            <w:r>
              <w:rPr>
                <w:noProof/>
                <w:webHidden/>
              </w:rPr>
              <w:tab/>
            </w:r>
            <w:r>
              <w:rPr>
                <w:noProof/>
                <w:webHidden/>
              </w:rPr>
              <w:fldChar w:fldCharType="begin"/>
            </w:r>
            <w:r>
              <w:rPr>
                <w:noProof/>
                <w:webHidden/>
              </w:rPr>
              <w:instrText xml:space="preserve"> PAGEREF _Toc521055618 \h </w:instrText>
            </w:r>
            <w:r>
              <w:rPr>
                <w:noProof/>
                <w:webHidden/>
              </w:rPr>
            </w:r>
            <w:r>
              <w:rPr>
                <w:noProof/>
                <w:webHidden/>
              </w:rPr>
              <w:fldChar w:fldCharType="separate"/>
            </w:r>
            <w:r>
              <w:rPr>
                <w:noProof/>
                <w:webHidden/>
              </w:rPr>
              <w:t>50</w:t>
            </w:r>
            <w:r>
              <w:rPr>
                <w:noProof/>
                <w:webHidden/>
              </w:rPr>
              <w:fldChar w:fldCharType="end"/>
            </w:r>
          </w:hyperlink>
        </w:p>
        <w:p w:rsidR="004A6C46" w:rsidRDefault="004A6C46">
          <w:pPr>
            <w:pStyle w:val="TOC1"/>
            <w:tabs>
              <w:tab w:val="right" w:leader="dot" w:pos="9062"/>
            </w:tabs>
            <w:rPr>
              <w:rFonts w:cstheme="minorBidi"/>
              <w:noProof/>
              <w:lang w:val="en-AU" w:eastAsia="en-AU"/>
            </w:rPr>
          </w:pPr>
          <w:hyperlink w:anchor="_Toc521055619" w:history="1">
            <w:r w:rsidRPr="00A85698">
              <w:rPr>
                <w:rStyle w:val="Hyperlink"/>
                <w:rFonts w:ascii="Times New Roman" w:hAnsi="Times New Roman"/>
                <w:b/>
                <w:noProof/>
              </w:rPr>
              <w:t>TÀI LIỆU THAM KHẢO</w:t>
            </w:r>
            <w:r>
              <w:rPr>
                <w:noProof/>
                <w:webHidden/>
              </w:rPr>
              <w:tab/>
            </w:r>
            <w:r>
              <w:rPr>
                <w:noProof/>
                <w:webHidden/>
              </w:rPr>
              <w:fldChar w:fldCharType="begin"/>
            </w:r>
            <w:r>
              <w:rPr>
                <w:noProof/>
                <w:webHidden/>
              </w:rPr>
              <w:instrText xml:space="preserve"> PAGEREF _Toc521055619 \h </w:instrText>
            </w:r>
            <w:r>
              <w:rPr>
                <w:noProof/>
                <w:webHidden/>
              </w:rPr>
            </w:r>
            <w:r>
              <w:rPr>
                <w:noProof/>
                <w:webHidden/>
              </w:rPr>
              <w:fldChar w:fldCharType="separate"/>
            </w:r>
            <w:r>
              <w:rPr>
                <w:noProof/>
                <w:webHidden/>
              </w:rPr>
              <w:t>51</w:t>
            </w:r>
            <w:r>
              <w:rPr>
                <w:noProof/>
                <w:webHidden/>
              </w:rPr>
              <w:fldChar w:fldCharType="end"/>
            </w:r>
          </w:hyperlink>
        </w:p>
        <w:p w:rsidR="004A6C46" w:rsidRDefault="004A6C46">
          <w:r>
            <w:rPr>
              <w:b/>
              <w:bCs/>
              <w:noProof/>
            </w:rPr>
            <w:fldChar w:fldCharType="end"/>
          </w:r>
        </w:p>
      </w:sdtContent>
    </w:sdt>
    <w:p w:rsidR="008438A3" w:rsidRDefault="008438A3" w:rsidP="002C2682">
      <w:pPr>
        <w:tabs>
          <w:tab w:val="left" w:pos="2700"/>
        </w:tabs>
      </w:pPr>
    </w:p>
    <w:p w:rsidR="004A6C46" w:rsidRDefault="004A6C46" w:rsidP="002C2682">
      <w:pPr>
        <w:tabs>
          <w:tab w:val="left" w:pos="2700"/>
        </w:tabs>
      </w:pPr>
    </w:p>
    <w:p w:rsidR="008438A3" w:rsidRDefault="008438A3" w:rsidP="004A6C46">
      <w:pPr>
        <w:pStyle w:val="ListParagraph"/>
        <w:tabs>
          <w:tab w:val="left" w:pos="2700"/>
        </w:tabs>
        <w:ind w:left="0"/>
        <w:outlineLvl w:val="0"/>
        <w:rPr>
          <w:rFonts w:ascii="Times New Roman" w:hAnsi="Times New Roman" w:cs="Times New Roman"/>
          <w:b/>
          <w:sz w:val="44"/>
          <w:szCs w:val="44"/>
        </w:rPr>
      </w:pPr>
      <w:bookmarkStart w:id="0" w:name="_Toc521055589"/>
      <w:r w:rsidRPr="00301668">
        <w:rPr>
          <w:rFonts w:ascii="Times New Roman" w:hAnsi="Times New Roman" w:cs="Times New Roman"/>
          <w:b/>
          <w:sz w:val="44"/>
          <w:szCs w:val="44"/>
        </w:rPr>
        <w:t xml:space="preserve">CHƯƠNG </w:t>
      </w:r>
      <w:proofErr w:type="gramStart"/>
      <w:r w:rsidRPr="00301668">
        <w:rPr>
          <w:rFonts w:ascii="Times New Roman" w:hAnsi="Times New Roman" w:cs="Times New Roman"/>
          <w:b/>
          <w:sz w:val="44"/>
          <w:szCs w:val="44"/>
        </w:rPr>
        <w:t>I :</w:t>
      </w:r>
      <w:proofErr w:type="gramEnd"/>
      <w:r w:rsidRPr="00301668">
        <w:rPr>
          <w:rFonts w:ascii="Times New Roman" w:hAnsi="Times New Roman" w:cs="Times New Roman"/>
          <w:b/>
          <w:sz w:val="44"/>
          <w:szCs w:val="44"/>
        </w:rPr>
        <w:t xml:space="preserve"> GIỚI THIỆU VỀ ĐỀ TÀI</w:t>
      </w:r>
      <w:bookmarkEnd w:id="0"/>
      <w:r w:rsidRPr="00301668">
        <w:rPr>
          <w:rFonts w:ascii="Times New Roman" w:hAnsi="Times New Roman" w:cs="Times New Roman"/>
          <w:b/>
          <w:sz w:val="44"/>
          <w:szCs w:val="44"/>
        </w:rPr>
        <w:t xml:space="preserve"> </w:t>
      </w:r>
    </w:p>
    <w:p w:rsidR="00301668" w:rsidRPr="00301668" w:rsidRDefault="00301668" w:rsidP="002C2682">
      <w:pPr>
        <w:pStyle w:val="ListParagraph"/>
        <w:tabs>
          <w:tab w:val="left" w:pos="2700"/>
        </w:tabs>
        <w:ind w:left="0"/>
        <w:rPr>
          <w:rFonts w:ascii="Times New Roman" w:hAnsi="Times New Roman" w:cs="Times New Roman"/>
          <w:b/>
          <w:sz w:val="44"/>
          <w:szCs w:val="44"/>
        </w:rPr>
      </w:pPr>
    </w:p>
    <w:p w:rsidR="00301668" w:rsidRPr="00F46BAE" w:rsidRDefault="00301668" w:rsidP="002C2682">
      <w:pPr>
        <w:pStyle w:val="Noidung-Doan"/>
        <w:tabs>
          <w:tab w:val="left" w:pos="360"/>
        </w:tabs>
        <w:spacing w:before="0" w:after="0" w:line="360" w:lineRule="auto"/>
        <w:ind w:firstLine="0"/>
        <w:rPr>
          <w:color w:val="000000" w:themeColor="text1"/>
          <w:sz w:val="28"/>
          <w:szCs w:val="28"/>
        </w:rPr>
      </w:pPr>
      <w:r>
        <w:rPr>
          <w:color w:val="000000" w:themeColor="text1"/>
          <w:sz w:val="28"/>
          <w:szCs w:val="28"/>
        </w:rPr>
        <w:tab/>
      </w:r>
      <w:r w:rsidRPr="00F46BAE">
        <w:rPr>
          <w:color w:val="000000" w:themeColor="text1"/>
          <w:sz w:val="28"/>
          <w:szCs w:val="28"/>
        </w:rPr>
        <w:t>Xã hội ngày càng phát triển, khoa học công nghệ trở thành người bạn đồng hành không thể thiếu tạo nên sự phát triển đó. Nó giúp cho chúng ta giải quyết rất nhiều vấn đề mà tưởng c</w:t>
      </w:r>
      <w:r>
        <w:rPr>
          <w:color w:val="000000" w:themeColor="text1"/>
          <w:sz w:val="28"/>
          <w:szCs w:val="28"/>
        </w:rPr>
        <w:t>hừng như không thể nào làm được.</w:t>
      </w:r>
    </w:p>
    <w:p w:rsidR="00301668" w:rsidRPr="00F46BAE" w:rsidRDefault="00301668" w:rsidP="002C2682">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Thực tế cho thấy, ngày càng có nhiều doanh nghiệp mọc lên. Mỗi doanh nghiệp luôn muốn tạo nên một cách thức quản lý tổ chức chuyên nghiệp và hiệu quả. Trong đó có thể nói quản lý nhân sự là một nhân tố quan trọng quyết định sự thành công của doanh nghiệp.</w:t>
      </w:r>
    </w:p>
    <w:p w:rsidR="00301668" w:rsidRPr="00F46BAE" w:rsidRDefault="00301668" w:rsidP="002C2682">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 xml:space="preserve"> </w:t>
      </w:r>
      <w:r>
        <w:rPr>
          <w:color w:val="000000" w:themeColor="text1"/>
          <w:sz w:val="28"/>
          <w:szCs w:val="28"/>
        </w:rPr>
        <w:tab/>
      </w:r>
      <w:r w:rsidRPr="00F46BAE">
        <w:rPr>
          <w:color w:val="000000" w:themeColor="text1"/>
          <w:sz w:val="28"/>
          <w:szCs w:val="28"/>
        </w:rPr>
        <w:t>Quản lý nhân sự đối với một đơn vị sản xuất là một công việc đòi hỏi nhiều nhân lực, công sức và thời gian. Nếu một hệ thống quản lý nhân sự tốt nó sẽ giúp cho lãnh đạo trong việc điều hành doanh nghiệp dễ dàng và thuận lợi. Hơn nữa với những doanh nghiệp vừa và lớn sẽ đòi hỏi phải duy trì một cơ cấu quản lý nhân sự, chấm công, tiền lương cồng kềnh. Vậy làm thế nào để bạn có thể thực hiện tốt công việc quản lý của mình, đó cũng là mối quan tâm của doanh nghiệp.</w:t>
      </w:r>
    </w:p>
    <w:p w:rsidR="00301668" w:rsidRPr="00F46BAE" w:rsidRDefault="00301668" w:rsidP="002C2682">
      <w:pPr>
        <w:pStyle w:val="Noidung-Doan"/>
        <w:tabs>
          <w:tab w:val="left" w:pos="360"/>
        </w:tabs>
        <w:spacing w:before="0" w:after="0" w:line="360" w:lineRule="auto"/>
        <w:ind w:firstLine="0"/>
        <w:rPr>
          <w:color w:val="000000" w:themeColor="text1"/>
          <w:sz w:val="28"/>
          <w:szCs w:val="28"/>
        </w:rPr>
      </w:pPr>
      <w:r>
        <w:rPr>
          <w:color w:val="000000" w:themeColor="text1"/>
          <w:sz w:val="28"/>
          <w:szCs w:val="28"/>
        </w:rPr>
        <w:tab/>
      </w:r>
      <w:r w:rsidRPr="00F46BAE">
        <w:rPr>
          <w:color w:val="000000" w:themeColor="text1"/>
          <w:sz w:val="28"/>
          <w:szCs w:val="28"/>
        </w:rPr>
        <w:t>Với sự vào cuộc của khoa học công nghệ đã tạo ra rất nhiều giải pháp nhằm tháo gở và giải quyết những băn khoăn, lo lắng đó.</w:t>
      </w:r>
    </w:p>
    <w:p w:rsidR="00301668" w:rsidRPr="00F46BAE" w:rsidRDefault="00301668" w:rsidP="002C2682">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Nhận thấy được tầm quan trọng của việc đưa ra giải pháp nhằm giúp cho các doanh nghiệp thực hiện việc quản lý nhân sự, chấm công và tiền lương một cách nhanh chóng, chính xác, tiện lợi, tự động và mang tính chuyên nghiệp.</w:t>
      </w:r>
    </w:p>
    <w:p w:rsidR="00301668" w:rsidRDefault="00301668" w:rsidP="002C2682">
      <w:pPr>
        <w:pStyle w:val="ListParagraph"/>
        <w:tabs>
          <w:tab w:val="left" w:pos="2700"/>
        </w:tabs>
        <w:ind w:left="0"/>
        <w:rPr>
          <w:rFonts w:ascii="Times New Roman" w:hAnsi="Times New Roman" w:cs="Times New Roman"/>
          <w:sz w:val="28"/>
          <w:szCs w:val="28"/>
        </w:rPr>
      </w:pPr>
    </w:p>
    <w:p w:rsidR="00301668" w:rsidRDefault="00301668" w:rsidP="002C2682">
      <w:pPr>
        <w:tabs>
          <w:tab w:val="left" w:pos="2700"/>
        </w:tabs>
        <w:rPr>
          <w:rFonts w:ascii="Times New Roman" w:hAnsi="Times New Roman" w:cs="Times New Roman"/>
          <w:sz w:val="28"/>
          <w:szCs w:val="28"/>
        </w:rPr>
      </w:pPr>
    </w:p>
    <w:p w:rsidR="00AC01D8" w:rsidRDefault="00AC01D8" w:rsidP="002C2682">
      <w:pPr>
        <w:tabs>
          <w:tab w:val="left" w:pos="2700"/>
        </w:tabs>
        <w:rPr>
          <w:rFonts w:ascii="Times New Roman" w:hAnsi="Times New Roman" w:cs="Times New Roman"/>
          <w:sz w:val="28"/>
          <w:szCs w:val="28"/>
        </w:rPr>
      </w:pPr>
    </w:p>
    <w:p w:rsidR="006F45F3" w:rsidRDefault="006F45F3" w:rsidP="002C2682">
      <w:pPr>
        <w:tabs>
          <w:tab w:val="left" w:pos="2700"/>
        </w:tabs>
        <w:rPr>
          <w:rFonts w:ascii="Times New Roman" w:hAnsi="Times New Roman" w:cs="Times New Roman"/>
          <w:sz w:val="28"/>
          <w:szCs w:val="28"/>
        </w:rPr>
      </w:pPr>
    </w:p>
    <w:p w:rsidR="006F45F3" w:rsidRDefault="006F45F3" w:rsidP="002C2682">
      <w:pPr>
        <w:tabs>
          <w:tab w:val="left" w:pos="2700"/>
        </w:tabs>
        <w:rPr>
          <w:rFonts w:ascii="Times New Roman" w:hAnsi="Times New Roman" w:cs="Times New Roman"/>
          <w:sz w:val="28"/>
          <w:szCs w:val="28"/>
        </w:rPr>
      </w:pPr>
    </w:p>
    <w:p w:rsidR="006F45F3" w:rsidRDefault="006F45F3" w:rsidP="002C2682">
      <w:pPr>
        <w:tabs>
          <w:tab w:val="left" w:pos="2700"/>
        </w:tabs>
        <w:rPr>
          <w:rFonts w:ascii="Times New Roman" w:hAnsi="Times New Roman" w:cs="Times New Roman"/>
          <w:sz w:val="28"/>
          <w:szCs w:val="28"/>
        </w:rPr>
      </w:pPr>
    </w:p>
    <w:p w:rsidR="006F45F3" w:rsidRDefault="006F45F3" w:rsidP="002C2682">
      <w:pPr>
        <w:tabs>
          <w:tab w:val="left" w:pos="2700"/>
        </w:tabs>
        <w:rPr>
          <w:rFonts w:ascii="Times New Roman" w:hAnsi="Times New Roman" w:cs="Times New Roman"/>
          <w:sz w:val="28"/>
          <w:szCs w:val="28"/>
        </w:rPr>
      </w:pPr>
    </w:p>
    <w:p w:rsidR="00AC01D8" w:rsidRPr="00AC01D8" w:rsidRDefault="00AC01D8" w:rsidP="002C2682">
      <w:pPr>
        <w:tabs>
          <w:tab w:val="left" w:pos="2700"/>
        </w:tabs>
        <w:rPr>
          <w:rFonts w:ascii="Times New Roman" w:hAnsi="Times New Roman" w:cs="Times New Roman"/>
          <w:sz w:val="28"/>
          <w:szCs w:val="28"/>
        </w:rPr>
      </w:pPr>
    </w:p>
    <w:p w:rsidR="00301668" w:rsidRPr="00301668" w:rsidRDefault="00301668" w:rsidP="004A6C46">
      <w:pPr>
        <w:pStyle w:val="ListParagraph"/>
        <w:tabs>
          <w:tab w:val="left" w:pos="2700"/>
        </w:tabs>
        <w:ind w:left="0"/>
        <w:jc w:val="center"/>
        <w:outlineLvl w:val="0"/>
        <w:rPr>
          <w:rFonts w:ascii="Times New Roman" w:hAnsi="Times New Roman" w:cs="Times New Roman"/>
          <w:b/>
          <w:sz w:val="44"/>
          <w:szCs w:val="44"/>
        </w:rPr>
      </w:pPr>
      <w:bookmarkStart w:id="1" w:name="_Toc521055590"/>
      <w:r w:rsidRPr="00301668">
        <w:rPr>
          <w:rFonts w:ascii="Times New Roman" w:hAnsi="Times New Roman" w:cs="Times New Roman"/>
          <w:b/>
          <w:sz w:val="44"/>
          <w:szCs w:val="44"/>
        </w:rPr>
        <w:lastRenderedPageBreak/>
        <w:t xml:space="preserve">CHƯƠNG </w:t>
      </w:r>
      <w:proofErr w:type="gramStart"/>
      <w:r w:rsidRPr="00301668">
        <w:rPr>
          <w:rFonts w:ascii="Times New Roman" w:hAnsi="Times New Roman" w:cs="Times New Roman"/>
          <w:b/>
          <w:sz w:val="44"/>
          <w:szCs w:val="44"/>
        </w:rPr>
        <w:t>II :</w:t>
      </w:r>
      <w:proofErr w:type="gramEnd"/>
      <w:r w:rsidRPr="00301668">
        <w:rPr>
          <w:rFonts w:ascii="Times New Roman" w:hAnsi="Times New Roman" w:cs="Times New Roman"/>
          <w:b/>
          <w:sz w:val="44"/>
          <w:szCs w:val="44"/>
        </w:rPr>
        <w:t xml:space="preserve"> LÝ THUYẾT CÁC KỸ THUẬT &amp; CÔNG NGHỆ</w:t>
      </w:r>
      <w:bookmarkEnd w:id="1"/>
    </w:p>
    <w:p w:rsidR="00301668" w:rsidRDefault="00301668" w:rsidP="002C2682">
      <w:pPr>
        <w:pStyle w:val="ListParagraph"/>
        <w:tabs>
          <w:tab w:val="left" w:pos="2700"/>
        </w:tabs>
        <w:ind w:left="0"/>
        <w:rPr>
          <w:rFonts w:ascii="Times New Roman" w:hAnsi="Times New Roman" w:cs="Times New Roman"/>
          <w:sz w:val="28"/>
          <w:szCs w:val="28"/>
        </w:rPr>
      </w:pPr>
    </w:p>
    <w:p w:rsidR="00301668" w:rsidRPr="00AC01D8" w:rsidRDefault="00301668" w:rsidP="004A6C46">
      <w:pPr>
        <w:pStyle w:val="ListParagraph"/>
        <w:numPr>
          <w:ilvl w:val="0"/>
          <w:numId w:val="4"/>
        </w:numPr>
        <w:tabs>
          <w:tab w:val="left" w:pos="2700"/>
        </w:tabs>
        <w:ind w:left="0"/>
        <w:outlineLvl w:val="1"/>
        <w:rPr>
          <w:rFonts w:ascii="Times New Roman" w:hAnsi="Times New Roman" w:cs="Times New Roman"/>
          <w:sz w:val="28"/>
          <w:szCs w:val="28"/>
        </w:rPr>
      </w:pPr>
      <w:bookmarkStart w:id="2" w:name="_Toc521055591"/>
      <w:r w:rsidRPr="00AC01D8">
        <w:rPr>
          <w:rFonts w:ascii="Times New Roman" w:hAnsi="Times New Roman" w:cs="Times New Roman"/>
          <w:b/>
          <w:sz w:val="28"/>
          <w:szCs w:val="28"/>
        </w:rPr>
        <w:t>C# và .Net</w:t>
      </w:r>
      <w:r w:rsidRPr="00AC01D8">
        <w:rPr>
          <w:rFonts w:ascii="Times New Roman" w:hAnsi="Times New Roman" w:cs="Times New Roman"/>
          <w:b/>
          <w:spacing w:val="11"/>
          <w:sz w:val="28"/>
          <w:szCs w:val="28"/>
        </w:rPr>
        <w:t xml:space="preserve"> </w:t>
      </w:r>
      <w:r w:rsidRPr="00AC01D8">
        <w:rPr>
          <w:rFonts w:ascii="Times New Roman" w:hAnsi="Times New Roman" w:cs="Times New Roman"/>
          <w:b/>
          <w:sz w:val="28"/>
          <w:szCs w:val="28"/>
        </w:rPr>
        <w:t>Framework</w:t>
      </w:r>
      <w:bookmarkEnd w:id="2"/>
    </w:p>
    <w:p w:rsidR="00301668" w:rsidRPr="00E02686" w:rsidRDefault="00301668" w:rsidP="002C2682">
      <w:pPr>
        <w:pStyle w:val="BodyText"/>
        <w:spacing w:before="156" w:line="244" w:lineRule="auto"/>
        <w:ind w:right="142" w:firstLine="720"/>
        <w:rPr>
          <w:sz w:val="28"/>
          <w:szCs w:val="28"/>
        </w:rPr>
      </w:pPr>
      <w:r w:rsidRPr="00E02686">
        <w:rPr>
          <w:sz w:val="28"/>
          <w:szCs w:val="28"/>
        </w:rPr>
        <w:t xml:space="preserve">Mục tiêu của C# là cung cấp một ngôn ngữ lập trình đơn giản, an toàn, hiện đại, hướng đối tượng, đặt trọng tâm vào Internet, có khả năng thực thi cao cho </w:t>
      </w:r>
      <w:proofErr w:type="gramStart"/>
      <w:r w:rsidRPr="00E02686">
        <w:rPr>
          <w:sz w:val="28"/>
          <w:szCs w:val="28"/>
        </w:rPr>
        <w:t>môi  trường</w:t>
      </w:r>
      <w:proofErr w:type="gramEnd"/>
      <w:r w:rsidRPr="00E02686">
        <w:rPr>
          <w:sz w:val="28"/>
          <w:szCs w:val="28"/>
        </w:rPr>
        <w:t xml:space="preserve"> .NET. C# là một ngôn ngữ mới, nhưng tích hợp trong nó những tinh hoa của ba thập kỷ phát triển của ngôn ngữ lập trình. Ta có thể dể dàng thầy trong C# có những đặc trưng quen thuộc của Java, C++, Visual </w:t>
      </w:r>
      <w:proofErr w:type="gramStart"/>
      <w:r w:rsidRPr="00E02686">
        <w:rPr>
          <w:sz w:val="28"/>
          <w:szCs w:val="28"/>
        </w:rPr>
        <w:t>Basic,</w:t>
      </w:r>
      <w:r w:rsidRPr="00E02686">
        <w:rPr>
          <w:spacing w:val="17"/>
          <w:sz w:val="28"/>
          <w:szCs w:val="28"/>
        </w:rPr>
        <w:t xml:space="preserve"> </w:t>
      </w:r>
      <w:r w:rsidRPr="00E02686">
        <w:rPr>
          <w:sz w:val="28"/>
          <w:szCs w:val="28"/>
        </w:rPr>
        <w:t>…</w:t>
      </w:r>
      <w:proofErr w:type="gramEnd"/>
    </w:p>
    <w:p w:rsidR="00301668" w:rsidRPr="00E02686" w:rsidRDefault="00301668" w:rsidP="002C2682">
      <w:pPr>
        <w:pStyle w:val="BodyText"/>
        <w:spacing w:before="149" w:line="244" w:lineRule="auto"/>
        <w:ind w:right="142"/>
        <w:rPr>
          <w:sz w:val="28"/>
          <w:szCs w:val="28"/>
        </w:rPr>
      </w:pPr>
      <w:proofErr w:type="gramStart"/>
      <w:r w:rsidRPr="00E02686">
        <w:rPr>
          <w:sz w:val="28"/>
          <w:szCs w:val="28"/>
        </w:rPr>
        <w:t>Đề  tài</w:t>
      </w:r>
      <w:proofErr w:type="gramEnd"/>
      <w:r w:rsidRPr="00E02686">
        <w:rPr>
          <w:sz w:val="28"/>
          <w:szCs w:val="28"/>
        </w:rPr>
        <w:t xml:space="preserve"> này đặt trọng tâm giới thiệu ngôn ngữ C# và cách dùng nó như là một công   cụ lập trình trên nền tảng .NET. Với ngôn ngữ C++, khi học nó ta không cần quan tâm đến môi trường thực thi. Với ngôn ngữ C#, ta học để tạo một ứng dụng .NET, nếu lơ là ý này có thể bỏ lỡ quan điểm chính của ngôn ngữ này. Do đó, trong đề tài này xét C# tập trung trong ngữ cảnh cụ thể là nền tảng .NET của Microsoft và trong các ứng dụng máy tính để bàn và ứng dụng</w:t>
      </w:r>
      <w:r w:rsidRPr="00E02686">
        <w:rPr>
          <w:spacing w:val="14"/>
          <w:sz w:val="28"/>
          <w:szCs w:val="28"/>
        </w:rPr>
        <w:t xml:space="preserve"> </w:t>
      </w:r>
      <w:r w:rsidRPr="00E02686">
        <w:rPr>
          <w:sz w:val="28"/>
          <w:szCs w:val="28"/>
        </w:rPr>
        <w:t>Internet.</w:t>
      </w:r>
    </w:p>
    <w:p w:rsidR="00301668" w:rsidRPr="00E02686" w:rsidRDefault="00301668" w:rsidP="002C2682">
      <w:pPr>
        <w:pStyle w:val="BodyText"/>
        <w:spacing w:before="149" w:line="244" w:lineRule="auto"/>
        <w:ind w:right="143" w:hanging="1"/>
        <w:rPr>
          <w:sz w:val="28"/>
          <w:szCs w:val="28"/>
        </w:rPr>
      </w:pPr>
      <w:r w:rsidRPr="00E02686">
        <w:rPr>
          <w:sz w:val="28"/>
          <w:szCs w:val="28"/>
        </w:rPr>
        <w:t xml:space="preserve">Chương này trình bày </w:t>
      </w:r>
      <w:proofErr w:type="gramStart"/>
      <w:r w:rsidRPr="00E02686">
        <w:rPr>
          <w:sz w:val="28"/>
          <w:szCs w:val="28"/>
        </w:rPr>
        <w:t>chung</w:t>
      </w:r>
      <w:proofErr w:type="gramEnd"/>
      <w:r w:rsidRPr="00E02686">
        <w:rPr>
          <w:sz w:val="28"/>
          <w:szCs w:val="28"/>
        </w:rPr>
        <w:t xml:space="preserve"> về hai phần là ngôn ngữ C# và nền tảng .NET, bao   gồm cả khung ứng dụng .NET (.NET</w:t>
      </w:r>
      <w:r w:rsidRPr="00E02686">
        <w:rPr>
          <w:spacing w:val="7"/>
          <w:sz w:val="28"/>
          <w:szCs w:val="28"/>
        </w:rPr>
        <w:t xml:space="preserve"> </w:t>
      </w:r>
      <w:r w:rsidRPr="00E02686">
        <w:rPr>
          <w:sz w:val="28"/>
          <w:szCs w:val="28"/>
        </w:rPr>
        <w:t>Framework)</w:t>
      </w:r>
    </w:p>
    <w:p w:rsidR="00301668" w:rsidRPr="00E02686" w:rsidRDefault="00301668" w:rsidP="002C2682">
      <w:pPr>
        <w:pStyle w:val="Heading3"/>
        <w:numPr>
          <w:ilvl w:val="1"/>
          <w:numId w:val="6"/>
        </w:numPr>
        <w:tabs>
          <w:tab w:val="left" w:pos="1351"/>
          <w:tab w:val="left" w:pos="1352"/>
        </w:tabs>
        <w:spacing w:before="204"/>
        <w:ind w:left="0"/>
        <w:rPr>
          <w:rFonts w:ascii="Times New Roman" w:hAnsi="Times New Roman" w:cs="Times New Roman"/>
          <w:sz w:val="32"/>
          <w:szCs w:val="32"/>
        </w:rPr>
      </w:pPr>
      <w:bookmarkStart w:id="3" w:name="_TOC_250118"/>
      <w:bookmarkStart w:id="4" w:name="_Toc521055592"/>
      <w:r w:rsidRPr="00E02686">
        <w:rPr>
          <w:rFonts w:ascii="Times New Roman" w:hAnsi="Times New Roman" w:cs="Times New Roman"/>
          <w:sz w:val="32"/>
          <w:szCs w:val="32"/>
        </w:rPr>
        <w:t>Nền tảng của</w:t>
      </w:r>
      <w:r w:rsidRPr="00E02686">
        <w:rPr>
          <w:rFonts w:ascii="Times New Roman" w:hAnsi="Times New Roman" w:cs="Times New Roman"/>
          <w:spacing w:val="-32"/>
          <w:sz w:val="32"/>
          <w:szCs w:val="32"/>
        </w:rPr>
        <w:t xml:space="preserve"> </w:t>
      </w:r>
      <w:bookmarkEnd w:id="3"/>
      <w:r w:rsidRPr="00E02686">
        <w:rPr>
          <w:rFonts w:ascii="Times New Roman" w:hAnsi="Times New Roman" w:cs="Times New Roman"/>
          <w:sz w:val="32"/>
          <w:szCs w:val="32"/>
        </w:rPr>
        <w:t>.NET</w:t>
      </w:r>
      <w:bookmarkEnd w:id="4"/>
    </w:p>
    <w:p w:rsidR="00301668" w:rsidRPr="00E02686" w:rsidRDefault="00301668" w:rsidP="002C2682">
      <w:pPr>
        <w:pStyle w:val="BodyText"/>
        <w:spacing w:before="114" w:line="244" w:lineRule="auto"/>
        <w:ind w:right="143"/>
        <w:rPr>
          <w:sz w:val="28"/>
          <w:szCs w:val="28"/>
        </w:rPr>
      </w:pPr>
      <w:r w:rsidRPr="00E02686">
        <w:rPr>
          <w:sz w:val="28"/>
          <w:szCs w:val="28"/>
        </w:rPr>
        <w:t>Khi Microsoft công bố C# vào tháng 7 năm 2000, việc khánh thành nó chỉ là một phần trong số rất nhiều sự kiện mà nền tảng .Net được công công bố. Nền tảng .Net  là bô khung phát triển ứng dụng mới, nó cung cấp một giao diện lập trình ứng dụng (Application Programming Interface - API) mới mẽ cho các dịch vụ và hệ điều hành Windows, cụ thể là Windows 2000, nó cũng mang lại nhiều kỹ thuật khác nổi bật  của Microsoft suốt từ những năm 90. Trong số đó có các dịch vụ COM+, công nghệ ASP, XML và thiết kế hướng đối tượng, hỗ trợ các giao thức dịch vụ web mới như SOAP, WSDL và UDDL với trọng tâm là Internet, tất cả được tích hợp trong kiến trúc DNA.</w:t>
      </w:r>
    </w:p>
    <w:p w:rsidR="00301668" w:rsidRPr="00E02686" w:rsidRDefault="00301668" w:rsidP="002C2682">
      <w:pPr>
        <w:pStyle w:val="BodyText"/>
        <w:spacing w:before="148"/>
        <w:rPr>
          <w:sz w:val="28"/>
          <w:szCs w:val="28"/>
        </w:rPr>
      </w:pPr>
      <w:r w:rsidRPr="00E02686">
        <w:rPr>
          <w:sz w:val="28"/>
          <w:szCs w:val="28"/>
        </w:rPr>
        <w:t>Nền tảng .NET bao gồm bốn nhóm sau:</w:t>
      </w:r>
    </w:p>
    <w:p w:rsidR="00301668" w:rsidRDefault="00301668" w:rsidP="002C2682">
      <w:pPr>
        <w:pStyle w:val="ListParagraph"/>
        <w:widowControl w:val="0"/>
        <w:numPr>
          <w:ilvl w:val="2"/>
          <w:numId w:val="6"/>
        </w:numPr>
        <w:tabs>
          <w:tab w:val="left" w:pos="1201"/>
        </w:tabs>
        <w:autoSpaceDE w:val="0"/>
        <w:autoSpaceDN w:val="0"/>
        <w:spacing w:before="137" w:after="0" w:line="244" w:lineRule="auto"/>
        <w:ind w:left="0" w:right="142" w:hanging="266"/>
        <w:contextualSpacing w:val="0"/>
        <w:rPr>
          <w:rFonts w:ascii="Times New Roman" w:hAnsi="Times New Roman" w:cs="Times New Roman"/>
          <w:sz w:val="28"/>
          <w:szCs w:val="28"/>
        </w:rPr>
      </w:pPr>
      <w:r w:rsidRPr="00E02686">
        <w:rPr>
          <w:rFonts w:ascii="Times New Roman" w:hAnsi="Times New Roman" w:cs="Times New Roman"/>
          <w:sz w:val="28"/>
          <w:szCs w:val="28"/>
        </w:rPr>
        <w:t xml:space="preserve">Một tập các ngôn ngữ, bao gồm C# và Visual Basic .Net; một tập các công cụ </w:t>
      </w:r>
      <w:proofErr w:type="gramStart"/>
      <w:r w:rsidRPr="00E02686">
        <w:rPr>
          <w:rFonts w:ascii="Times New Roman" w:hAnsi="Times New Roman" w:cs="Times New Roman"/>
          <w:sz w:val="28"/>
          <w:szCs w:val="28"/>
        </w:rPr>
        <w:t>phát  triển</w:t>
      </w:r>
      <w:proofErr w:type="gramEnd"/>
      <w:r w:rsidRPr="00E02686">
        <w:rPr>
          <w:rFonts w:ascii="Times New Roman" w:hAnsi="Times New Roman" w:cs="Times New Roman"/>
          <w:sz w:val="28"/>
          <w:szCs w:val="28"/>
        </w:rPr>
        <w:t xml:space="preserve"> bao gồm Visual Studio .Net; một tập đầy đủ các thư viện phục vụ  cho việc xây dựng các ứng dụng web, các dịch vụ web và các ứng dụng Windows;  còn có CLR - Common Language Runtime: (ngôn ngữ thực thi  dùng chung) để thực thi các đối tượng được xây dựng trên bô khung</w:t>
      </w:r>
      <w:r w:rsidRPr="00E02686">
        <w:rPr>
          <w:rFonts w:ascii="Times New Roman" w:hAnsi="Times New Roman" w:cs="Times New Roman"/>
          <w:spacing w:val="5"/>
          <w:sz w:val="28"/>
          <w:szCs w:val="28"/>
        </w:rPr>
        <w:t xml:space="preserve"> </w:t>
      </w:r>
      <w:r w:rsidRPr="00E02686">
        <w:rPr>
          <w:rFonts w:ascii="Times New Roman" w:hAnsi="Times New Roman" w:cs="Times New Roman"/>
          <w:sz w:val="28"/>
          <w:szCs w:val="28"/>
        </w:rPr>
        <w:t>này.</w:t>
      </w:r>
    </w:p>
    <w:p w:rsidR="00301668" w:rsidRPr="00E02686" w:rsidRDefault="00301668" w:rsidP="002C2682">
      <w:pPr>
        <w:pStyle w:val="ListParagraph"/>
        <w:widowControl w:val="0"/>
        <w:tabs>
          <w:tab w:val="left" w:pos="1201"/>
        </w:tabs>
        <w:autoSpaceDE w:val="0"/>
        <w:autoSpaceDN w:val="0"/>
        <w:spacing w:before="137" w:after="0" w:line="244" w:lineRule="auto"/>
        <w:ind w:left="0" w:right="142"/>
        <w:contextualSpacing w:val="0"/>
        <w:rPr>
          <w:rFonts w:ascii="Times New Roman" w:hAnsi="Times New Roman" w:cs="Times New Roman"/>
          <w:sz w:val="28"/>
          <w:szCs w:val="28"/>
        </w:rPr>
      </w:pPr>
    </w:p>
    <w:p w:rsidR="00301668" w:rsidRDefault="00301668" w:rsidP="002C2682">
      <w:pPr>
        <w:pStyle w:val="ListParagraph"/>
        <w:widowControl w:val="0"/>
        <w:numPr>
          <w:ilvl w:val="2"/>
          <w:numId w:val="6"/>
        </w:numPr>
        <w:tabs>
          <w:tab w:val="left" w:pos="1201"/>
        </w:tabs>
        <w:autoSpaceDE w:val="0"/>
        <w:autoSpaceDN w:val="0"/>
        <w:spacing w:before="113" w:after="0" w:line="244" w:lineRule="auto"/>
        <w:ind w:left="0" w:right="143" w:hanging="266"/>
        <w:contextualSpacing w:val="0"/>
        <w:rPr>
          <w:rFonts w:ascii="Times New Roman" w:hAnsi="Times New Roman" w:cs="Times New Roman"/>
          <w:sz w:val="28"/>
          <w:szCs w:val="28"/>
        </w:rPr>
      </w:pPr>
      <w:r w:rsidRPr="00E02686">
        <w:rPr>
          <w:rFonts w:ascii="Times New Roman" w:hAnsi="Times New Roman" w:cs="Times New Roman"/>
          <w:sz w:val="28"/>
          <w:szCs w:val="28"/>
        </w:rPr>
        <w:t>Một tập các Server Xí nghiệp .Net như SQL Server 2000. Exchange 2000, BizTalk 2000, … chúng cung cấp các chức năng cho việc lưu trữ dữ liệu quan hệ, thư điện tử, thương mại điện tử B2B,</w:t>
      </w:r>
      <w:r w:rsidRPr="00E02686">
        <w:rPr>
          <w:rFonts w:ascii="Times New Roman" w:hAnsi="Times New Roman" w:cs="Times New Roman"/>
          <w:spacing w:val="11"/>
          <w:sz w:val="28"/>
          <w:szCs w:val="28"/>
        </w:rPr>
        <w:t xml:space="preserve"> </w:t>
      </w:r>
      <w:r w:rsidRPr="00E02686">
        <w:rPr>
          <w:rFonts w:ascii="Times New Roman" w:hAnsi="Times New Roman" w:cs="Times New Roman"/>
          <w:sz w:val="28"/>
          <w:szCs w:val="28"/>
        </w:rPr>
        <w:t>…</w:t>
      </w:r>
    </w:p>
    <w:p w:rsidR="00301668" w:rsidRPr="00E02686" w:rsidRDefault="00301668" w:rsidP="002C2682">
      <w:pPr>
        <w:pStyle w:val="ListParagraph"/>
        <w:widowControl w:val="0"/>
        <w:numPr>
          <w:ilvl w:val="2"/>
          <w:numId w:val="6"/>
        </w:numPr>
        <w:tabs>
          <w:tab w:val="left" w:pos="1201"/>
        </w:tabs>
        <w:autoSpaceDE w:val="0"/>
        <w:autoSpaceDN w:val="0"/>
        <w:spacing w:after="0" w:line="244" w:lineRule="auto"/>
        <w:ind w:left="0" w:right="143" w:hanging="266"/>
        <w:contextualSpacing w:val="0"/>
        <w:rPr>
          <w:rFonts w:ascii="Times New Roman" w:hAnsi="Times New Roman" w:cs="Times New Roman"/>
          <w:sz w:val="28"/>
          <w:szCs w:val="28"/>
        </w:rPr>
      </w:pPr>
      <w:r w:rsidRPr="00E02686">
        <w:rPr>
          <w:rFonts w:ascii="Times New Roman" w:hAnsi="Times New Roman" w:cs="Times New Roman"/>
          <w:sz w:val="28"/>
          <w:szCs w:val="28"/>
        </w:rPr>
        <w:lastRenderedPageBreak/>
        <w:t>Các dịch vụ web thương mại miễn phí, vừa được công bố gần đậy như là dự    án Hailstorm; nhà phát triển có thể dùng các dịch vụ này để xây dựng các ứng dụng đòi hỏi tri thức về định danh người</w:t>
      </w:r>
      <w:r w:rsidRPr="00E02686">
        <w:rPr>
          <w:rFonts w:ascii="Times New Roman" w:hAnsi="Times New Roman" w:cs="Times New Roman"/>
          <w:spacing w:val="16"/>
          <w:sz w:val="28"/>
          <w:szCs w:val="28"/>
        </w:rPr>
        <w:t xml:space="preserve"> </w:t>
      </w:r>
      <w:r w:rsidRPr="00E02686">
        <w:rPr>
          <w:rFonts w:ascii="Times New Roman" w:hAnsi="Times New Roman" w:cs="Times New Roman"/>
          <w:sz w:val="28"/>
          <w:szCs w:val="28"/>
        </w:rPr>
        <w:t>dùng…</w:t>
      </w:r>
    </w:p>
    <w:p w:rsidR="00301668" w:rsidRDefault="00301668" w:rsidP="002C2682">
      <w:pPr>
        <w:pStyle w:val="ListParagraph"/>
        <w:widowControl w:val="0"/>
        <w:numPr>
          <w:ilvl w:val="2"/>
          <w:numId w:val="6"/>
        </w:numPr>
        <w:tabs>
          <w:tab w:val="left" w:pos="1201"/>
        </w:tabs>
        <w:autoSpaceDE w:val="0"/>
        <w:autoSpaceDN w:val="0"/>
        <w:spacing w:before="113" w:after="0" w:line="240" w:lineRule="auto"/>
        <w:ind w:left="0" w:hanging="266"/>
        <w:contextualSpacing w:val="0"/>
        <w:rPr>
          <w:rFonts w:ascii="Times New Roman" w:hAnsi="Times New Roman" w:cs="Times New Roman"/>
          <w:sz w:val="28"/>
          <w:szCs w:val="28"/>
        </w:rPr>
      </w:pPr>
      <w:r w:rsidRPr="00E02686">
        <w:rPr>
          <w:rFonts w:ascii="Times New Roman" w:hAnsi="Times New Roman" w:cs="Times New Roman"/>
          <w:sz w:val="28"/>
          <w:szCs w:val="28"/>
        </w:rPr>
        <w:t>.NET</w:t>
      </w:r>
      <w:r w:rsidRPr="00E02686">
        <w:rPr>
          <w:rFonts w:ascii="Times New Roman" w:hAnsi="Times New Roman" w:cs="Times New Roman"/>
          <w:spacing w:val="7"/>
          <w:sz w:val="28"/>
          <w:szCs w:val="28"/>
        </w:rPr>
        <w:t xml:space="preserve"> </w:t>
      </w:r>
      <w:r w:rsidRPr="00E02686">
        <w:rPr>
          <w:rFonts w:ascii="Times New Roman" w:hAnsi="Times New Roman" w:cs="Times New Roman"/>
          <w:sz w:val="28"/>
          <w:szCs w:val="28"/>
        </w:rPr>
        <w:t>cho</w:t>
      </w:r>
      <w:r w:rsidRPr="00E02686">
        <w:rPr>
          <w:rFonts w:ascii="Times New Roman" w:hAnsi="Times New Roman" w:cs="Times New Roman"/>
          <w:spacing w:val="4"/>
          <w:sz w:val="28"/>
          <w:szCs w:val="28"/>
        </w:rPr>
        <w:t xml:space="preserve"> </w:t>
      </w:r>
      <w:r w:rsidRPr="00E02686">
        <w:rPr>
          <w:rFonts w:ascii="Times New Roman" w:hAnsi="Times New Roman" w:cs="Times New Roman"/>
          <w:sz w:val="28"/>
          <w:szCs w:val="28"/>
        </w:rPr>
        <w:t>các</w:t>
      </w:r>
      <w:r w:rsidRPr="00E02686">
        <w:rPr>
          <w:rFonts w:ascii="Times New Roman" w:hAnsi="Times New Roman" w:cs="Times New Roman"/>
          <w:spacing w:val="7"/>
          <w:sz w:val="28"/>
          <w:szCs w:val="28"/>
        </w:rPr>
        <w:t xml:space="preserve"> </w:t>
      </w:r>
      <w:r w:rsidRPr="00E02686">
        <w:rPr>
          <w:rFonts w:ascii="Times New Roman" w:hAnsi="Times New Roman" w:cs="Times New Roman"/>
          <w:sz w:val="28"/>
          <w:szCs w:val="28"/>
        </w:rPr>
        <w:t>thiết</w:t>
      </w:r>
      <w:r w:rsidRPr="00E02686">
        <w:rPr>
          <w:rFonts w:ascii="Times New Roman" w:hAnsi="Times New Roman" w:cs="Times New Roman"/>
          <w:spacing w:val="9"/>
          <w:sz w:val="28"/>
          <w:szCs w:val="28"/>
        </w:rPr>
        <w:t xml:space="preserve"> </w:t>
      </w:r>
      <w:r w:rsidRPr="00E02686">
        <w:rPr>
          <w:rFonts w:ascii="Times New Roman" w:hAnsi="Times New Roman" w:cs="Times New Roman"/>
          <w:sz w:val="28"/>
          <w:szCs w:val="28"/>
        </w:rPr>
        <w:t>bị</w:t>
      </w:r>
      <w:r w:rsidRPr="00E02686">
        <w:rPr>
          <w:rFonts w:ascii="Times New Roman" w:hAnsi="Times New Roman" w:cs="Times New Roman"/>
          <w:spacing w:val="8"/>
          <w:sz w:val="28"/>
          <w:szCs w:val="28"/>
        </w:rPr>
        <w:t xml:space="preserve"> </w:t>
      </w:r>
      <w:r w:rsidRPr="00E02686">
        <w:rPr>
          <w:rFonts w:ascii="Times New Roman" w:hAnsi="Times New Roman" w:cs="Times New Roman"/>
          <w:sz w:val="28"/>
          <w:szCs w:val="28"/>
        </w:rPr>
        <w:t>không</w:t>
      </w:r>
      <w:r w:rsidRPr="00E02686">
        <w:rPr>
          <w:rFonts w:ascii="Times New Roman" w:hAnsi="Times New Roman" w:cs="Times New Roman"/>
          <w:spacing w:val="6"/>
          <w:sz w:val="28"/>
          <w:szCs w:val="28"/>
        </w:rPr>
        <w:t xml:space="preserve"> </w:t>
      </w:r>
      <w:r w:rsidRPr="00E02686">
        <w:rPr>
          <w:rFonts w:ascii="Times New Roman" w:hAnsi="Times New Roman" w:cs="Times New Roman"/>
          <w:sz w:val="28"/>
          <w:szCs w:val="28"/>
        </w:rPr>
        <w:t>phải</w:t>
      </w:r>
      <w:r w:rsidRPr="00E02686">
        <w:rPr>
          <w:rFonts w:ascii="Times New Roman" w:hAnsi="Times New Roman" w:cs="Times New Roman"/>
          <w:spacing w:val="7"/>
          <w:sz w:val="28"/>
          <w:szCs w:val="28"/>
        </w:rPr>
        <w:t xml:space="preserve"> </w:t>
      </w:r>
      <w:r w:rsidRPr="00E02686">
        <w:rPr>
          <w:rFonts w:ascii="Times New Roman" w:hAnsi="Times New Roman" w:cs="Times New Roman"/>
          <w:sz w:val="28"/>
          <w:szCs w:val="28"/>
        </w:rPr>
        <w:t>PC</w:t>
      </w:r>
      <w:r w:rsidRPr="00E02686">
        <w:rPr>
          <w:rFonts w:ascii="Times New Roman" w:hAnsi="Times New Roman" w:cs="Times New Roman"/>
          <w:spacing w:val="7"/>
          <w:sz w:val="28"/>
          <w:szCs w:val="28"/>
        </w:rPr>
        <w:t xml:space="preserve"> </w:t>
      </w:r>
      <w:r w:rsidRPr="00E02686">
        <w:rPr>
          <w:rFonts w:ascii="Times New Roman" w:hAnsi="Times New Roman" w:cs="Times New Roman"/>
          <w:sz w:val="28"/>
          <w:szCs w:val="28"/>
        </w:rPr>
        <w:t>như</w:t>
      </w:r>
      <w:r w:rsidRPr="00E02686">
        <w:rPr>
          <w:rFonts w:ascii="Times New Roman" w:hAnsi="Times New Roman" w:cs="Times New Roman"/>
          <w:spacing w:val="7"/>
          <w:sz w:val="28"/>
          <w:szCs w:val="28"/>
        </w:rPr>
        <w:t xml:space="preserve"> </w:t>
      </w:r>
      <w:r w:rsidRPr="00E02686">
        <w:rPr>
          <w:rFonts w:ascii="Times New Roman" w:hAnsi="Times New Roman" w:cs="Times New Roman"/>
          <w:sz w:val="28"/>
          <w:szCs w:val="28"/>
        </w:rPr>
        <w:t>điện</w:t>
      </w:r>
      <w:r w:rsidRPr="00E02686">
        <w:rPr>
          <w:rFonts w:ascii="Times New Roman" w:hAnsi="Times New Roman" w:cs="Times New Roman"/>
          <w:spacing w:val="7"/>
          <w:sz w:val="28"/>
          <w:szCs w:val="28"/>
        </w:rPr>
        <w:t xml:space="preserve"> </w:t>
      </w:r>
      <w:r w:rsidRPr="00E02686">
        <w:rPr>
          <w:rFonts w:ascii="Times New Roman" w:hAnsi="Times New Roman" w:cs="Times New Roman"/>
          <w:sz w:val="28"/>
          <w:szCs w:val="28"/>
        </w:rPr>
        <w:t>thoại</w:t>
      </w:r>
      <w:r w:rsidRPr="00E02686">
        <w:rPr>
          <w:rFonts w:ascii="Times New Roman" w:hAnsi="Times New Roman" w:cs="Times New Roman"/>
          <w:spacing w:val="7"/>
          <w:sz w:val="28"/>
          <w:szCs w:val="28"/>
        </w:rPr>
        <w:t xml:space="preserve"> </w:t>
      </w:r>
      <w:r w:rsidRPr="00E02686">
        <w:rPr>
          <w:rFonts w:ascii="Times New Roman" w:hAnsi="Times New Roman" w:cs="Times New Roman"/>
          <w:sz w:val="28"/>
          <w:szCs w:val="28"/>
        </w:rPr>
        <w:t>(cell</w:t>
      </w:r>
      <w:r w:rsidRPr="00E02686">
        <w:rPr>
          <w:rFonts w:ascii="Times New Roman" w:hAnsi="Times New Roman" w:cs="Times New Roman"/>
          <w:spacing w:val="7"/>
          <w:sz w:val="28"/>
          <w:szCs w:val="28"/>
        </w:rPr>
        <w:t xml:space="preserve"> </w:t>
      </w:r>
      <w:r w:rsidRPr="00E02686">
        <w:rPr>
          <w:rFonts w:ascii="Times New Roman" w:hAnsi="Times New Roman" w:cs="Times New Roman"/>
          <w:sz w:val="28"/>
          <w:szCs w:val="28"/>
        </w:rPr>
        <w:t>phone),</w:t>
      </w:r>
      <w:r w:rsidRPr="00E02686">
        <w:rPr>
          <w:rFonts w:ascii="Times New Roman" w:hAnsi="Times New Roman" w:cs="Times New Roman"/>
          <w:spacing w:val="7"/>
          <w:sz w:val="28"/>
          <w:szCs w:val="28"/>
        </w:rPr>
        <w:t xml:space="preserve"> </w:t>
      </w:r>
      <w:r w:rsidRPr="00E02686">
        <w:rPr>
          <w:rFonts w:ascii="Times New Roman" w:hAnsi="Times New Roman" w:cs="Times New Roman"/>
          <w:sz w:val="28"/>
          <w:szCs w:val="28"/>
        </w:rPr>
        <w:t>thiết</w:t>
      </w:r>
      <w:r w:rsidRPr="00E02686">
        <w:rPr>
          <w:rFonts w:ascii="Times New Roman" w:hAnsi="Times New Roman" w:cs="Times New Roman"/>
          <w:spacing w:val="8"/>
          <w:sz w:val="28"/>
          <w:szCs w:val="28"/>
        </w:rPr>
        <w:t xml:space="preserve"> </w:t>
      </w:r>
      <w:r w:rsidRPr="00E02686">
        <w:rPr>
          <w:rFonts w:ascii="Times New Roman" w:hAnsi="Times New Roman" w:cs="Times New Roman"/>
          <w:sz w:val="28"/>
          <w:szCs w:val="28"/>
        </w:rPr>
        <w:t>bị</w:t>
      </w:r>
      <w:r w:rsidRPr="00E02686">
        <w:rPr>
          <w:rFonts w:ascii="Times New Roman" w:hAnsi="Times New Roman" w:cs="Times New Roman"/>
          <w:spacing w:val="7"/>
          <w:sz w:val="28"/>
          <w:szCs w:val="28"/>
        </w:rPr>
        <w:t xml:space="preserve"> </w:t>
      </w:r>
      <w:r w:rsidRPr="00E02686">
        <w:rPr>
          <w:rFonts w:ascii="Times New Roman" w:hAnsi="Times New Roman" w:cs="Times New Roman"/>
          <w:sz w:val="28"/>
          <w:szCs w:val="28"/>
        </w:rPr>
        <w:t>game</w:t>
      </w:r>
    </w:p>
    <w:p w:rsidR="00301668" w:rsidRPr="00E02686" w:rsidRDefault="00301668" w:rsidP="002C2682">
      <w:pPr>
        <w:pStyle w:val="ListParagraph"/>
        <w:widowControl w:val="0"/>
        <w:tabs>
          <w:tab w:val="left" w:pos="1201"/>
        </w:tabs>
        <w:autoSpaceDE w:val="0"/>
        <w:autoSpaceDN w:val="0"/>
        <w:spacing w:before="113" w:after="0" w:line="240" w:lineRule="auto"/>
        <w:ind w:left="0"/>
        <w:contextualSpacing w:val="0"/>
        <w:rPr>
          <w:rFonts w:ascii="Times New Roman" w:hAnsi="Times New Roman" w:cs="Times New Roman"/>
          <w:sz w:val="28"/>
          <w:szCs w:val="28"/>
        </w:rPr>
      </w:pPr>
    </w:p>
    <w:p w:rsidR="00301668" w:rsidRPr="00E02686" w:rsidRDefault="00301668" w:rsidP="002C2682">
      <w:pPr>
        <w:pStyle w:val="Heading3"/>
        <w:numPr>
          <w:ilvl w:val="1"/>
          <w:numId w:val="6"/>
        </w:numPr>
        <w:tabs>
          <w:tab w:val="left" w:pos="1350"/>
          <w:tab w:val="left" w:pos="1351"/>
        </w:tabs>
        <w:spacing w:before="189"/>
        <w:ind w:left="0" w:hanging="684"/>
        <w:rPr>
          <w:rFonts w:ascii="Times New Roman" w:hAnsi="Times New Roman" w:cs="Times New Roman"/>
          <w:sz w:val="32"/>
          <w:szCs w:val="32"/>
        </w:rPr>
      </w:pPr>
      <w:bookmarkStart w:id="5" w:name="_TOC_250117"/>
      <w:bookmarkStart w:id="6" w:name="_Toc521055593"/>
      <w:r w:rsidRPr="00E02686">
        <w:rPr>
          <w:rFonts w:ascii="Times New Roman" w:hAnsi="Times New Roman" w:cs="Times New Roman"/>
          <w:sz w:val="32"/>
          <w:szCs w:val="32"/>
        </w:rPr>
        <w:t>.NET</w:t>
      </w:r>
      <w:r w:rsidRPr="00E02686">
        <w:rPr>
          <w:rFonts w:ascii="Times New Roman" w:hAnsi="Times New Roman" w:cs="Times New Roman"/>
          <w:spacing w:val="-1"/>
          <w:sz w:val="32"/>
          <w:szCs w:val="32"/>
        </w:rPr>
        <w:t xml:space="preserve"> </w:t>
      </w:r>
      <w:bookmarkEnd w:id="5"/>
      <w:r w:rsidRPr="00E02686">
        <w:rPr>
          <w:rFonts w:ascii="Times New Roman" w:hAnsi="Times New Roman" w:cs="Times New Roman"/>
          <w:sz w:val="32"/>
          <w:szCs w:val="32"/>
        </w:rPr>
        <w:t>Framework</w:t>
      </w:r>
      <w:bookmarkEnd w:id="6"/>
    </w:p>
    <w:p w:rsidR="00301668" w:rsidRPr="00E02686" w:rsidRDefault="00301668" w:rsidP="002C2682">
      <w:pPr>
        <w:pStyle w:val="BodyText"/>
        <w:spacing w:before="116" w:line="244" w:lineRule="auto"/>
        <w:ind w:right="143"/>
        <w:rPr>
          <w:sz w:val="28"/>
          <w:szCs w:val="28"/>
        </w:rPr>
      </w:pPr>
      <w:r w:rsidRPr="00E02686">
        <w:rPr>
          <w:sz w:val="28"/>
          <w:szCs w:val="28"/>
        </w:rPr>
        <w:t>.Net hỗ trợ tích hợp ngôn ngữ, tức là ta có thể kế thừa các lớp, bắt các biệt lệ, đa   hình thông qua nhiều ngôn ngữ. .NET Framework thực hiện được việc này nhờ vào đặc</w:t>
      </w:r>
      <w:r w:rsidRPr="00E02686">
        <w:rPr>
          <w:spacing w:val="11"/>
          <w:sz w:val="28"/>
          <w:szCs w:val="28"/>
        </w:rPr>
        <w:t xml:space="preserve"> </w:t>
      </w:r>
      <w:r w:rsidRPr="00E02686">
        <w:rPr>
          <w:sz w:val="28"/>
          <w:szCs w:val="28"/>
        </w:rPr>
        <w:t>tả</w:t>
      </w:r>
      <w:r w:rsidRPr="00E02686">
        <w:rPr>
          <w:spacing w:val="11"/>
          <w:sz w:val="28"/>
          <w:szCs w:val="28"/>
        </w:rPr>
        <w:t xml:space="preserve"> </w:t>
      </w:r>
      <w:r w:rsidRPr="00E02686">
        <w:rPr>
          <w:sz w:val="28"/>
          <w:szCs w:val="28"/>
        </w:rPr>
        <w:t>Common</w:t>
      </w:r>
      <w:r w:rsidRPr="00E02686">
        <w:rPr>
          <w:spacing w:val="9"/>
          <w:sz w:val="28"/>
          <w:szCs w:val="28"/>
        </w:rPr>
        <w:t xml:space="preserve"> </w:t>
      </w:r>
      <w:r w:rsidRPr="00E02686">
        <w:rPr>
          <w:sz w:val="28"/>
          <w:szCs w:val="28"/>
        </w:rPr>
        <w:t>Type</w:t>
      </w:r>
      <w:r w:rsidRPr="00E02686">
        <w:rPr>
          <w:spacing w:val="10"/>
          <w:sz w:val="28"/>
          <w:szCs w:val="28"/>
        </w:rPr>
        <w:t xml:space="preserve"> </w:t>
      </w:r>
      <w:r w:rsidRPr="00E02686">
        <w:rPr>
          <w:sz w:val="28"/>
          <w:szCs w:val="28"/>
        </w:rPr>
        <w:t>System</w:t>
      </w:r>
      <w:r w:rsidRPr="00E02686">
        <w:rPr>
          <w:spacing w:val="6"/>
          <w:sz w:val="28"/>
          <w:szCs w:val="28"/>
        </w:rPr>
        <w:t xml:space="preserve"> </w:t>
      </w:r>
      <w:r w:rsidRPr="00E02686">
        <w:rPr>
          <w:sz w:val="28"/>
          <w:szCs w:val="28"/>
        </w:rPr>
        <w:t>-</w:t>
      </w:r>
      <w:r w:rsidRPr="00E02686">
        <w:rPr>
          <w:spacing w:val="10"/>
          <w:sz w:val="28"/>
          <w:szCs w:val="28"/>
        </w:rPr>
        <w:t xml:space="preserve"> </w:t>
      </w:r>
      <w:r w:rsidRPr="00E02686">
        <w:rPr>
          <w:sz w:val="28"/>
          <w:szCs w:val="28"/>
        </w:rPr>
        <w:t>CTS</w:t>
      </w:r>
      <w:r w:rsidRPr="00E02686">
        <w:rPr>
          <w:spacing w:val="9"/>
          <w:sz w:val="28"/>
          <w:szCs w:val="28"/>
        </w:rPr>
        <w:t xml:space="preserve"> </w:t>
      </w:r>
      <w:r w:rsidRPr="00E02686">
        <w:rPr>
          <w:sz w:val="28"/>
          <w:szCs w:val="28"/>
        </w:rPr>
        <w:t>(hệ</w:t>
      </w:r>
      <w:r w:rsidRPr="00E02686">
        <w:rPr>
          <w:spacing w:val="11"/>
          <w:sz w:val="28"/>
          <w:szCs w:val="28"/>
        </w:rPr>
        <w:t xml:space="preserve"> </w:t>
      </w:r>
      <w:r w:rsidRPr="00E02686">
        <w:rPr>
          <w:sz w:val="28"/>
          <w:szCs w:val="28"/>
        </w:rPr>
        <w:t>thống</w:t>
      </w:r>
      <w:r w:rsidRPr="00E02686">
        <w:rPr>
          <w:spacing w:val="10"/>
          <w:sz w:val="28"/>
          <w:szCs w:val="28"/>
        </w:rPr>
        <w:t xml:space="preserve"> </w:t>
      </w:r>
      <w:r w:rsidRPr="00E02686">
        <w:rPr>
          <w:sz w:val="28"/>
          <w:szCs w:val="28"/>
        </w:rPr>
        <w:t>kiểu</w:t>
      </w:r>
      <w:r w:rsidRPr="00E02686">
        <w:rPr>
          <w:spacing w:val="9"/>
          <w:sz w:val="28"/>
          <w:szCs w:val="28"/>
        </w:rPr>
        <w:t xml:space="preserve"> </w:t>
      </w:r>
      <w:proofErr w:type="gramStart"/>
      <w:r w:rsidRPr="00E02686">
        <w:rPr>
          <w:sz w:val="28"/>
          <w:szCs w:val="28"/>
        </w:rPr>
        <w:t>chung</w:t>
      </w:r>
      <w:proofErr w:type="gramEnd"/>
      <w:r w:rsidRPr="00E02686">
        <w:rPr>
          <w:sz w:val="28"/>
          <w:szCs w:val="28"/>
        </w:rPr>
        <w:t>)</w:t>
      </w:r>
      <w:r w:rsidRPr="00E02686">
        <w:rPr>
          <w:spacing w:val="10"/>
          <w:sz w:val="28"/>
          <w:szCs w:val="28"/>
        </w:rPr>
        <w:t xml:space="preserve"> </w:t>
      </w:r>
      <w:r w:rsidRPr="00E02686">
        <w:rPr>
          <w:sz w:val="28"/>
          <w:szCs w:val="28"/>
        </w:rPr>
        <w:t>mà</w:t>
      </w:r>
      <w:r w:rsidRPr="00E02686">
        <w:rPr>
          <w:spacing w:val="10"/>
          <w:sz w:val="28"/>
          <w:szCs w:val="28"/>
        </w:rPr>
        <w:t xml:space="preserve"> </w:t>
      </w:r>
      <w:r w:rsidRPr="00E02686">
        <w:rPr>
          <w:sz w:val="28"/>
          <w:szCs w:val="28"/>
        </w:rPr>
        <w:t>tất</w:t>
      </w:r>
      <w:r w:rsidRPr="00E02686">
        <w:rPr>
          <w:spacing w:val="9"/>
          <w:sz w:val="28"/>
          <w:szCs w:val="28"/>
        </w:rPr>
        <w:t xml:space="preserve"> </w:t>
      </w:r>
      <w:r w:rsidRPr="00E02686">
        <w:rPr>
          <w:sz w:val="28"/>
          <w:szCs w:val="28"/>
        </w:rPr>
        <w:t>cả</w:t>
      </w:r>
      <w:r w:rsidRPr="00E02686">
        <w:rPr>
          <w:spacing w:val="9"/>
          <w:sz w:val="28"/>
          <w:szCs w:val="28"/>
        </w:rPr>
        <w:t xml:space="preserve"> </w:t>
      </w:r>
      <w:r w:rsidRPr="00E02686">
        <w:rPr>
          <w:sz w:val="28"/>
          <w:szCs w:val="28"/>
        </w:rPr>
        <w:t>các</w:t>
      </w:r>
      <w:r w:rsidRPr="00E02686">
        <w:rPr>
          <w:spacing w:val="9"/>
          <w:sz w:val="28"/>
          <w:szCs w:val="28"/>
        </w:rPr>
        <w:t xml:space="preserve"> </w:t>
      </w:r>
      <w:r w:rsidRPr="00E02686">
        <w:rPr>
          <w:sz w:val="28"/>
          <w:szCs w:val="28"/>
        </w:rPr>
        <w:t>thành</w:t>
      </w:r>
      <w:r w:rsidRPr="00E02686">
        <w:rPr>
          <w:spacing w:val="8"/>
          <w:sz w:val="28"/>
          <w:szCs w:val="28"/>
        </w:rPr>
        <w:t xml:space="preserve"> </w:t>
      </w:r>
      <w:r w:rsidRPr="00E02686">
        <w:rPr>
          <w:sz w:val="28"/>
          <w:szCs w:val="28"/>
        </w:rPr>
        <w:t>phần</w:t>
      </w:r>
    </w:p>
    <w:p w:rsidR="00301668" w:rsidRPr="00E02686" w:rsidRDefault="00301668" w:rsidP="002C2682">
      <w:pPr>
        <w:pStyle w:val="BodyText"/>
        <w:spacing w:line="244" w:lineRule="auto"/>
        <w:ind w:right="143"/>
        <w:rPr>
          <w:sz w:val="28"/>
          <w:szCs w:val="28"/>
        </w:rPr>
      </w:pPr>
      <w:r w:rsidRPr="00E02686">
        <w:rPr>
          <w:sz w:val="28"/>
          <w:szCs w:val="28"/>
        </w:rPr>
        <w:t xml:space="preserve">.Net đều tuân </w:t>
      </w:r>
      <w:proofErr w:type="gramStart"/>
      <w:r w:rsidRPr="00E02686">
        <w:rPr>
          <w:sz w:val="28"/>
          <w:szCs w:val="28"/>
        </w:rPr>
        <w:t>theo</w:t>
      </w:r>
      <w:proofErr w:type="gramEnd"/>
      <w:r w:rsidRPr="00E02686">
        <w:rPr>
          <w:sz w:val="28"/>
          <w:szCs w:val="28"/>
        </w:rPr>
        <w:t xml:space="preserve">. Ví dụ, mọi thứ trong .Net đều là đối tượng, thừa kế từ lớp gốc </w:t>
      </w:r>
      <w:r w:rsidRPr="00FE7602">
        <w:rPr>
          <w:color w:val="000000" w:themeColor="text1"/>
          <w:sz w:val="28"/>
          <w:szCs w:val="28"/>
        </w:rPr>
        <w:t>System.Object.</w:t>
      </w:r>
    </w:p>
    <w:p w:rsidR="00301668" w:rsidRPr="00E02686" w:rsidRDefault="00301668" w:rsidP="002C2682">
      <w:pPr>
        <w:pStyle w:val="BodyText"/>
        <w:spacing w:before="149" w:line="244" w:lineRule="auto"/>
        <w:ind w:right="143"/>
        <w:rPr>
          <w:sz w:val="28"/>
          <w:szCs w:val="28"/>
        </w:rPr>
      </w:pPr>
      <w:r w:rsidRPr="00E02686">
        <w:rPr>
          <w:sz w:val="28"/>
          <w:szCs w:val="28"/>
        </w:rPr>
        <w:t xml:space="preserve">Ngoài ra .Net còn </w:t>
      </w:r>
      <w:proofErr w:type="gramStart"/>
      <w:r w:rsidRPr="00E02686">
        <w:rPr>
          <w:sz w:val="28"/>
          <w:szCs w:val="28"/>
        </w:rPr>
        <w:t>bao  gồm</w:t>
      </w:r>
      <w:proofErr w:type="gramEnd"/>
      <w:r w:rsidRPr="00E02686">
        <w:rPr>
          <w:sz w:val="28"/>
          <w:szCs w:val="28"/>
        </w:rPr>
        <w:t xml:space="preserve"> Common Language Specification - CLS (đặc tả ngôn  ngữ chung). Nó cung cấp các qui tắc cơ bản mà ngôn ngữ muốn tích hợp phải thỏa mãn. CLS </w:t>
      </w:r>
      <w:proofErr w:type="gramStart"/>
      <w:r w:rsidRPr="00E02686">
        <w:rPr>
          <w:sz w:val="28"/>
          <w:szCs w:val="28"/>
        </w:rPr>
        <w:t>chỉ  ra</w:t>
      </w:r>
      <w:proofErr w:type="gramEnd"/>
      <w:r w:rsidRPr="00E02686">
        <w:rPr>
          <w:sz w:val="28"/>
          <w:szCs w:val="28"/>
        </w:rPr>
        <w:t xml:space="preserve"> các yêu cầu tối thiểu của ngôn ngữ  hỗ trợ .Net. Trình biên </w:t>
      </w:r>
      <w:proofErr w:type="gramStart"/>
      <w:r w:rsidRPr="00E02686">
        <w:rPr>
          <w:sz w:val="28"/>
          <w:szCs w:val="28"/>
        </w:rPr>
        <w:t>dịch  tuân</w:t>
      </w:r>
      <w:proofErr w:type="gramEnd"/>
      <w:r w:rsidRPr="00E02686">
        <w:rPr>
          <w:sz w:val="28"/>
          <w:szCs w:val="28"/>
        </w:rPr>
        <w:t xml:space="preserve"> theo CLS sẽ tạo các đối tượng có thể tương hợp với các đối tượng khác. Bộ thư viện lớp của khung ứng dụng (Framework Class Library - FCL) có thể được </w:t>
      </w:r>
      <w:proofErr w:type="gramStart"/>
      <w:r w:rsidRPr="00E02686">
        <w:rPr>
          <w:sz w:val="28"/>
          <w:szCs w:val="28"/>
        </w:rPr>
        <w:t>dùng  bởi</w:t>
      </w:r>
      <w:proofErr w:type="gramEnd"/>
      <w:r w:rsidRPr="00E02686">
        <w:rPr>
          <w:sz w:val="28"/>
          <w:szCs w:val="28"/>
        </w:rPr>
        <w:t xml:space="preserve"> bất kỳ ngôn ngữ nào tuân theo</w:t>
      </w:r>
      <w:r w:rsidRPr="00E02686">
        <w:rPr>
          <w:spacing w:val="9"/>
          <w:sz w:val="28"/>
          <w:szCs w:val="28"/>
        </w:rPr>
        <w:t xml:space="preserve"> </w:t>
      </w:r>
      <w:r w:rsidRPr="00E02686">
        <w:rPr>
          <w:sz w:val="28"/>
          <w:szCs w:val="28"/>
        </w:rPr>
        <w:t>CLS.</w:t>
      </w:r>
    </w:p>
    <w:p w:rsidR="00301668" w:rsidRPr="00E02686" w:rsidRDefault="00301668" w:rsidP="002C2682">
      <w:pPr>
        <w:pStyle w:val="BodyText"/>
        <w:spacing w:before="149" w:line="244" w:lineRule="auto"/>
        <w:ind w:right="143"/>
        <w:rPr>
          <w:sz w:val="28"/>
          <w:szCs w:val="28"/>
        </w:rPr>
      </w:pPr>
      <w:r w:rsidRPr="00E02686">
        <w:rPr>
          <w:sz w:val="28"/>
          <w:szCs w:val="28"/>
        </w:rPr>
        <w:t>.NET Framework nằm ở tầng trên của hệ điều hành (bất kỳ hệ điều hành nào không chỉ là Windows). .NET Framework bao bao gồm:</w:t>
      </w:r>
    </w:p>
    <w:p w:rsidR="00301668" w:rsidRPr="00E02686" w:rsidRDefault="00301668" w:rsidP="002C2682">
      <w:pPr>
        <w:pStyle w:val="ListParagraph"/>
        <w:widowControl w:val="0"/>
        <w:numPr>
          <w:ilvl w:val="0"/>
          <w:numId w:val="5"/>
        </w:numPr>
        <w:tabs>
          <w:tab w:val="left" w:pos="1201"/>
        </w:tabs>
        <w:autoSpaceDE w:val="0"/>
        <w:autoSpaceDN w:val="0"/>
        <w:spacing w:before="75" w:after="0" w:line="240" w:lineRule="auto"/>
        <w:ind w:left="0" w:hanging="266"/>
        <w:contextualSpacing w:val="0"/>
        <w:rPr>
          <w:rFonts w:ascii="Times New Roman" w:hAnsi="Times New Roman" w:cs="Times New Roman"/>
          <w:sz w:val="28"/>
          <w:szCs w:val="28"/>
        </w:rPr>
      </w:pPr>
      <w:r w:rsidRPr="00E02686">
        <w:rPr>
          <w:rFonts w:ascii="Times New Roman" w:hAnsi="Times New Roman" w:cs="Times New Roman"/>
          <w:sz w:val="28"/>
          <w:szCs w:val="28"/>
        </w:rPr>
        <w:t>Bốn ngôn ngữ chính thức: C#, VB.Net, C++, và</w:t>
      </w:r>
      <w:r w:rsidRPr="00E02686">
        <w:rPr>
          <w:rFonts w:ascii="Times New Roman" w:hAnsi="Times New Roman" w:cs="Times New Roman"/>
          <w:spacing w:val="21"/>
          <w:sz w:val="28"/>
          <w:szCs w:val="28"/>
        </w:rPr>
        <w:t xml:space="preserve"> </w:t>
      </w:r>
      <w:r w:rsidRPr="00E02686">
        <w:rPr>
          <w:rFonts w:ascii="Times New Roman" w:hAnsi="Times New Roman" w:cs="Times New Roman"/>
          <w:sz w:val="28"/>
          <w:szCs w:val="28"/>
        </w:rPr>
        <w:t>Jscript.NET</w:t>
      </w:r>
    </w:p>
    <w:p w:rsidR="00301668" w:rsidRPr="00E02686" w:rsidRDefault="00301668" w:rsidP="002C2682">
      <w:pPr>
        <w:pStyle w:val="ListParagraph"/>
        <w:widowControl w:val="0"/>
        <w:numPr>
          <w:ilvl w:val="0"/>
          <w:numId w:val="5"/>
        </w:numPr>
        <w:tabs>
          <w:tab w:val="left" w:pos="1201"/>
        </w:tabs>
        <w:autoSpaceDE w:val="0"/>
        <w:autoSpaceDN w:val="0"/>
        <w:spacing w:before="61" w:after="0" w:line="240" w:lineRule="auto"/>
        <w:ind w:left="0" w:hanging="266"/>
        <w:contextualSpacing w:val="0"/>
        <w:rPr>
          <w:rFonts w:ascii="Times New Roman" w:hAnsi="Times New Roman" w:cs="Times New Roman"/>
          <w:sz w:val="28"/>
          <w:szCs w:val="28"/>
        </w:rPr>
      </w:pPr>
      <w:r w:rsidRPr="00E02686">
        <w:rPr>
          <w:rFonts w:ascii="Times New Roman" w:hAnsi="Times New Roman" w:cs="Times New Roman"/>
          <w:sz w:val="28"/>
          <w:szCs w:val="28"/>
        </w:rPr>
        <w:t>Common</w:t>
      </w:r>
      <w:r w:rsidRPr="00E02686">
        <w:rPr>
          <w:rFonts w:ascii="Times New Roman" w:hAnsi="Times New Roman" w:cs="Times New Roman"/>
          <w:spacing w:val="21"/>
          <w:sz w:val="28"/>
          <w:szCs w:val="28"/>
        </w:rPr>
        <w:t xml:space="preserve"> </w:t>
      </w:r>
      <w:r w:rsidRPr="00E02686">
        <w:rPr>
          <w:rFonts w:ascii="Times New Roman" w:hAnsi="Times New Roman" w:cs="Times New Roman"/>
          <w:sz w:val="28"/>
          <w:szCs w:val="28"/>
        </w:rPr>
        <w:t>Language</w:t>
      </w:r>
      <w:r w:rsidRPr="00E02686">
        <w:rPr>
          <w:rFonts w:ascii="Times New Roman" w:hAnsi="Times New Roman" w:cs="Times New Roman"/>
          <w:spacing w:val="21"/>
          <w:sz w:val="28"/>
          <w:szCs w:val="28"/>
        </w:rPr>
        <w:t xml:space="preserve"> </w:t>
      </w:r>
      <w:r w:rsidRPr="00E02686">
        <w:rPr>
          <w:rFonts w:ascii="Times New Roman" w:hAnsi="Times New Roman" w:cs="Times New Roman"/>
          <w:sz w:val="28"/>
          <w:szCs w:val="28"/>
        </w:rPr>
        <w:t>Runtime</w:t>
      </w:r>
      <w:r w:rsidRPr="00E02686">
        <w:rPr>
          <w:rFonts w:ascii="Times New Roman" w:hAnsi="Times New Roman" w:cs="Times New Roman"/>
          <w:spacing w:val="21"/>
          <w:sz w:val="28"/>
          <w:szCs w:val="28"/>
        </w:rPr>
        <w:t xml:space="preserve"> </w:t>
      </w:r>
      <w:r w:rsidRPr="00E02686">
        <w:rPr>
          <w:rFonts w:ascii="Times New Roman" w:hAnsi="Times New Roman" w:cs="Times New Roman"/>
          <w:sz w:val="28"/>
          <w:szCs w:val="28"/>
        </w:rPr>
        <w:t>-</w:t>
      </w:r>
      <w:r w:rsidRPr="00E02686">
        <w:rPr>
          <w:rFonts w:ascii="Times New Roman" w:hAnsi="Times New Roman" w:cs="Times New Roman"/>
          <w:spacing w:val="21"/>
          <w:sz w:val="28"/>
          <w:szCs w:val="28"/>
        </w:rPr>
        <w:t xml:space="preserve"> </w:t>
      </w:r>
      <w:r w:rsidRPr="00E02686">
        <w:rPr>
          <w:rFonts w:ascii="Times New Roman" w:hAnsi="Times New Roman" w:cs="Times New Roman"/>
          <w:sz w:val="28"/>
          <w:szCs w:val="28"/>
        </w:rPr>
        <w:t>CLR,</w:t>
      </w:r>
      <w:r w:rsidRPr="00E02686">
        <w:rPr>
          <w:rFonts w:ascii="Times New Roman" w:hAnsi="Times New Roman" w:cs="Times New Roman"/>
          <w:spacing w:val="21"/>
          <w:sz w:val="28"/>
          <w:szCs w:val="28"/>
        </w:rPr>
        <w:t xml:space="preserve"> </w:t>
      </w:r>
      <w:r w:rsidRPr="00E02686">
        <w:rPr>
          <w:rFonts w:ascii="Times New Roman" w:hAnsi="Times New Roman" w:cs="Times New Roman"/>
          <w:sz w:val="28"/>
          <w:szCs w:val="28"/>
        </w:rPr>
        <w:t>nền</w:t>
      </w:r>
      <w:r w:rsidRPr="00E02686">
        <w:rPr>
          <w:rFonts w:ascii="Times New Roman" w:hAnsi="Times New Roman" w:cs="Times New Roman"/>
          <w:spacing w:val="21"/>
          <w:sz w:val="28"/>
          <w:szCs w:val="28"/>
        </w:rPr>
        <w:t xml:space="preserve"> </w:t>
      </w:r>
      <w:r w:rsidRPr="00E02686">
        <w:rPr>
          <w:rFonts w:ascii="Times New Roman" w:hAnsi="Times New Roman" w:cs="Times New Roman"/>
          <w:sz w:val="28"/>
          <w:szCs w:val="28"/>
        </w:rPr>
        <w:t>tảng</w:t>
      </w:r>
      <w:r w:rsidRPr="00E02686">
        <w:rPr>
          <w:rFonts w:ascii="Times New Roman" w:hAnsi="Times New Roman" w:cs="Times New Roman"/>
          <w:spacing w:val="21"/>
          <w:sz w:val="28"/>
          <w:szCs w:val="28"/>
        </w:rPr>
        <w:t xml:space="preserve"> </w:t>
      </w:r>
      <w:r w:rsidRPr="00E02686">
        <w:rPr>
          <w:rFonts w:ascii="Times New Roman" w:hAnsi="Times New Roman" w:cs="Times New Roman"/>
          <w:sz w:val="28"/>
          <w:szCs w:val="28"/>
        </w:rPr>
        <w:t>hướng</w:t>
      </w:r>
      <w:r w:rsidRPr="00E02686">
        <w:rPr>
          <w:rFonts w:ascii="Times New Roman" w:hAnsi="Times New Roman" w:cs="Times New Roman"/>
          <w:spacing w:val="20"/>
          <w:sz w:val="28"/>
          <w:szCs w:val="28"/>
        </w:rPr>
        <w:t xml:space="preserve"> </w:t>
      </w:r>
      <w:r w:rsidRPr="00E02686">
        <w:rPr>
          <w:rFonts w:ascii="Times New Roman" w:hAnsi="Times New Roman" w:cs="Times New Roman"/>
          <w:sz w:val="28"/>
          <w:szCs w:val="28"/>
        </w:rPr>
        <w:t>đối</w:t>
      </w:r>
      <w:r w:rsidRPr="00E02686">
        <w:rPr>
          <w:rFonts w:ascii="Times New Roman" w:hAnsi="Times New Roman" w:cs="Times New Roman"/>
          <w:spacing w:val="22"/>
          <w:sz w:val="28"/>
          <w:szCs w:val="28"/>
        </w:rPr>
        <w:t xml:space="preserve"> </w:t>
      </w:r>
      <w:r w:rsidRPr="00E02686">
        <w:rPr>
          <w:rFonts w:ascii="Times New Roman" w:hAnsi="Times New Roman" w:cs="Times New Roman"/>
          <w:sz w:val="28"/>
          <w:szCs w:val="28"/>
        </w:rPr>
        <w:t>tượng</w:t>
      </w:r>
      <w:r w:rsidRPr="00E02686">
        <w:rPr>
          <w:rFonts w:ascii="Times New Roman" w:hAnsi="Times New Roman" w:cs="Times New Roman"/>
          <w:spacing w:val="20"/>
          <w:sz w:val="28"/>
          <w:szCs w:val="28"/>
        </w:rPr>
        <w:t xml:space="preserve"> </w:t>
      </w:r>
      <w:r w:rsidRPr="00E02686">
        <w:rPr>
          <w:rFonts w:ascii="Times New Roman" w:hAnsi="Times New Roman" w:cs="Times New Roman"/>
          <w:sz w:val="28"/>
          <w:szCs w:val="28"/>
        </w:rPr>
        <w:t>cho</w:t>
      </w:r>
      <w:r w:rsidRPr="00E02686">
        <w:rPr>
          <w:rFonts w:ascii="Times New Roman" w:hAnsi="Times New Roman" w:cs="Times New Roman"/>
          <w:spacing w:val="20"/>
          <w:sz w:val="28"/>
          <w:szCs w:val="28"/>
        </w:rPr>
        <w:t xml:space="preserve"> </w:t>
      </w:r>
      <w:r w:rsidRPr="00E02686">
        <w:rPr>
          <w:rFonts w:ascii="Times New Roman" w:hAnsi="Times New Roman" w:cs="Times New Roman"/>
          <w:sz w:val="28"/>
          <w:szCs w:val="28"/>
        </w:rPr>
        <w:t>phát</w:t>
      </w:r>
      <w:r w:rsidRPr="00E02686">
        <w:rPr>
          <w:rFonts w:ascii="Times New Roman" w:hAnsi="Times New Roman" w:cs="Times New Roman"/>
          <w:spacing w:val="20"/>
          <w:sz w:val="28"/>
          <w:szCs w:val="28"/>
        </w:rPr>
        <w:t xml:space="preserve"> </w:t>
      </w:r>
      <w:r w:rsidRPr="00E02686">
        <w:rPr>
          <w:rFonts w:ascii="Times New Roman" w:hAnsi="Times New Roman" w:cs="Times New Roman"/>
          <w:sz w:val="28"/>
          <w:szCs w:val="28"/>
        </w:rPr>
        <w:t>triển</w:t>
      </w:r>
    </w:p>
    <w:p w:rsidR="00301668" w:rsidRPr="00E02686" w:rsidRDefault="00301668" w:rsidP="002C2682">
      <w:pPr>
        <w:pStyle w:val="BodyText"/>
        <w:spacing w:before="4"/>
        <w:rPr>
          <w:sz w:val="28"/>
          <w:szCs w:val="28"/>
        </w:rPr>
      </w:pPr>
      <w:proofErr w:type="gramStart"/>
      <w:r w:rsidRPr="00E02686">
        <w:rPr>
          <w:sz w:val="28"/>
          <w:szCs w:val="28"/>
        </w:rPr>
        <w:t>ứng</w:t>
      </w:r>
      <w:proofErr w:type="gramEnd"/>
      <w:r w:rsidRPr="00E02686">
        <w:rPr>
          <w:sz w:val="28"/>
          <w:szCs w:val="28"/>
        </w:rPr>
        <w:t xml:space="preserve"> dụng Windows và web mà các ngôn ngữ có thể chia sẻ sử dụng.</w:t>
      </w:r>
    </w:p>
    <w:p w:rsidR="00301668" w:rsidRPr="00E02686" w:rsidRDefault="00301668" w:rsidP="002C2682">
      <w:pPr>
        <w:pStyle w:val="ListParagraph"/>
        <w:widowControl w:val="0"/>
        <w:numPr>
          <w:ilvl w:val="0"/>
          <w:numId w:val="5"/>
        </w:numPr>
        <w:tabs>
          <w:tab w:val="left" w:pos="1201"/>
        </w:tabs>
        <w:autoSpaceDE w:val="0"/>
        <w:autoSpaceDN w:val="0"/>
        <w:spacing w:before="64" w:after="0" w:line="240" w:lineRule="auto"/>
        <w:ind w:left="0" w:hanging="266"/>
        <w:contextualSpacing w:val="0"/>
        <w:rPr>
          <w:rFonts w:ascii="Times New Roman" w:hAnsi="Times New Roman" w:cs="Times New Roman"/>
          <w:sz w:val="28"/>
          <w:szCs w:val="28"/>
        </w:rPr>
      </w:pPr>
      <w:r w:rsidRPr="00E02686">
        <w:rPr>
          <w:rFonts w:ascii="Times New Roman" w:hAnsi="Times New Roman" w:cs="Times New Roman"/>
          <w:sz w:val="28"/>
          <w:szCs w:val="28"/>
        </w:rPr>
        <w:t xml:space="preserve">Bộ </w:t>
      </w:r>
      <w:proofErr w:type="gramStart"/>
      <w:r w:rsidRPr="00E02686">
        <w:rPr>
          <w:rFonts w:ascii="Times New Roman" w:hAnsi="Times New Roman" w:cs="Times New Roman"/>
          <w:sz w:val="28"/>
          <w:szCs w:val="28"/>
        </w:rPr>
        <w:t>thư</w:t>
      </w:r>
      <w:proofErr w:type="gramEnd"/>
      <w:r w:rsidRPr="00E02686">
        <w:rPr>
          <w:rFonts w:ascii="Times New Roman" w:hAnsi="Times New Roman" w:cs="Times New Roman"/>
          <w:sz w:val="28"/>
          <w:szCs w:val="28"/>
        </w:rPr>
        <w:t xml:space="preserve"> viện Framework Class Library -</w:t>
      </w:r>
      <w:r w:rsidRPr="00E02686">
        <w:rPr>
          <w:rFonts w:ascii="Times New Roman" w:hAnsi="Times New Roman" w:cs="Times New Roman"/>
          <w:spacing w:val="10"/>
          <w:sz w:val="28"/>
          <w:szCs w:val="28"/>
        </w:rPr>
        <w:t xml:space="preserve"> </w:t>
      </w:r>
      <w:r w:rsidRPr="00E02686">
        <w:rPr>
          <w:rFonts w:ascii="Times New Roman" w:hAnsi="Times New Roman" w:cs="Times New Roman"/>
          <w:sz w:val="28"/>
          <w:szCs w:val="28"/>
        </w:rPr>
        <w:t>FCL.</w:t>
      </w:r>
    </w:p>
    <w:p w:rsidR="00301668" w:rsidRPr="00E02686" w:rsidRDefault="00301668" w:rsidP="002C2682"/>
    <w:p w:rsidR="00301668" w:rsidRPr="00E02686" w:rsidRDefault="00301668" w:rsidP="002C2682">
      <w:r w:rsidRPr="00E02686">
        <w:rPr>
          <w:rFonts w:ascii="Times New Roman" w:hAnsi="Times New Roman" w:cs="Times New Roman"/>
          <w:noProof/>
          <w:sz w:val="28"/>
          <w:szCs w:val="28"/>
          <w:lang w:eastAsia="en-AU"/>
        </w:rPr>
        <w:drawing>
          <wp:anchor distT="0" distB="0" distL="0" distR="0" simplePos="0" relativeHeight="251661312" behindDoc="1" locked="0" layoutInCell="1" allowOverlap="1" wp14:anchorId="261D503D" wp14:editId="4D9C095A">
            <wp:simplePos x="0" y="0"/>
            <wp:positionH relativeFrom="page">
              <wp:posOffset>1996440</wp:posOffset>
            </wp:positionH>
            <wp:positionV relativeFrom="paragraph">
              <wp:posOffset>186690</wp:posOffset>
            </wp:positionV>
            <wp:extent cx="3167380" cy="248031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3167380" cy="2480310"/>
                    </a:xfrm>
                    <a:prstGeom prst="rect">
                      <a:avLst/>
                    </a:prstGeom>
                  </pic:spPr>
                </pic:pic>
              </a:graphicData>
            </a:graphic>
          </wp:anchor>
        </w:drawing>
      </w:r>
    </w:p>
    <w:p w:rsidR="00301668" w:rsidRPr="00E02686" w:rsidRDefault="00301668" w:rsidP="002C2682">
      <w:pPr>
        <w:spacing w:before="139"/>
        <w:ind w:firstLine="720"/>
        <w:rPr>
          <w:rFonts w:ascii="Times New Roman" w:hAnsi="Times New Roman" w:cs="Times New Roman"/>
          <w:b/>
          <w:sz w:val="28"/>
          <w:szCs w:val="28"/>
        </w:rPr>
      </w:pPr>
      <w:r w:rsidRPr="00E02686">
        <w:rPr>
          <w:rFonts w:ascii="Times New Roman" w:hAnsi="Times New Roman" w:cs="Times New Roman"/>
          <w:b/>
          <w:w w:val="105"/>
          <w:sz w:val="28"/>
          <w:szCs w:val="28"/>
        </w:rPr>
        <w:t>Hình 1-1 Kiến trúc khung ứng dụng .Net</w:t>
      </w:r>
    </w:p>
    <w:p w:rsidR="00301668" w:rsidRPr="00E02686" w:rsidRDefault="00301668" w:rsidP="002C2682">
      <w:pPr>
        <w:pStyle w:val="BodyText"/>
        <w:spacing w:line="244" w:lineRule="auto"/>
        <w:ind w:right="143"/>
        <w:rPr>
          <w:sz w:val="28"/>
          <w:szCs w:val="28"/>
        </w:rPr>
      </w:pPr>
      <w:r w:rsidRPr="00E02686">
        <w:rPr>
          <w:sz w:val="28"/>
          <w:szCs w:val="28"/>
        </w:rPr>
        <w:t xml:space="preserve">Thành phần quan trọng nhất của .NET Framework là CLR, nó cung cấp môi </w:t>
      </w:r>
      <w:r w:rsidRPr="00E02686">
        <w:rPr>
          <w:sz w:val="28"/>
          <w:szCs w:val="28"/>
        </w:rPr>
        <w:lastRenderedPageBreak/>
        <w:t xml:space="preserve">trường cho ứng dụng thực thi, CLR là một máy ảo, tương tự máy ảo Java. CLR kích </w:t>
      </w:r>
      <w:proofErr w:type="gramStart"/>
      <w:r w:rsidRPr="00E02686">
        <w:rPr>
          <w:sz w:val="28"/>
          <w:szCs w:val="28"/>
        </w:rPr>
        <w:t>hoạt  đối</w:t>
      </w:r>
      <w:proofErr w:type="gramEnd"/>
      <w:r w:rsidRPr="00E02686">
        <w:rPr>
          <w:spacing w:val="7"/>
          <w:sz w:val="28"/>
          <w:szCs w:val="28"/>
        </w:rPr>
        <w:t xml:space="preserve"> </w:t>
      </w:r>
      <w:r w:rsidRPr="00E02686">
        <w:rPr>
          <w:sz w:val="28"/>
          <w:szCs w:val="28"/>
        </w:rPr>
        <w:t>tượng,</w:t>
      </w:r>
      <w:r w:rsidRPr="00E02686">
        <w:rPr>
          <w:spacing w:val="7"/>
          <w:sz w:val="28"/>
          <w:szCs w:val="28"/>
        </w:rPr>
        <w:t xml:space="preserve"> </w:t>
      </w:r>
      <w:r w:rsidRPr="00E02686">
        <w:rPr>
          <w:sz w:val="28"/>
          <w:szCs w:val="28"/>
        </w:rPr>
        <w:t>thực</w:t>
      </w:r>
      <w:r w:rsidRPr="00E02686">
        <w:rPr>
          <w:spacing w:val="6"/>
          <w:sz w:val="28"/>
          <w:szCs w:val="28"/>
        </w:rPr>
        <w:t xml:space="preserve"> </w:t>
      </w:r>
      <w:r w:rsidRPr="00E02686">
        <w:rPr>
          <w:sz w:val="28"/>
          <w:szCs w:val="28"/>
        </w:rPr>
        <w:t>hiện</w:t>
      </w:r>
      <w:r w:rsidRPr="00E02686">
        <w:rPr>
          <w:spacing w:val="6"/>
          <w:sz w:val="28"/>
          <w:szCs w:val="28"/>
        </w:rPr>
        <w:t xml:space="preserve"> </w:t>
      </w:r>
      <w:r w:rsidRPr="00E02686">
        <w:rPr>
          <w:sz w:val="28"/>
          <w:szCs w:val="28"/>
        </w:rPr>
        <w:t>kiểm</w:t>
      </w:r>
      <w:r w:rsidRPr="00E02686">
        <w:rPr>
          <w:spacing w:val="4"/>
          <w:sz w:val="28"/>
          <w:szCs w:val="28"/>
        </w:rPr>
        <w:t xml:space="preserve"> </w:t>
      </w:r>
      <w:r w:rsidRPr="00E02686">
        <w:rPr>
          <w:sz w:val="28"/>
          <w:szCs w:val="28"/>
        </w:rPr>
        <w:t>tra</w:t>
      </w:r>
      <w:r w:rsidRPr="00E02686">
        <w:rPr>
          <w:spacing w:val="7"/>
          <w:sz w:val="28"/>
          <w:szCs w:val="28"/>
        </w:rPr>
        <w:t xml:space="preserve"> </w:t>
      </w:r>
      <w:r w:rsidRPr="00E02686">
        <w:rPr>
          <w:sz w:val="28"/>
          <w:szCs w:val="28"/>
        </w:rPr>
        <w:t>bảo</w:t>
      </w:r>
      <w:r w:rsidRPr="00E02686">
        <w:rPr>
          <w:spacing w:val="4"/>
          <w:sz w:val="28"/>
          <w:szCs w:val="28"/>
        </w:rPr>
        <w:t xml:space="preserve"> </w:t>
      </w:r>
      <w:r w:rsidRPr="00E02686">
        <w:rPr>
          <w:sz w:val="28"/>
          <w:szCs w:val="28"/>
        </w:rPr>
        <w:t>mật,</w:t>
      </w:r>
      <w:r w:rsidRPr="00E02686">
        <w:rPr>
          <w:spacing w:val="7"/>
          <w:sz w:val="28"/>
          <w:szCs w:val="28"/>
        </w:rPr>
        <w:t xml:space="preserve"> </w:t>
      </w:r>
      <w:r w:rsidRPr="00E02686">
        <w:rPr>
          <w:sz w:val="28"/>
          <w:szCs w:val="28"/>
        </w:rPr>
        <w:t>cấp</w:t>
      </w:r>
      <w:r w:rsidRPr="00E02686">
        <w:rPr>
          <w:spacing w:val="5"/>
          <w:sz w:val="28"/>
          <w:szCs w:val="28"/>
        </w:rPr>
        <w:t xml:space="preserve"> </w:t>
      </w:r>
      <w:r w:rsidRPr="00E02686">
        <w:rPr>
          <w:sz w:val="28"/>
          <w:szCs w:val="28"/>
        </w:rPr>
        <w:t>phát</w:t>
      </w:r>
      <w:r w:rsidRPr="00E02686">
        <w:rPr>
          <w:spacing w:val="8"/>
          <w:sz w:val="28"/>
          <w:szCs w:val="28"/>
        </w:rPr>
        <w:t xml:space="preserve"> </w:t>
      </w:r>
      <w:r w:rsidRPr="00E02686">
        <w:rPr>
          <w:sz w:val="28"/>
          <w:szCs w:val="28"/>
        </w:rPr>
        <w:t>bộ</w:t>
      </w:r>
      <w:r w:rsidRPr="00E02686">
        <w:rPr>
          <w:spacing w:val="4"/>
          <w:sz w:val="28"/>
          <w:szCs w:val="28"/>
        </w:rPr>
        <w:t xml:space="preserve"> </w:t>
      </w:r>
      <w:r w:rsidRPr="00E02686">
        <w:rPr>
          <w:sz w:val="28"/>
          <w:szCs w:val="28"/>
        </w:rPr>
        <w:t>nhớ,</w:t>
      </w:r>
      <w:r w:rsidRPr="00E02686">
        <w:rPr>
          <w:spacing w:val="7"/>
          <w:sz w:val="28"/>
          <w:szCs w:val="28"/>
        </w:rPr>
        <w:t xml:space="preserve"> </w:t>
      </w:r>
      <w:r w:rsidRPr="00E02686">
        <w:rPr>
          <w:sz w:val="28"/>
          <w:szCs w:val="28"/>
        </w:rPr>
        <w:t>thực</w:t>
      </w:r>
      <w:r w:rsidRPr="00E02686">
        <w:rPr>
          <w:spacing w:val="7"/>
          <w:sz w:val="28"/>
          <w:szCs w:val="28"/>
        </w:rPr>
        <w:t xml:space="preserve"> </w:t>
      </w:r>
      <w:r w:rsidRPr="00E02686">
        <w:rPr>
          <w:sz w:val="28"/>
          <w:szCs w:val="28"/>
        </w:rPr>
        <w:t>thi</w:t>
      </w:r>
      <w:r w:rsidRPr="00E02686">
        <w:rPr>
          <w:spacing w:val="6"/>
          <w:sz w:val="28"/>
          <w:szCs w:val="28"/>
        </w:rPr>
        <w:t xml:space="preserve"> </w:t>
      </w:r>
      <w:r w:rsidRPr="00E02686">
        <w:rPr>
          <w:sz w:val="28"/>
          <w:szCs w:val="28"/>
        </w:rPr>
        <w:t>và</w:t>
      </w:r>
      <w:r w:rsidRPr="00E02686">
        <w:rPr>
          <w:spacing w:val="8"/>
          <w:sz w:val="28"/>
          <w:szCs w:val="28"/>
        </w:rPr>
        <w:t xml:space="preserve"> </w:t>
      </w:r>
      <w:r w:rsidRPr="00E02686">
        <w:rPr>
          <w:sz w:val="28"/>
          <w:szCs w:val="28"/>
        </w:rPr>
        <w:t>thu</w:t>
      </w:r>
      <w:r w:rsidRPr="00E02686">
        <w:rPr>
          <w:spacing w:val="6"/>
          <w:sz w:val="28"/>
          <w:szCs w:val="28"/>
        </w:rPr>
        <w:t xml:space="preserve"> </w:t>
      </w:r>
      <w:r w:rsidRPr="00E02686">
        <w:rPr>
          <w:sz w:val="28"/>
          <w:szCs w:val="28"/>
        </w:rPr>
        <w:t>dọn</w:t>
      </w:r>
      <w:r w:rsidRPr="00E02686">
        <w:rPr>
          <w:spacing w:val="5"/>
          <w:sz w:val="28"/>
          <w:szCs w:val="28"/>
        </w:rPr>
        <w:t xml:space="preserve"> </w:t>
      </w:r>
      <w:r w:rsidRPr="00E02686">
        <w:rPr>
          <w:sz w:val="28"/>
          <w:szCs w:val="28"/>
        </w:rPr>
        <w:t>chúng.</w:t>
      </w:r>
    </w:p>
    <w:p w:rsidR="00301668" w:rsidRPr="00E02686" w:rsidRDefault="00301668" w:rsidP="002C2682">
      <w:pPr>
        <w:pStyle w:val="BodyText"/>
        <w:spacing w:before="150"/>
        <w:rPr>
          <w:sz w:val="28"/>
          <w:szCs w:val="28"/>
        </w:rPr>
      </w:pPr>
      <w:r w:rsidRPr="00E02686">
        <w:rPr>
          <w:sz w:val="28"/>
          <w:szCs w:val="28"/>
        </w:rPr>
        <w:t>Trong Hình 1-1 tầng trên của CLR bao gồm:</w:t>
      </w:r>
    </w:p>
    <w:p w:rsidR="00301668" w:rsidRPr="00E02686" w:rsidRDefault="00301668" w:rsidP="002C2682">
      <w:pPr>
        <w:pStyle w:val="ListParagraph"/>
        <w:widowControl w:val="0"/>
        <w:numPr>
          <w:ilvl w:val="0"/>
          <w:numId w:val="5"/>
        </w:numPr>
        <w:tabs>
          <w:tab w:val="left" w:pos="1201"/>
        </w:tabs>
        <w:autoSpaceDE w:val="0"/>
        <w:autoSpaceDN w:val="0"/>
        <w:spacing w:before="80" w:after="0" w:line="240" w:lineRule="auto"/>
        <w:ind w:left="0" w:hanging="266"/>
        <w:contextualSpacing w:val="0"/>
        <w:rPr>
          <w:rFonts w:ascii="Times New Roman" w:hAnsi="Times New Roman" w:cs="Times New Roman"/>
          <w:sz w:val="28"/>
          <w:szCs w:val="28"/>
        </w:rPr>
      </w:pPr>
      <w:r w:rsidRPr="00E02686">
        <w:rPr>
          <w:rFonts w:ascii="Times New Roman" w:hAnsi="Times New Roman" w:cs="Times New Roman"/>
          <w:sz w:val="28"/>
          <w:szCs w:val="28"/>
        </w:rPr>
        <w:t>Các lớp cơ</w:t>
      </w:r>
      <w:r w:rsidRPr="00E02686">
        <w:rPr>
          <w:rFonts w:ascii="Times New Roman" w:hAnsi="Times New Roman" w:cs="Times New Roman"/>
          <w:spacing w:val="3"/>
          <w:sz w:val="28"/>
          <w:szCs w:val="28"/>
        </w:rPr>
        <w:t xml:space="preserve"> </w:t>
      </w:r>
      <w:r w:rsidRPr="00E02686">
        <w:rPr>
          <w:rFonts w:ascii="Times New Roman" w:hAnsi="Times New Roman" w:cs="Times New Roman"/>
          <w:sz w:val="28"/>
          <w:szCs w:val="28"/>
        </w:rPr>
        <w:t>sở</w:t>
      </w:r>
    </w:p>
    <w:p w:rsidR="00301668" w:rsidRPr="00E02686" w:rsidRDefault="00301668" w:rsidP="002C2682">
      <w:pPr>
        <w:pStyle w:val="ListParagraph"/>
        <w:widowControl w:val="0"/>
        <w:numPr>
          <w:ilvl w:val="0"/>
          <w:numId w:val="5"/>
        </w:numPr>
        <w:tabs>
          <w:tab w:val="left" w:pos="1201"/>
        </w:tabs>
        <w:autoSpaceDE w:val="0"/>
        <w:autoSpaceDN w:val="0"/>
        <w:spacing w:before="63" w:after="0" w:line="240" w:lineRule="auto"/>
        <w:ind w:left="0" w:hanging="266"/>
        <w:contextualSpacing w:val="0"/>
        <w:rPr>
          <w:rFonts w:ascii="Times New Roman" w:hAnsi="Times New Roman" w:cs="Times New Roman"/>
          <w:sz w:val="28"/>
          <w:szCs w:val="28"/>
        </w:rPr>
      </w:pPr>
      <w:r w:rsidRPr="00E02686">
        <w:rPr>
          <w:rFonts w:ascii="Times New Roman" w:hAnsi="Times New Roman" w:cs="Times New Roman"/>
          <w:sz w:val="28"/>
          <w:szCs w:val="28"/>
        </w:rPr>
        <w:t>Các lớp dữ liệu và</w:t>
      </w:r>
      <w:r w:rsidRPr="00E02686">
        <w:rPr>
          <w:rFonts w:ascii="Times New Roman" w:hAnsi="Times New Roman" w:cs="Times New Roman"/>
          <w:spacing w:val="6"/>
          <w:sz w:val="28"/>
          <w:szCs w:val="28"/>
        </w:rPr>
        <w:t xml:space="preserve"> </w:t>
      </w:r>
      <w:r w:rsidRPr="00E02686">
        <w:rPr>
          <w:rFonts w:ascii="Times New Roman" w:hAnsi="Times New Roman" w:cs="Times New Roman"/>
          <w:sz w:val="28"/>
          <w:szCs w:val="28"/>
        </w:rPr>
        <w:t>XML</w:t>
      </w:r>
    </w:p>
    <w:p w:rsidR="00301668" w:rsidRPr="00E02686" w:rsidRDefault="00301668" w:rsidP="002C2682">
      <w:pPr>
        <w:pStyle w:val="ListParagraph"/>
        <w:widowControl w:val="0"/>
        <w:numPr>
          <w:ilvl w:val="0"/>
          <w:numId w:val="5"/>
        </w:numPr>
        <w:tabs>
          <w:tab w:val="left" w:pos="1201"/>
        </w:tabs>
        <w:autoSpaceDE w:val="0"/>
        <w:autoSpaceDN w:val="0"/>
        <w:spacing w:before="61" w:after="0" w:line="240" w:lineRule="auto"/>
        <w:ind w:left="0" w:hanging="266"/>
        <w:contextualSpacing w:val="0"/>
        <w:rPr>
          <w:rFonts w:ascii="Times New Roman" w:hAnsi="Times New Roman" w:cs="Times New Roman"/>
          <w:sz w:val="28"/>
          <w:szCs w:val="28"/>
        </w:rPr>
      </w:pPr>
      <w:r w:rsidRPr="00E02686">
        <w:rPr>
          <w:rFonts w:ascii="Times New Roman" w:hAnsi="Times New Roman" w:cs="Times New Roman"/>
          <w:sz w:val="28"/>
          <w:szCs w:val="28"/>
        </w:rPr>
        <w:t>Các lớp cho dịch vụ web, web form, và Windows</w:t>
      </w:r>
      <w:r w:rsidRPr="00E02686">
        <w:rPr>
          <w:rFonts w:ascii="Times New Roman" w:hAnsi="Times New Roman" w:cs="Times New Roman"/>
          <w:spacing w:val="19"/>
          <w:sz w:val="28"/>
          <w:szCs w:val="28"/>
        </w:rPr>
        <w:t xml:space="preserve"> </w:t>
      </w:r>
      <w:r w:rsidRPr="00E02686">
        <w:rPr>
          <w:rFonts w:ascii="Times New Roman" w:hAnsi="Times New Roman" w:cs="Times New Roman"/>
          <w:sz w:val="28"/>
          <w:szCs w:val="28"/>
        </w:rPr>
        <w:t>form.</w:t>
      </w:r>
    </w:p>
    <w:p w:rsidR="00301668" w:rsidRPr="00E02686" w:rsidRDefault="00301668" w:rsidP="002C2682">
      <w:pPr>
        <w:pStyle w:val="BodyText"/>
        <w:spacing w:before="136" w:line="244" w:lineRule="auto"/>
        <w:ind w:right="144"/>
        <w:rPr>
          <w:sz w:val="28"/>
          <w:szCs w:val="28"/>
        </w:rPr>
      </w:pPr>
      <w:r w:rsidRPr="00E02686">
        <w:rPr>
          <w:sz w:val="28"/>
          <w:szCs w:val="28"/>
        </w:rPr>
        <w:t>Các lớp này được gọi chung là FCL, Framework Class Library</w:t>
      </w:r>
      <w:proofErr w:type="gramStart"/>
      <w:r w:rsidRPr="00E02686">
        <w:rPr>
          <w:sz w:val="28"/>
          <w:szCs w:val="28"/>
        </w:rPr>
        <w:t>,  cung</w:t>
      </w:r>
      <w:proofErr w:type="gramEnd"/>
      <w:r w:rsidRPr="00E02686">
        <w:rPr>
          <w:sz w:val="28"/>
          <w:szCs w:val="28"/>
        </w:rPr>
        <w:t xml:space="preserve">  cấp  API hướng</w:t>
      </w:r>
      <w:r w:rsidRPr="00E02686">
        <w:rPr>
          <w:spacing w:val="5"/>
          <w:sz w:val="28"/>
          <w:szCs w:val="28"/>
        </w:rPr>
        <w:t xml:space="preserve"> </w:t>
      </w:r>
      <w:r w:rsidRPr="00E02686">
        <w:rPr>
          <w:sz w:val="28"/>
          <w:szCs w:val="28"/>
        </w:rPr>
        <w:t>đối</w:t>
      </w:r>
      <w:r w:rsidRPr="00E02686">
        <w:rPr>
          <w:spacing w:val="7"/>
          <w:sz w:val="28"/>
          <w:szCs w:val="28"/>
        </w:rPr>
        <w:t xml:space="preserve"> </w:t>
      </w:r>
      <w:r w:rsidRPr="00E02686">
        <w:rPr>
          <w:sz w:val="28"/>
          <w:szCs w:val="28"/>
        </w:rPr>
        <w:t>tượng</w:t>
      </w:r>
      <w:r w:rsidRPr="00E02686">
        <w:rPr>
          <w:spacing w:val="6"/>
          <w:sz w:val="28"/>
          <w:szCs w:val="28"/>
        </w:rPr>
        <w:t xml:space="preserve"> </w:t>
      </w:r>
      <w:r w:rsidRPr="00E02686">
        <w:rPr>
          <w:sz w:val="28"/>
          <w:szCs w:val="28"/>
        </w:rPr>
        <w:t>cho</w:t>
      </w:r>
      <w:r w:rsidRPr="00E02686">
        <w:rPr>
          <w:spacing w:val="6"/>
          <w:sz w:val="28"/>
          <w:szCs w:val="28"/>
        </w:rPr>
        <w:t xml:space="preserve"> </w:t>
      </w:r>
      <w:r w:rsidRPr="00E02686">
        <w:rPr>
          <w:sz w:val="28"/>
          <w:szCs w:val="28"/>
        </w:rPr>
        <w:t>tất</w:t>
      </w:r>
      <w:r w:rsidRPr="00E02686">
        <w:rPr>
          <w:spacing w:val="6"/>
          <w:sz w:val="28"/>
          <w:szCs w:val="28"/>
        </w:rPr>
        <w:t xml:space="preserve"> </w:t>
      </w:r>
      <w:r w:rsidRPr="00E02686">
        <w:rPr>
          <w:sz w:val="28"/>
          <w:szCs w:val="28"/>
        </w:rPr>
        <w:t>cả</w:t>
      </w:r>
      <w:r w:rsidRPr="00E02686">
        <w:rPr>
          <w:spacing w:val="8"/>
          <w:sz w:val="28"/>
          <w:szCs w:val="28"/>
        </w:rPr>
        <w:t xml:space="preserve"> </w:t>
      </w:r>
      <w:r w:rsidRPr="00E02686">
        <w:rPr>
          <w:sz w:val="28"/>
          <w:szCs w:val="28"/>
        </w:rPr>
        <w:t>các</w:t>
      </w:r>
      <w:r w:rsidRPr="00E02686">
        <w:rPr>
          <w:spacing w:val="7"/>
          <w:sz w:val="28"/>
          <w:szCs w:val="28"/>
        </w:rPr>
        <w:t xml:space="preserve"> </w:t>
      </w:r>
      <w:r w:rsidRPr="00E02686">
        <w:rPr>
          <w:sz w:val="28"/>
          <w:szCs w:val="28"/>
        </w:rPr>
        <w:t>chức</w:t>
      </w:r>
      <w:r w:rsidRPr="00E02686">
        <w:rPr>
          <w:spacing w:val="7"/>
          <w:sz w:val="28"/>
          <w:szCs w:val="28"/>
        </w:rPr>
        <w:t xml:space="preserve"> </w:t>
      </w:r>
      <w:r w:rsidRPr="00E02686">
        <w:rPr>
          <w:sz w:val="28"/>
          <w:szCs w:val="28"/>
        </w:rPr>
        <w:t>năng</w:t>
      </w:r>
      <w:r w:rsidRPr="00E02686">
        <w:rPr>
          <w:spacing w:val="6"/>
          <w:sz w:val="28"/>
          <w:szCs w:val="28"/>
        </w:rPr>
        <w:t xml:space="preserve"> </w:t>
      </w:r>
      <w:r w:rsidRPr="00E02686">
        <w:rPr>
          <w:sz w:val="28"/>
          <w:szCs w:val="28"/>
        </w:rPr>
        <w:t>của</w:t>
      </w:r>
      <w:r w:rsidRPr="00E02686">
        <w:rPr>
          <w:spacing w:val="7"/>
          <w:sz w:val="28"/>
          <w:szCs w:val="28"/>
        </w:rPr>
        <w:t xml:space="preserve"> </w:t>
      </w:r>
      <w:r w:rsidRPr="00E02686">
        <w:rPr>
          <w:sz w:val="28"/>
          <w:szCs w:val="28"/>
        </w:rPr>
        <w:t>.NET</w:t>
      </w:r>
      <w:r w:rsidRPr="00E02686">
        <w:rPr>
          <w:spacing w:val="6"/>
          <w:sz w:val="28"/>
          <w:szCs w:val="28"/>
        </w:rPr>
        <w:t xml:space="preserve"> </w:t>
      </w:r>
      <w:r w:rsidRPr="00E02686">
        <w:rPr>
          <w:sz w:val="28"/>
          <w:szCs w:val="28"/>
        </w:rPr>
        <w:t>Framework</w:t>
      </w:r>
      <w:r w:rsidRPr="00E02686">
        <w:rPr>
          <w:spacing w:val="5"/>
          <w:sz w:val="28"/>
          <w:szCs w:val="28"/>
        </w:rPr>
        <w:t xml:space="preserve"> </w:t>
      </w:r>
      <w:r w:rsidRPr="00E02686">
        <w:rPr>
          <w:sz w:val="28"/>
          <w:szCs w:val="28"/>
        </w:rPr>
        <w:t>(hơn</w:t>
      </w:r>
      <w:r w:rsidRPr="00E02686">
        <w:rPr>
          <w:spacing w:val="6"/>
          <w:sz w:val="28"/>
          <w:szCs w:val="28"/>
        </w:rPr>
        <w:t xml:space="preserve"> </w:t>
      </w:r>
      <w:r w:rsidRPr="00E02686">
        <w:rPr>
          <w:sz w:val="28"/>
          <w:szCs w:val="28"/>
        </w:rPr>
        <w:t>5000</w:t>
      </w:r>
      <w:r w:rsidRPr="00E02686">
        <w:rPr>
          <w:spacing w:val="6"/>
          <w:sz w:val="28"/>
          <w:szCs w:val="28"/>
        </w:rPr>
        <w:t xml:space="preserve"> </w:t>
      </w:r>
      <w:r w:rsidRPr="00E02686">
        <w:rPr>
          <w:sz w:val="28"/>
          <w:szCs w:val="28"/>
        </w:rPr>
        <w:t>lớp).</w:t>
      </w:r>
    </w:p>
    <w:p w:rsidR="00301668" w:rsidRPr="00E02686" w:rsidRDefault="00301668" w:rsidP="002C2682">
      <w:pPr>
        <w:pStyle w:val="BodyText"/>
        <w:spacing w:before="149" w:line="244" w:lineRule="auto"/>
        <w:ind w:right="143"/>
        <w:rPr>
          <w:sz w:val="28"/>
          <w:szCs w:val="28"/>
        </w:rPr>
      </w:pPr>
      <w:r w:rsidRPr="00E02686">
        <w:rPr>
          <w:sz w:val="28"/>
          <w:szCs w:val="28"/>
        </w:rPr>
        <w:t>Các lớp cơ sở tương tự với các lớp trong Java. Các lớp này hỗ trợ các thao tác nhập xuất, thao tác chuổi, văn bản, quản lý bảo mật, truyền thông mạng, quản lý tiểu trình và các chức năng tổng hợp khác …</w:t>
      </w:r>
    </w:p>
    <w:p w:rsidR="00301668" w:rsidRPr="00E02686" w:rsidRDefault="00301668" w:rsidP="002C2682">
      <w:pPr>
        <w:pStyle w:val="BodyText"/>
        <w:spacing w:before="151" w:line="244" w:lineRule="auto"/>
        <w:ind w:right="143"/>
        <w:rPr>
          <w:sz w:val="28"/>
          <w:szCs w:val="28"/>
        </w:rPr>
      </w:pPr>
      <w:r w:rsidRPr="00E02686">
        <w:rPr>
          <w:sz w:val="28"/>
          <w:szCs w:val="28"/>
        </w:rPr>
        <w:t xml:space="preserve">Trên mức này là lớp dữ liệu và XML. Lớp dữ liệu hỗ trợ việc thao tác các dữ </w:t>
      </w:r>
      <w:proofErr w:type="gramStart"/>
      <w:r w:rsidRPr="00E02686">
        <w:rPr>
          <w:sz w:val="28"/>
          <w:szCs w:val="28"/>
        </w:rPr>
        <w:t>liệu  trên</w:t>
      </w:r>
      <w:proofErr w:type="gramEnd"/>
      <w:r w:rsidRPr="00E02686">
        <w:rPr>
          <w:sz w:val="28"/>
          <w:szCs w:val="28"/>
        </w:rPr>
        <w:t xml:space="preserve"> cơ sở dữ liệu. Các lớp này bao gồm các lớp SQL (Structure Query Language: ngôn ngữ truy vấn có cấu trúc) cho phép ta thao tác dữ liệu thông qua một giao tiếp SQL chuẩn. Ngoài ra còn một tập các lớp gọi là ADO.Net cũng cho phép thao tác   dữ</w:t>
      </w:r>
      <w:r w:rsidRPr="00E02686">
        <w:rPr>
          <w:spacing w:val="5"/>
          <w:sz w:val="28"/>
          <w:szCs w:val="28"/>
        </w:rPr>
        <w:t xml:space="preserve"> </w:t>
      </w:r>
      <w:r w:rsidRPr="00E02686">
        <w:rPr>
          <w:sz w:val="28"/>
          <w:szCs w:val="28"/>
        </w:rPr>
        <w:t>liệu.</w:t>
      </w:r>
      <w:r w:rsidRPr="00E02686">
        <w:rPr>
          <w:spacing w:val="5"/>
          <w:sz w:val="28"/>
          <w:szCs w:val="28"/>
        </w:rPr>
        <w:t xml:space="preserve"> </w:t>
      </w:r>
      <w:r w:rsidRPr="00E02686">
        <w:rPr>
          <w:sz w:val="28"/>
          <w:szCs w:val="28"/>
        </w:rPr>
        <w:t>Lớp</w:t>
      </w:r>
      <w:r w:rsidRPr="00E02686">
        <w:rPr>
          <w:spacing w:val="6"/>
          <w:sz w:val="28"/>
          <w:szCs w:val="28"/>
        </w:rPr>
        <w:t xml:space="preserve"> </w:t>
      </w:r>
      <w:r w:rsidRPr="00E02686">
        <w:rPr>
          <w:sz w:val="28"/>
          <w:szCs w:val="28"/>
        </w:rPr>
        <w:t>XML</w:t>
      </w:r>
      <w:r w:rsidRPr="00E02686">
        <w:rPr>
          <w:spacing w:val="5"/>
          <w:sz w:val="28"/>
          <w:szCs w:val="28"/>
        </w:rPr>
        <w:t xml:space="preserve"> </w:t>
      </w:r>
      <w:r w:rsidRPr="00E02686">
        <w:rPr>
          <w:sz w:val="28"/>
          <w:szCs w:val="28"/>
        </w:rPr>
        <w:t>hỗ</w:t>
      </w:r>
      <w:r w:rsidRPr="00E02686">
        <w:rPr>
          <w:spacing w:val="3"/>
          <w:sz w:val="28"/>
          <w:szCs w:val="28"/>
        </w:rPr>
        <w:t xml:space="preserve"> </w:t>
      </w:r>
      <w:r w:rsidRPr="00E02686">
        <w:rPr>
          <w:sz w:val="28"/>
          <w:szCs w:val="28"/>
        </w:rPr>
        <w:t>trợ</w:t>
      </w:r>
      <w:r w:rsidRPr="00E02686">
        <w:rPr>
          <w:spacing w:val="6"/>
          <w:sz w:val="28"/>
          <w:szCs w:val="28"/>
        </w:rPr>
        <w:t xml:space="preserve"> </w:t>
      </w:r>
      <w:r w:rsidRPr="00E02686">
        <w:rPr>
          <w:sz w:val="28"/>
          <w:szCs w:val="28"/>
        </w:rPr>
        <w:t>thao</w:t>
      </w:r>
      <w:r w:rsidRPr="00E02686">
        <w:rPr>
          <w:spacing w:val="5"/>
          <w:sz w:val="28"/>
          <w:szCs w:val="28"/>
        </w:rPr>
        <w:t xml:space="preserve"> </w:t>
      </w:r>
      <w:r w:rsidRPr="00E02686">
        <w:rPr>
          <w:sz w:val="28"/>
          <w:szCs w:val="28"/>
        </w:rPr>
        <w:t>tác</w:t>
      </w:r>
      <w:r w:rsidRPr="00E02686">
        <w:rPr>
          <w:spacing w:val="6"/>
          <w:sz w:val="28"/>
          <w:szCs w:val="28"/>
        </w:rPr>
        <w:t xml:space="preserve"> </w:t>
      </w:r>
      <w:r w:rsidRPr="00E02686">
        <w:rPr>
          <w:sz w:val="28"/>
          <w:szCs w:val="28"/>
        </w:rPr>
        <w:t>dữ</w:t>
      </w:r>
      <w:r w:rsidRPr="00E02686">
        <w:rPr>
          <w:spacing w:val="6"/>
          <w:sz w:val="28"/>
          <w:szCs w:val="28"/>
        </w:rPr>
        <w:t xml:space="preserve"> </w:t>
      </w:r>
      <w:r w:rsidRPr="00E02686">
        <w:rPr>
          <w:sz w:val="28"/>
          <w:szCs w:val="28"/>
        </w:rPr>
        <w:t>liệu</w:t>
      </w:r>
      <w:r w:rsidRPr="00E02686">
        <w:rPr>
          <w:spacing w:val="4"/>
          <w:sz w:val="28"/>
          <w:szCs w:val="28"/>
        </w:rPr>
        <w:t xml:space="preserve"> </w:t>
      </w:r>
      <w:r w:rsidRPr="00E02686">
        <w:rPr>
          <w:sz w:val="28"/>
          <w:szCs w:val="28"/>
        </w:rPr>
        <w:t>XML,</w:t>
      </w:r>
      <w:r w:rsidRPr="00E02686">
        <w:rPr>
          <w:spacing w:val="4"/>
          <w:sz w:val="28"/>
          <w:szCs w:val="28"/>
        </w:rPr>
        <w:t xml:space="preserve"> </w:t>
      </w:r>
      <w:r w:rsidRPr="00E02686">
        <w:rPr>
          <w:sz w:val="28"/>
          <w:szCs w:val="28"/>
        </w:rPr>
        <w:t>tìm</w:t>
      </w:r>
      <w:r w:rsidRPr="00E02686">
        <w:rPr>
          <w:spacing w:val="2"/>
          <w:sz w:val="28"/>
          <w:szCs w:val="28"/>
        </w:rPr>
        <w:t xml:space="preserve"> </w:t>
      </w:r>
      <w:r w:rsidRPr="00E02686">
        <w:rPr>
          <w:sz w:val="28"/>
          <w:szCs w:val="28"/>
        </w:rPr>
        <w:t>kiếm</w:t>
      </w:r>
      <w:r w:rsidRPr="00E02686">
        <w:rPr>
          <w:spacing w:val="3"/>
          <w:sz w:val="28"/>
          <w:szCs w:val="28"/>
        </w:rPr>
        <w:t xml:space="preserve"> </w:t>
      </w:r>
      <w:r w:rsidRPr="00E02686">
        <w:rPr>
          <w:sz w:val="28"/>
          <w:szCs w:val="28"/>
        </w:rPr>
        <w:t>và</w:t>
      </w:r>
      <w:r w:rsidRPr="00E02686">
        <w:rPr>
          <w:spacing w:val="4"/>
          <w:sz w:val="28"/>
          <w:szCs w:val="28"/>
        </w:rPr>
        <w:t xml:space="preserve"> </w:t>
      </w:r>
      <w:r w:rsidRPr="00E02686">
        <w:rPr>
          <w:sz w:val="28"/>
          <w:szCs w:val="28"/>
        </w:rPr>
        <w:t>diễn</w:t>
      </w:r>
      <w:r w:rsidRPr="00E02686">
        <w:rPr>
          <w:spacing w:val="5"/>
          <w:sz w:val="28"/>
          <w:szCs w:val="28"/>
        </w:rPr>
        <w:t xml:space="preserve"> </w:t>
      </w:r>
      <w:r w:rsidRPr="00E02686">
        <w:rPr>
          <w:sz w:val="28"/>
          <w:szCs w:val="28"/>
        </w:rPr>
        <w:t>dịch</w:t>
      </w:r>
      <w:r w:rsidRPr="00E02686">
        <w:rPr>
          <w:spacing w:val="6"/>
          <w:sz w:val="28"/>
          <w:szCs w:val="28"/>
        </w:rPr>
        <w:t xml:space="preserve"> </w:t>
      </w:r>
      <w:r w:rsidRPr="00E02686">
        <w:rPr>
          <w:sz w:val="28"/>
          <w:szCs w:val="28"/>
        </w:rPr>
        <w:t>XML.</w:t>
      </w:r>
    </w:p>
    <w:p w:rsidR="00301668" w:rsidRDefault="00301668" w:rsidP="002C2682">
      <w:pPr>
        <w:pStyle w:val="BodyText"/>
        <w:spacing w:before="149" w:line="244" w:lineRule="auto"/>
        <w:ind w:right="142"/>
        <w:rPr>
          <w:sz w:val="28"/>
          <w:szCs w:val="28"/>
        </w:rPr>
      </w:pPr>
      <w:r w:rsidRPr="00E02686">
        <w:rPr>
          <w:sz w:val="28"/>
          <w:szCs w:val="28"/>
        </w:rPr>
        <w:t>Trên lớp dữ liệu và XML là lớp hỗ trợ xây dựng các ứng dụng Windows (Windows forms), ứng dụng Web (Web forms) và dịch vụ Web (Web services).</w:t>
      </w:r>
    </w:p>
    <w:p w:rsidR="00301668" w:rsidRPr="00E02686" w:rsidRDefault="00301668" w:rsidP="002C2682">
      <w:pPr>
        <w:pStyle w:val="Heading3"/>
        <w:numPr>
          <w:ilvl w:val="1"/>
          <w:numId w:val="6"/>
        </w:numPr>
        <w:tabs>
          <w:tab w:val="left" w:pos="1351"/>
        </w:tabs>
        <w:spacing w:before="204"/>
        <w:ind w:left="0" w:hanging="684"/>
        <w:rPr>
          <w:rFonts w:ascii="Times New Roman" w:hAnsi="Times New Roman" w:cs="Times New Roman"/>
          <w:sz w:val="32"/>
          <w:szCs w:val="32"/>
        </w:rPr>
      </w:pPr>
      <w:bookmarkStart w:id="7" w:name="_TOC_250116"/>
      <w:bookmarkStart w:id="8" w:name="_Toc521055594"/>
      <w:r>
        <w:rPr>
          <w:rFonts w:ascii="Times New Roman" w:hAnsi="Times New Roman" w:cs="Times New Roman"/>
          <w:spacing w:val="-1"/>
          <w:w w:val="99"/>
          <w:sz w:val="32"/>
          <w:szCs w:val="32"/>
        </w:rPr>
        <w:t>Biên dịch ngôn ngữ trung gian</w:t>
      </w:r>
      <w:r w:rsidRPr="00E02686">
        <w:rPr>
          <w:rFonts w:ascii="Times New Roman" w:hAnsi="Times New Roman" w:cs="Times New Roman"/>
          <w:sz w:val="32"/>
          <w:szCs w:val="32"/>
        </w:rPr>
        <w:t xml:space="preserve"> </w:t>
      </w:r>
      <w:bookmarkEnd w:id="7"/>
      <w:r w:rsidRPr="00E02686">
        <w:rPr>
          <w:rFonts w:ascii="Times New Roman" w:hAnsi="Times New Roman" w:cs="Times New Roman"/>
          <w:w w:val="99"/>
          <w:sz w:val="32"/>
          <w:szCs w:val="32"/>
        </w:rPr>
        <w:t>(MSIL)</w:t>
      </w:r>
      <w:bookmarkEnd w:id="8"/>
    </w:p>
    <w:p w:rsidR="00301668" w:rsidRPr="00E02686" w:rsidRDefault="00301668" w:rsidP="002C2682">
      <w:pPr>
        <w:pStyle w:val="BodyText"/>
        <w:spacing w:before="114" w:line="244" w:lineRule="auto"/>
        <w:ind w:right="142"/>
        <w:rPr>
          <w:sz w:val="28"/>
          <w:szCs w:val="28"/>
        </w:rPr>
      </w:pPr>
      <w:r w:rsidRPr="00E02686">
        <w:rPr>
          <w:sz w:val="28"/>
          <w:szCs w:val="28"/>
        </w:rPr>
        <w:t>Với .NET chương trình không biên dịch thành tập tin thực thi, mà biên dịch thành ngôn ngữ trung gian (MSIL - Microsoft Intermediate Language, viết tắt là IL), sau   đó chúng được CLR thực thi. Các tập tin IL biên dịch từ C# đồng nhất với các tập   tin IL biên dịch từ ngôn ngữ .Net</w:t>
      </w:r>
      <w:r w:rsidRPr="00E02686">
        <w:rPr>
          <w:spacing w:val="8"/>
          <w:sz w:val="28"/>
          <w:szCs w:val="28"/>
        </w:rPr>
        <w:t xml:space="preserve"> </w:t>
      </w:r>
      <w:r w:rsidRPr="00E02686">
        <w:rPr>
          <w:sz w:val="28"/>
          <w:szCs w:val="28"/>
        </w:rPr>
        <w:t>khác.</w:t>
      </w:r>
    </w:p>
    <w:p w:rsidR="00301668" w:rsidRPr="00E02686" w:rsidRDefault="00301668" w:rsidP="002C2682">
      <w:pPr>
        <w:pStyle w:val="BodyText"/>
        <w:spacing w:before="150" w:line="244" w:lineRule="auto"/>
        <w:ind w:right="143"/>
        <w:rPr>
          <w:sz w:val="28"/>
          <w:szCs w:val="28"/>
        </w:rPr>
      </w:pPr>
      <w:r w:rsidRPr="00E02686">
        <w:rPr>
          <w:sz w:val="28"/>
          <w:szCs w:val="28"/>
        </w:rPr>
        <w:t xml:space="preserve">Khi biên dịch dự án, mã nguồn C# được chuyển thành tập tin IL lưu trên đĩa. Khi chạy chương trình thì IL được biên dịch (hay </w:t>
      </w:r>
      <w:proofErr w:type="gramStart"/>
      <w:r w:rsidRPr="00E02686">
        <w:rPr>
          <w:sz w:val="28"/>
          <w:szCs w:val="28"/>
        </w:rPr>
        <w:t>thông  dịch</w:t>
      </w:r>
      <w:proofErr w:type="gramEnd"/>
      <w:r w:rsidRPr="00E02686">
        <w:rPr>
          <w:sz w:val="28"/>
          <w:szCs w:val="28"/>
        </w:rPr>
        <w:t xml:space="preserve">) một lần nữa bằng trình  </w:t>
      </w:r>
      <w:r w:rsidRPr="00E02686">
        <w:rPr>
          <w:i/>
          <w:sz w:val="28"/>
          <w:szCs w:val="28"/>
        </w:rPr>
        <w:t xml:space="preserve">Just In Time </w:t>
      </w:r>
      <w:r w:rsidRPr="00E02686">
        <w:rPr>
          <w:sz w:val="28"/>
          <w:szCs w:val="28"/>
        </w:rPr>
        <w:t>- JIT, khi này kết quả là mã máy và bộ xử lý sẽ thực</w:t>
      </w:r>
      <w:r w:rsidRPr="00E02686">
        <w:rPr>
          <w:spacing w:val="52"/>
          <w:sz w:val="28"/>
          <w:szCs w:val="28"/>
        </w:rPr>
        <w:t xml:space="preserve"> </w:t>
      </w:r>
      <w:r w:rsidRPr="00E02686">
        <w:rPr>
          <w:sz w:val="28"/>
          <w:szCs w:val="28"/>
        </w:rPr>
        <w:t>thi.</w:t>
      </w:r>
    </w:p>
    <w:p w:rsidR="00301668" w:rsidRPr="00E02686" w:rsidRDefault="00301668" w:rsidP="002C2682">
      <w:pPr>
        <w:pStyle w:val="BodyText"/>
        <w:spacing w:before="150" w:line="244" w:lineRule="auto"/>
        <w:ind w:right="143"/>
        <w:rPr>
          <w:sz w:val="28"/>
          <w:szCs w:val="28"/>
        </w:rPr>
      </w:pPr>
      <w:r w:rsidRPr="00E02686">
        <w:rPr>
          <w:sz w:val="28"/>
          <w:szCs w:val="28"/>
        </w:rPr>
        <w:t xml:space="preserve">Trình biên dịch JIT chỉ chạy khi có yêu cầu. Khi một phương thức được gọi, </w:t>
      </w:r>
      <w:proofErr w:type="gramStart"/>
      <w:r w:rsidRPr="00E02686">
        <w:rPr>
          <w:sz w:val="28"/>
          <w:szCs w:val="28"/>
        </w:rPr>
        <w:t>JIT  phân</w:t>
      </w:r>
      <w:proofErr w:type="gramEnd"/>
      <w:r w:rsidRPr="00E02686">
        <w:rPr>
          <w:sz w:val="28"/>
          <w:szCs w:val="28"/>
        </w:rPr>
        <w:t xml:space="preserve"> tích IL và sinh ra mã máy tối ưu cho từng loại máy. JIT có thể nhận biết mã nguồn</w:t>
      </w:r>
      <w:r w:rsidRPr="00E02686">
        <w:rPr>
          <w:spacing w:val="5"/>
          <w:sz w:val="28"/>
          <w:szCs w:val="28"/>
        </w:rPr>
        <w:t xml:space="preserve"> </w:t>
      </w:r>
      <w:r w:rsidRPr="00E02686">
        <w:rPr>
          <w:sz w:val="28"/>
          <w:szCs w:val="28"/>
        </w:rPr>
        <w:t>đã</w:t>
      </w:r>
      <w:r w:rsidRPr="00E02686">
        <w:rPr>
          <w:spacing w:val="8"/>
          <w:sz w:val="28"/>
          <w:szCs w:val="28"/>
        </w:rPr>
        <w:t xml:space="preserve"> </w:t>
      </w:r>
      <w:r w:rsidRPr="00E02686">
        <w:rPr>
          <w:sz w:val="28"/>
          <w:szCs w:val="28"/>
        </w:rPr>
        <w:t>được</w:t>
      </w:r>
      <w:r w:rsidRPr="00E02686">
        <w:rPr>
          <w:spacing w:val="10"/>
          <w:sz w:val="28"/>
          <w:szCs w:val="28"/>
        </w:rPr>
        <w:t xml:space="preserve"> </w:t>
      </w:r>
      <w:r w:rsidRPr="00E02686">
        <w:rPr>
          <w:sz w:val="28"/>
          <w:szCs w:val="28"/>
        </w:rPr>
        <w:t>biên</w:t>
      </w:r>
      <w:r w:rsidRPr="00E02686">
        <w:rPr>
          <w:spacing w:val="6"/>
          <w:sz w:val="28"/>
          <w:szCs w:val="28"/>
        </w:rPr>
        <w:t xml:space="preserve"> </w:t>
      </w:r>
      <w:r w:rsidRPr="00E02686">
        <w:rPr>
          <w:sz w:val="28"/>
          <w:szCs w:val="28"/>
        </w:rPr>
        <w:t>dịch</w:t>
      </w:r>
      <w:r w:rsidRPr="00E02686">
        <w:rPr>
          <w:spacing w:val="8"/>
          <w:sz w:val="28"/>
          <w:szCs w:val="28"/>
        </w:rPr>
        <w:t xml:space="preserve"> </w:t>
      </w:r>
      <w:r w:rsidRPr="00E02686">
        <w:rPr>
          <w:sz w:val="28"/>
          <w:szCs w:val="28"/>
        </w:rPr>
        <w:t>chưa,</w:t>
      </w:r>
      <w:r w:rsidRPr="00E02686">
        <w:rPr>
          <w:spacing w:val="8"/>
          <w:sz w:val="28"/>
          <w:szCs w:val="28"/>
        </w:rPr>
        <w:t xml:space="preserve"> </w:t>
      </w:r>
      <w:r w:rsidRPr="00E02686">
        <w:rPr>
          <w:sz w:val="28"/>
          <w:szCs w:val="28"/>
        </w:rPr>
        <w:t>để</w:t>
      </w:r>
      <w:r w:rsidRPr="00E02686">
        <w:rPr>
          <w:spacing w:val="9"/>
          <w:sz w:val="28"/>
          <w:szCs w:val="28"/>
        </w:rPr>
        <w:t xml:space="preserve"> </w:t>
      </w:r>
      <w:r w:rsidRPr="00E02686">
        <w:rPr>
          <w:sz w:val="28"/>
          <w:szCs w:val="28"/>
        </w:rPr>
        <w:t>có</w:t>
      </w:r>
      <w:r w:rsidRPr="00E02686">
        <w:rPr>
          <w:spacing w:val="6"/>
          <w:sz w:val="28"/>
          <w:szCs w:val="28"/>
        </w:rPr>
        <w:t xml:space="preserve"> </w:t>
      </w:r>
      <w:r w:rsidRPr="00E02686">
        <w:rPr>
          <w:sz w:val="28"/>
          <w:szCs w:val="28"/>
        </w:rPr>
        <w:t>thể</w:t>
      </w:r>
      <w:r w:rsidRPr="00E02686">
        <w:rPr>
          <w:spacing w:val="8"/>
          <w:sz w:val="28"/>
          <w:szCs w:val="28"/>
        </w:rPr>
        <w:t xml:space="preserve"> </w:t>
      </w:r>
      <w:r w:rsidRPr="00E02686">
        <w:rPr>
          <w:sz w:val="28"/>
          <w:szCs w:val="28"/>
        </w:rPr>
        <w:t>chạy</w:t>
      </w:r>
      <w:r w:rsidRPr="00E02686">
        <w:rPr>
          <w:spacing w:val="8"/>
          <w:sz w:val="28"/>
          <w:szCs w:val="28"/>
        </w:rPr>
        <w:t xml:space="preserve"> </w:t>
      </w:r>
      <w:r w:rsidRPr="00E02686">
        <w:rPr>
          <w:sz w:val="28"/>
          <w:szCs w:val="28"/>
        </w:rPr>
        <w:t>ngay</w:t>
      </w:r>
      <w:r w:rsidRPr="00E02686">
        <w:rPr>
          <w:spacing w:val="7"/>
          <w:sz w:val="28"/>
          <w:szCs w:val="28"/>
        </w:rPr>
        <w:t xml:space="preserve"> </w:t>
      </w:r>
      <w:r w:rsidRPr="00E02686">
        <w:rPr>
          <w:sz w:val="28"/>
          <w:szCs w:val="28"/>
        </w:rPr>
        <w:t>ứng</w:t>
      </w:r>
      <w:r w:rsidRPr="00E02686">
        <w:rPr>
          <w:spacing w:val="7"/>
          <w:sz w:val="28"/>
          <w:szCs w:val="28"/>
        </w:rPr>
        <w:t xml:space="preserve"> </w:t>
      </w:r>
      <w:r w:rsidRPr="00E02686">
        <w:rPr>
          <w:sz w:val="28"/>
          <w:szCs w:val="28"/>
        </w:rPr>
        <w:t>dụng</w:t>
      </w:r>
      <w:r w:rsidRPr="00E02686">
        <w:rPr>
          <w:spacing w:val="7"/>
          <w:sz w:val="28"/>
          <w:szCs w:val="28"/>
        </w:rPr>
        <w:t xml:space="preserve"> </w:t>
      </w:r>
      <w:r w:rsidRPr="00E02686">
        <w:rPr>
          <w:sz w:val="28"/>
          <w:szCs w:val="28"/>
        </w:rPr>
        <w:t>hay</w:t>
      </w:r>
      <w:r w:rsidRPr="00E02686">
        <w:rPr>
          <w:spacing w:val="7"/>
          <w:sz w:val="28"/>
          <w:szCs w:val="28"/>
        </w:rPr>
        <w:t xml:space="preserve"> </w:t>
      </w:r>
      <w:r w:rsidRPr="00E02686">
        <w:rPr>
          <w:sz w:val="28"/>
          <w:szCs w:val="28"/>
        </w:rPr>
        <w:t>phải</w:t>
      </w:r>
      <w:r w:rsidRPr="00E02686">
        <w:rPr>
          <w:spacing w:val="7"/>
          <w:sz w:val="28"/>
          <w:szCs w:val="28"/>
        </w:rPr>
        <w:t xml:space="preserve"> </w:t>
      </w:r>
      <w:r w:rsidRPr="00E02686">
        <w:rPr>
          <w:sz w:val="28"/>
          <w:szCs w:val="28"/>
        </w:rPr>
        <w:t>biên</w:t>
      </w:r>
      <w:r w:rsidRPr="00E02686">
        <w:rPr>
          <w:spacing w:val="7"/>
          <w:sz w:val="28"/>
          <w:szCs w:val="28"/>
        </w:rPr>
        <w:t xml:space="preserve"> </w:t>
      </w:r>
      <w:r w:rsidRPr="00E02686">
        <w:rPr>
          <w:sz w:val="28"/>
          <w:szCs w:val="28"/>
        </w:rPr>
        <w:t>dịch</w:t>
      </w:r>
      <w:r w:rsidRPr="00E02686">
        <w:rPr>
          <w:spacing w:val="6"/>
          <w:sz w:val="28"/>
          <w:szCs w:val="28"/>
        </w:rPr>
        <w:t xml:space="preserve"> </w:t>
      </w:r>
      <w:r w:rsidRPr="00E02686">
        <w:rPr>
          <w:sz w:val="28"/>
          <w:szCs w:val="28"/>
        </w:rPr>
        <w:t>lại.</w:t>
      </w:r>
    </w:p>
    <w:p w:rsidR="00301668" w:rsidRPr="00E02686" w:rsidRDefault="00301668" w:rsidP="002C2682">
      <w:pPr>
        <w:pStyle w:val="BodyText"/>
        <w:spacing w:before="149" w:line="244" w:lineRule="auto"/>
        <w:ind w:right="143"/>
        <w:rPr>
          <w:sz w:val="28"/>
          <w:szCs w:val="28"/>
        </w:rPr>
      </w:pPr>
      <w:r w:rsidRPr="00E02686">
        <w:rPr>
          <w:sz w:val="28"/>
          <w:szCs w:val="28"/>
        </w:rPr>
        <w:t xml:space="preserve">CLS có nghĩa là các ngôn ngữ .Net cùng sinh ra mã IL. Các đối tượng được tạo </w:t>
      </w:r>
      <w:proofErr w:type="gramStart"/>
      <w:r w:rsidRPr="00E02686">
        <w:rPr>
          <w:sz w:val="28"/>
          <w:szCs w:val="28"/>
        </w:rPr>
        <w:t>theo</w:t>
      </w:r>
      <w:proofErr w:type="gramEnd"/>
      <w:r w:rsidRPr="00E02686">
        <w:rPr>
          <w:sz w:val="28"/>
          <w:szCs w:val="28"/>
        </w:rPr>
        <w:t xml:space="preserve"> một ngôn ngữ nào đó sẽ được truy cập và thừa kế bởi các đối tượng của ngôn ngữ khác. Vì vậy ta có thể tạo được một lớp cơ sở trong VB.Net và thừa </w:t>
      </w:r>
      <w:r w:rsidRPr="00E02686">
        <w:rPr>
          <w:sz w:val="28"/>
          <w:szCs w:val="28"/>
        </w:rPr>
        <w:lastRenderedPageBreak/>
        <w:t>kế nó từ C#.</w:t>
      </w:r>
    </w:p>
    <w:p w:rsidR="00301668" w:rsidRDefault="00301668" w:rsidP="002C2682"/>
    <w:p w:rsidR="00301668" w:rsidRPr="00E02686" w:rsidRDefault="00301668" w:rsidP="002C2682">
      <w:pPr>
        <w:pStyle w:val="Heading3"/>
        <w:numPr>
          <w:ilvl w:val="1"/>
          <w:numId w:val="6"/>
        </w:numPr>
        <w:tabs>
          <w:tab w:val="left" w:pos="1352"/>
        </w:tabs>
        <w:spacing w:before="270"/>
        <w:ind w:left="0"/>
        <w:rPr>
          <w:rFonts w:ascii="Times New Roman" w:hAnsi="Times New Roman" w:cs="Times New Roman"/>
          <w:sz w:val="28"/>
          <w:szCs w:val="28"/>
        </w:rPr>
      </w:pPr>
      <w:bookmarkStart w:id="9" w:name="_TOC_250115"/>
      <w:bookmarkStart w:id="10" w:name="_Toc521055595"/>
      <w:r w:rsidRPr="00E02686">
        <w:rPr>
          <w:rFonts w:ascii="Times New Roman" w:hAnsi="Times New Roman" w:cs="Times New Roman"/>
          <w:sz w:val="28"/>
          <w:szCs w:val="28"/>
        </w:rPr>
        <w:t>Ngôn ngữ</w:t>
      </w:r>
      <w:r w:rsidRPr="00E02686">
        <w:rPr>
          <w:rFonts w:ascii="Times New Roman" w:hAnsi="Times New Roman" w:cs="Times New Roman"/>
          <w:spacing w:val="-7"/>
          <w:sz w:val="28"/>
          <w:szCs w:val="28"/>
        </w:rPr>
        <w:t xml:space="preserve"> </w:t>
      </w:r>
      <w:bookmarkEnd w:id="9"/>
      <w:r w:rsidRPr="00E02686">
        <w:rPr>
          <w:rFonts w:ascii="Times New Roman" w:hAnsi="Times New Roman" w:cs="Times New Roman"/>
          <w:sz w:val="28"/>
          <w:szCs w:val="28"/>
        </w:rPr>
        <w:t>C#</w:t>
      </w:r>
      <w:bookmarkEnd w:id="10"/>
    </w:p>
    <w:p w:rsidR="00301668" w:rsidRPr="00E02686" w:rsidRDefault="00301668" w:rsidP="002C2682">
      <w:pPr>
        <w:pStyle w:val="BodyText"/>
        <w:spacing w:before="115" w:line="244" w:lineRule="auto"/>
        <w:ind w:right="143"/>
        <w:rPr>
          <w:sz w:val="28"/>
          <w:szCs w:val="28"/>
        </w:rPr>
      </w:pPr>
      <w:r w:rsidRPr="00E02686">
        <w:rPr>
          <w:sz w:val="28"/>
          <w:szCs w:val="28"/>
        </w:rPr>
        <w:t>C# là một ngôn ngữ rất đơn giản, với khoảng 80 từ khoá và hơn mười kiểu dữ liệu dựng sẵn, nhưng C# có tính diễn đạt cao. C# hỗ trợ lập trình có cấu trúc, hướng đối tượng, hướng thành phần (component oriented).</w:t>
      </w:r>
    </w:p>
    <w:p w:rsidR="00301668" w:rsidRPr="00E02686" w:rsidRDefault="00301668" w:rsidP="002C2682">
      <w:pPr>
        <w:pStyle w:val="BodyText"/>
        <w:spacing w:before="149" w:line="244" w:lineRule="auto"/>
        <w:ind w:right="143"/>
        <w:rPr>
          <w:sz w:val="28"/>
          <w:szCs w:val="28"/>
        </w:rPr>
      </w:pPr>
      <w:r w:rsidRPr="00E02686">
        <w:rPr>
          <w:sz w:val="28"/>
          <w:szCs w:val="28"/>
        </w:rPr>
        <w:t xml:space="preserve">Trọng tâm của ngôn ngữ hướng đối tượng là lớp. Lớp định nghĩa kiểu dữ liệu mới, cho phép mở rộng ngôn ngữ </w:t>
      </w:r>
      <w:proofErr w:type="gramStart"/>
      <w:r w:rsidRPr="00E02686">
        <w:rPr>
          <w:sz w:val="28"/>
          <w:szCs w:val="28"/>
        </w:rPr>
        <w:t>theo</w:t>
      </w:r>
      <w:proofErr w:type="gramEnd"/>
      <w:r w:rsidRPr="00E02686">
        <w:rPr>
          <w:sz w:val="28"/>
          <w:szCs w:val="28"/>
        </w:rPr>
        <w:t xml:space="preserve"> hướng cần giải quyết. C# có những từ khoá dành cho việc khai báo lớp, phương thức, thuộc tính (property) mới. C# hỗ trợ đầy đủ   khái niệm trụ cột trong lập trình hướng đối tượng: đóng gói, thừa kế, đa</w:t>
      </w:r>
      <w:r w:rsidRPr="00E02686">
        <w:rPr>
          <w:spacing w:val="5"/>
          <w:sz w:val="28"/>
          <w:szCs w:val="28"/>
        </w:rPr>
        <w:t xml:space="preserve"> </w:t>
      </w:r>
      <w:r w:rsidRPr="00E02686">
        <w:rPr>
          <w:sz w:val="28"/>
          <w:szCs w:val="28"/>
        </w:rPr>
        <w:t>hình.</w:t>
      </w:r>
    </w:p>
    <w:p w:rsidR="00301668" w:rsidRPr="00E02686" w:rsidRDefault="00301668" w:rsidP="002C2682">
      <w:pPr>
        <w:pStyle w:val="BodyText"/>
        <w:spacing w:before="151" w:line="244" w:lineRule="auto"/>
        <w:ind w:right="143"/>
        <w:rPr>
          <w:sz w:val="28"/>
          <w:szCs w:val="28"/>
        </w:rPr>
      </w:pPr>
      <w:r w:rsidRPr="00E02686">
        <w:rPr>
          <w:sz w:val="28"/>
          <w:szCs w:val="28"/>
        </w:rPr>
        <w:t xml:space="preserve">Định nghĩa lớp trong C# không đòi hỏi tách rời tập tin tiêu đề với tập tin cài đặt như C++. Hơn thế, C# hỗ trợ kiểu sưu liệu mới, cho phép sưu liệu trực tiếp trong tập tin mã nguồn. Đến khi biên dịch sẽ tạo tập tin sưu liệu </w:t>
      </w:r>
      <w:proofErr w:type="gramStart"/>
      <w:r w:rsidRPr="00E02686">
        <w:rPr>
          <w:sz w:val="28"/>
          <w:szCs w:val="28"/>
        </w:rPr>
        <w:t>theo</w:t>
      </w:r>
      <w:proofErr w:type="gramEnd"/>
      <w:r w:rsidRPr="00E02686">
        <w:rPr>
          <w:sz w:val="28"/>
          <w:szCs w:val="28"/>
        </w:rPr>
        <w:t xml:space="preserve"> định dạng XML.</w:t>
      </w:r>
    </w:p>
    <w:p w:rsidR="00301668" w:rsidRPr="00E02686" w:rsidRDefault="00301668" w:rsidP="002C2682">
      <w:pPr>
        <w:pStyle w:val="BodyText"/>
        <w:spacing w:before="149" w:line="244" w:lineRule="auto"/>
        <w:ind w:right="143" w:hanging="1"/>
        <w:rPr>
          <w:sz w:val="28"/>
          <w:szCs w:val="28"/>
        </w:rPr>
      </w:pPr>
      <w:r w:rsidRPr="00E02686">
        <w:rPr>
          <w:sz w:val="28"/>
          <w:szCs w:val="28"/>
        </w:rPr>
        <w:t xml:space="preserve">C# hỗ </w:t>
      </w:r>
      <w:proofErr w:type="gramStart"/>
      <w:r w:rsidRPr="00E02686">
        <w:rPr>
          <w:sz w:val="28"/>
          <w:szCs w:val="28"/>
        </w:rPr>
        <w:t>trợ  khái</w:t>
      </w:r>
      <w:proofErr w:type="gramEnd"/>
      <w:r w:rsidRPr="00E02686">
        <w:rPr>
          <w:sz w:val="28"/>
          <w:szCs w:val="28"/>
        </w:rPr>
        <w:t xml:space="preserve">  niệm giao diện, </w:t>
      </w:r>
      <w:r w:rsidRPr="00E02686">
        <w:rPr>
          <w:i/>
          <w:sz w:val="28"/>
          <w:szCs w:val="28"/>
        </w:rPr>
        <w:t xml:space="preserve">interfaces </w:t>
      </w:r>
      <w:r w:rsidRPr="00E02686">
        <w:rPr>
          <w:sz w:val="28"/>
          <w:szCs w:val="28"/>
        </w:rPr>
        <w:t xml:space="preserve">(tương tự Java). Một lớp chỉ có thể </w:t>
      </w:r>
      <w:proofErr w:type="gramStart"/>
      <w:r w:rsidRPr="00E02686">
        <w:rPr>
          <w:sz w:val="28"/>
          <w:szCs w:val="28"/>
        </w:rPr>
        <w:t>kế  thừa</w:t>
      </w:r>
      <w:proofErr w:type="gramEnd"/>
      <w:r w:rsidRPr="00E02686">
        <w:rPr>
          <w:sz w:val="28"/>
          <w:szCs w:val="28"/>
        </w:rPr>
        <w:t xml:space="preserve"> duy nhất một lớp cha nhưng có thế cài đặt nhiều giao</w:t>
      </w:r>
      <w:r w:rsidRPr="00E02686">
        <w:rPr>
          <w:spacing w:val="30"/>
          <w:sz w:val="28"/>
          <w:szCs w:val="28"/>
        </w:rPr>
        <w:t xml:space="preserve"> </w:t>
      </w:r>
      <w:r w:rsidRPr="00E02686">
        <w:rPr>
          <w:sz w:val="28"/>
          <w:szCs w:val="28"/>
        </w:rPr>
        <w:t>diện.</w:t>
      </w:r>
    </w:p>
    <w:p w:rsidR="00301668" w:rsidRPr="00E02686" w:rsidRDefault="00301668" w:rsidP="002C2682">
      <w:pPr>
        <w:pStyle w:val="BodyText"/>
        <w:spacing w:before="150" w:line="244" w:lineRule="auto"/>
        <w:ind w:right="143"/>
        <w:rPr>
          <w:sz w:val="28"/>
          <w:szCs w:val="28"/>
        </w:rPr>
      </w:pPr>
      <w:r w:rsidRPr="00E02686">
        <w:rPr>
          <w:sz w:val="28"/>
          <w:szCs w:val="28"/>
        </w:rPr>
        <w:t xml:space="preserve">C# có kiểu </w:t>
      </w:r>
      <w:r w:rsidRPr="00E02686">
        <w:rPr>
          <w:i/>
          <w:sz w:val="28"/>
          <w:szCs w:val="28"/>
        </w:rPr>
        <w:t xml:space="preserve">cấu trúc, </w:t>
      </w:r>
      <w:r w:rsidRPr="00E02686">
        <w:rPr>
          <w:sz w:val="28"/>
          <w:szCs w:val="28"/>
        </w:rPr>
        <w:t>struct (không giống C++). Cấu trúc là kiểu hạng nhẹ và bị giới hạn.Cấu trúc không thể thừa kế lớp hay được kế thừa nhưng có thể cài đặt giao diện.</w:t>
      </w:r>
    </w:p>
    <w:p w:rsidR="00301668" w:rsidRPr="00E02686" w:rsidRDefault="00301668" w:rsidP="002C2682">
      <w:pPr>
        <w:pStyle w:val="BodyText"/>
        <w:spacing w:before="151" w:line="244" w:lineRule="auto"/>
        <w:ind w:right="143"/>
        <w:rPr>
          <w:sz w:val="28"/>
          <w:szCs w:val="28"/>
        </w:rPr>
      </w:pPr>
      <w:r w:rsidRPr="00E02686">
        <w:rPr>
          <w:sz w:val="28"/>
          <w:szCs w:val="28"/>
        </w:rPr>
        <w:t xml:space="preserve">C# cung cấp những đặc trưng lập trình hướng thành phần như property, sự kiện và dẫn hướng khai báo (được gọi là </w:t>
      </w:r>
      <w:r w:rsidRPr="00E02686">
        <w:rPr>
          <w:i/>
          <w:sz w:val="28"/>
          <w:szCs w:val="28"/>
        </w:rPr>
        <w:t>attribute</w:t>
      </w:r>
      <w:r w:rsidRPr="00E02686">
        <w:rPr>
          <w:sz w:val="28"/>
          <w:szCs w:val="28"/>
        </w:rPr>
        <w:t>). Lập trình hướng component được hỗ trợ bởi CLR thông qua siêu dữ liệu (metadata). Siêu dữ liệu mô tả các lớp bao gồm các phương thức và thuộc tính, các thông tin bảo mật</w:t>
      </w:r>
      <w:r w:rsidRPr="00E02686">
        <w:rPr>
          <w:spacing w:val="20"/>
          <w:sz w:val="28"/>
          <w:szCs w:val="28"/>
        </w:rPr>
        <w:t xml:space="preserve"> </w:t>
      </w:r>
      <w:r w:rsidRPr="00E02686">
        <w:rPr>
          <w:sz w:val="28"/>
          <w:szCs w:val="28"/>
        </w:rPr>
        <w:t>….</w:t>
      </w:r>
    </w:p>
    <w:p w:rsidR="00301668" w:rsidRPr="00E02686" w:rsidRDefault="00301668" w:rsidP="002C2682">
      <w:pPr>
        <w:pStyle w:val="BodyText"/>
        <w:spacing w:before="149" w:line="244" w:lineRule="auto"/>
        <w:ind w:right="142"/>
        <w:rPr>
          <w:sz w:val="28"/>
          <w:szCs w:val="28"/>
        </w:rPr>
      </w:pPr>
      <w:r w:rsidRPr="00E02686">
        <w:rPr>
          <w:i/>
          <w:sz w:val="28"/>
          <w:szCs w:val="28"/>
        </w:rPr>
        <w:t xml:space="preserve">Assembly </w:t>
      </w:r>
      <w:r w:rsidRPr="00E02686">
        <w:rPr>
          <w:sz w:val="28"/>
          <w:szCs w:val="28"/>
        </w:rPr>
        <w:t xml:space="preserve">là một tập hợp các tập tin mà </w:t>
      </w:r>
      <w:proofErr w:type="gramStart"/>
      <w:r w:rsidRPr="00E02686">
        <w:rPr>
          <w:sz w:val="28"/>
          <w:szCs w:val="28"/>
        </w:rPr>
        <w:t>theo</w:t>
      </w:r>
      <w:proofErr w:type="gramEnd"/>
      <w:r w:rsidRPr="00E02686">
        <w:rPr>
          <w:sz w:val="28"/>
          <w:szCs w:val="28"/>
        </w:rPr>
        <w:t xml:space="preserve"> cách nhìn của lập trình viên là các thư viện liên kết động (DLL) hay tập tin thực thi (EXE). Trong .NET một assembly là một đon vị của việc tái sử dụng, xác định phiên bản, bảo mật, và phân phối. CLR cung cấp một số các lớp để thao tác với</w:t>
      </w:r>
      <w:r w:rsidRPr="00E02686">
        <w:rPr>
          <w:spacing w:val="15"/>
          <w:sz w:val="28"/>
          <w:szCs w:val="28"/>
        </w:rPr>
        <w:t xml:space="preserve"> </w:t>
      </w:r>
      <w:r w:rsidRPr="00E02686">
        <w:rPr>
          <w:sz w:val="28"/>
          <w:szCs w:val="28"/>
        </w:rPr>
        <w:t>assembly.</w:t>
      </w:r>
    </w:p>
    <w:p w:rsidR="00301668" w:rsidRDefault="00301668" w:rsidP="002C2682">
      <w:pPr>
        <w:pStyle w:val="BodyText"/>
        <w:spacing w:before="150" w:line="244" w:lineRule="auto"/>
        <w:ind w:right="143"/>
        <w:rPr>
          <w:sz w:val="28"/>
          <w:szCs w:val="28"/>
        </w:rPr>
      </w:pPr>
      <w:r w:rsidRPr="00E02686">
        <w:rPr>
          <w:sz w:val="28"/>
          <w:szCs w:val="28"/>
        </w:rPr>
        <w:t xml:space="preserve">C# cũng cho truy cập trực tiếp bộ nhớ dùng con trỏ kiểu C++, nhưng vùng mã đó được xem như không </w:t>
      </w:r>
      <w:proofErr w:type="gramStart"/>
      <w:r w:rsidRPr="00E02686">
        <w:rPr>
          <w:sz w:val="28"/>
          <w:szCs w:val="28"/>
        </w:rPr>
        <w:t>an</w:t>
      </w:r>
      <w:proofErr w:type="gramEnd"/>
      <w:r w:rsidRPr="00E02686">
        <w:rPr>
          <w:sz w:val="28"/>
          <w:szCs w:val="28"/>
        </w:rPr>
        <w:t xml:space="preserve"> toàn. CLR sẽ không thực thi việc thu dọn rác tự động </w:t>
      </w:r>
      <w:proofErr w:type="gramStart"/>
      <w:r w:rsidRPr="00E02686">
        <w:rPr>
          <w:sz w:val="28"/>
          <w:szCs w:val="28"/>
        </w:rPr>
        <w:t>các  đối</w:t>
      </w:r>
      <w:proofErr w:type="gramEnd"/>
      <w:r w:rsidRPr="00E02686">
        <w:rPr>
          <w:spacing w:val="7"/>
          <w:sz w:val="28"/>
          <w:szCs w:val="28"/>
        </w:rPr>
        <w:t xml:space="preserve"> </w:t>
      </w:r>
      <w:r w:rsidRPr="00E02686">
        <w:rPr>
          <w:sz w:val="28"/>
          <w:szCs w:val="28"/>
        </w:rPr>
        <w:t>tượng</w:t>
      </w:r>
      <w:r w:rsidRPr="00E02686">
        <w:rPr>
          <w:spacing w:val="5"/>
          <w:sz w:val="28"/>
          <w:szCs w:val="28"/>
        </w:rPr>
        <w:t xml:space="preserve"> </w:t>
      </w:r>
      <w:r w:rsidRPr="00E02686">
        <w:rPr>
          <w:sz w:val="28"/>
          <w:szCs w:val="28"/>
        </w:rPr>
        <w:t>được</w:t>
      </w:r>
      <w:r w:rsidRPr="00E02686">
        <w:rPr>
          <w:spacing w:val="6"/>
          <w:sz w:val="28"/>
          <w:szCs w:val="28"/>
        </w:rPr>
        <w:t xml:space="preserve"> </w:t>
      </w:r>
      <w:r w:rsidRPr="00E02686">
        <w:rPr>
          <w:sz w:val="28"/>
          <w:szCs w:val="28"/>
        </w:rPr>
        <w:t>tham</w:t>
      </w:r>
      <w:r w:rsidRPr="00E02686">
        <w:rPr>
          <w:spacing w:val="4"/>
          <w:sz w:val="28"/>
          <w:szCs w:val="28"/>
        </w:rPr>
        <w:t xml:space="preserve"> </w:t>
      </w:r>
      <w:r w:rsidRPr="00E02686">
        <w:rPr>
          <w:sz w:val="28"/>
          <w:szCs w:val="28"/>
        </w:rPr>
        <w:t>chiếu</w:t>
      </w:r>
      <w:r w:rsidRPr="00E02686">
        <w:rPr>
          <w:spacing w:val="4"/>
          <w:sz w:val="28"/>
          <w:szCs w:val="28"/>
        </w:rPr>
        <w:t xml:space="preserve"> </w:t>
      </w:r>
      <w:r w:rsidRPr="00E02686">
        <w:rPr>
          <w:sz w:val="28"/>
          <w:szCs w:val="28"/>
        </w:rPr>
        <w:t>bởi</w:t>
      </w:r>
      <w:r w:rsidRPr="00E02686">
        <w:rPr>
          <w:spacing w:val="5"/>
          <w:sz w:val="28"/>
          <w:szCs w:val="28"/>
        </w:rPr>
        <w:t xml:space="preserve"> </w:t>
      </w:r>
      <w:r w:rsidRPr="00E02686">
        <w:rPr>
          <w:sz w:val="28"/>
          <w:szCs w:val="28"/>
        </w:rPr>
        <w:t>con</w:t>
      </w:r>
      <w:r w:rsidRPr="00E02686">
        <w:rPr>
          <w:spacing w:val="5"/>
          <w:sz w:val="28"/>
          <w:szCs w:val="28"/>
        </w:rPr>
        <w:t xml:space="preserve"> </w:t>
      </w:r>
      <w:r w:rsidRPr="00E02686">
        <w:rPr>
          <w:sz w:val="28"/>
          <w:szCs w:val="28"/>
        </w:rPr>
        <w:t>trỏ</w:t>
      </w:r>
      <w:r w:rsidRPr="00E02686">
        <w:rPr>
          <w:spacing w:val="4"/>
          <w:sz w:val="28"/>
          <w:szCs w:val="28"/>
        </w:rPr>
        <w:t xml:space="preserve"> </w:t>
      </w:r>
      <w:r w:rsidRPr="00E02686">
        <w:rPr>
          <w:sz w:val="28"/>
          <w:szCs w:val="28"/>
        </w:rPr>
        <w:t>cho</w:t>
      </w:r>
      <w:r w:rsidRPr="00E02686">
        <w:rPr>
          <w:spacing w:val="5"/>
          <w:sz w:val="28"/>
          <w:szCs w:val="28"/>
        </w:rPr>
        <w:t xml:space="preserve"> </w:t>
      </w:r>
      <w:r w:rsidRPr="00E02686">
        <w:rPr>
          <w:sz w:val="28"/>
          <w:szCs w:val="28"/>
        </w:rPr>
        <w:t>đến</w:t>
      </w:r>
      <w:r w:rsidRPr="00E02686">
        <w:rPr>
          <w:spacing w:val="6"/>
          <w:sz w:val="28"/>
          <w:szCs w:val="28"/>
        </w:rPr>
        <w:t xml:space="preserve"> </w:t>
      </w:r>
      <w:r w:rsidRPr="00E02686">
        <w:rPr>
          <w:sz w:val="28"/>
          <w:szCs w:val="28"/>
        </w:rPr>
        <w:t>khi</w:t>
      </w:r>
      <w:r w:rsidRPr="00E02686">
        <w:rPr>
          <w:spacing w:val="6"/>
          <w:sz w:val="28"/>
          <w:szCs w:val="28"/>
        </w:rPr>
        <w:t xml:space="preserve"> </w:t>
      </w:r>
      <w:r w:rsidRPr="00E02686">
        <w:rPr>
          <w:sz w:val="28"/>
          <w:szCs w:val="28"/>
        </w:rPr>
        <w:t>lập</w:t>
      </w:r>
      <w:r w:rsidRPr="00E02686">
        <w:rPr>
          <w:spacing w:val="5"/>
          <w:sz w:val="28"/>
          <w:szCs w:val="28"/>
        </w:rPr>
        <w:t xml:space="preserve"> </w:t>
      </w:r>
      <w:r w:rsidRPr="00E02686">
        <w:rPr>
          <w:sz w:val="28"/>
          <w:szCs w:val="28"/>
        </w:rPr>
        <w:t>trình</w:t>
      </w:r>
      <w:r w:rsidRPr="00E02686">
        <w:rPr>
          <w:spacing w:val="5"/>
          <w:sz w:val="28"/>
          <w:szCs w:val="28"/>
        </w:rPr>
        <w:t xml:space="preserve"> </w:t>
      </w:r>
      <w:r w:rsidRPr="00E02686">
        <w:rPr>
          <w:sz w:val="28"/>
          <w:szCs w:val="28"/>
        </w:rPr>
        <w:t>viên</w:t>
      </w:r>
      <w:r w:rsidRPr="00E02686">
        <w:rPr>
          <w:spacing w:val="4"/>
          <w:sz w:val="28"/>
          <w:szCs w:val="28"/>
        </w:rPr>
        <w:t xml:space="preserve"> </w:t>
      </w:r>
      <w:r w:rsidRPr="00E02686">
        <w:rPr>
          <w:sz w:val="28"/>
          <w:szCs w:val="28"/>
        </w:rPr>
        <w:t>tự</w:t>
      </w:r>
      <w:r w:rsidRPr="00E02686">
        <w:rPr>
          <w:spacing w:val="5"/>
          <w:sz w:val="28"/>
          <w:szCs w:val="28"/>
        </w:rPr>
        <w:t xml:space="preserve"> </w:t>
      </w:r>
      <w:r w:rsidRPr="00E02686">
        <w:rPr>
          <w:sz w:val="28"/>
          <w:szCs w:val="28"/>
        </w:rPr>
        <w:t>giải</w:t>
      </w:r>
      <w:r w:rsidRPr="00E02686">
        <w:rPr>
          <w:spacing w:val="5"/>
          <w:sz w:val="28"/>
          <w:szCs w:val="28"/>
        </w:rPr>
        <w:t xml:space="preserve"> </w:t>
      </w:r>
      <w:r w:rsidRPr="00E02686">
        <w:rPr>
          <w:sz w:val="28"/>
          <w:szCs w:val="28"/>
        </w:rPr>
        <w:t>phóng.</w:t>
      </w:r>
    </w:p>
    <w:p w:rsidR="00BB7BA9" w:rsidRPr="00AC01D8" w:rsidRDefault="00301668" w:rsidP="004A6C46">
      <w:pPr>
        <w:pStyle w:val="BodyText"/>
        <w:numPr>
          <w:ilvl w:val="0"/>
          <w:numId w:val="4"/>
        </w:numPr>
        <w:spacing w:before="150" w:line="244" w:lineRule="auto"/>
        <w:ind w:left="0" w:right="143"/>
        <w:outlineLvl w:val="1"/>
        <w:rPr>
          <w:b/>
          <w:sz w:val="28"/>
          <w:szCs w:val="28"/>
        </w:rPr>
      </w:pPr>
      <w:bookmarkStart w:id="11" w:name="_Toc521055596"/>
      <w:r w:rsidRPr="00AC01D8">
        <w:rPr>
          <w:b/>
          <w:sz w:val="28"/>
          <w:szCs w:val="28"/>
        </w:rPr>
        <w:t xml:space="preserve">Công nghệ </w:t>
      </w:r>
      <w:r w:rsidRPr="00AC01D8">
        <w:rPr>
          <w:b/>
          <w:sz w:val="28"/>
          <w:szCs w:val="28"/>
          <w:lang w:val="vi-VN"/>
        </w:rPr>
        <w:t>DevExpress</w:t>
      </w:r>
      <w:r w:rsidRPr="00AC01D8">
        <w:rPr>
          <w:b/>
          <w:sz w:val="28"/>
          <w:szCs w:val="28"/>
          <w:lang w:val="en-AU"/>
        </w:rPr>
        <w:t>:</w:t>
      </w:r>
      <w:bookmarkEnd w:id="11"/>
    </w:p>
    <w:p w:rsidR="00301668" w:rsidRPr="00301668" w:rsidRDefault="00301668" w:rsidP="004A6C46">
      <w:pPr>
        <w:pStyle w:val="ListParagraph"/>
        <w:numPr>
          <w:ilvl w:val="0"/>
          <w:numId w:val="7"/>
        </w:numPr>
        <w:spacing w:after="200" w:line="276" w:lineRule="auto"/>
        <w:ind w:left="0"/>
        <w:outlineLvl w:val="2"/>
        <w:rPr>
          <w:rFonts w:ascii="Times New Roman" w:hAnsi="Times New Roman" w:cs="Times New Roman"/>
          <w:noProof/>
          <w:sz w:val="32"/>
          <w:szCs w:val="32"/>
          <w:lang w:val="vi-VN"/>
        </w:rPr>
      </w:pPr>
      <w:bookmarkStart w:id="12" w:name="_Toc521055597"/>
      <w:r w:rsidRPr="00301668">
        <w:rPr>
          <w:rFonts w:ascii="Times New Roman" w:hAnsi="Times New Roman" w:cs="Times New Roman"/>
          <w:noProof/>
          <w:sz w:val="32"/>
          <w:szCs w:val="32"/>
          <w:lang w:val="vi-VN"/>
        </w:rPr>
        <w:t>DevExpress:</w:t>
      </w:r>
      <w:bookmarkEnd w:id="12"/>
      <w:r w:rsidRPr="00301668">
        <w:rPr>
          <w:rFonts w:ascii="Times New Roman" w:hAnsi="Times New Roman" w:cs="Times New Roman"/>
          <w:noProof/>
          <w:sz w:val="32"/>
          <w:szCs w:val="32"/>
          <w:lang w:val="vi-VN"/>
        </w:rPr>
        <w:t xml:space="preserve"> </w:t>
      </w:r>
    </w:p>
    <w:p w:rsidR="00301668" w:rsidRPr="00C67A82" w:rsidRDefault="00301668" w:rsidP="002C2682">
      <w:pPr>
        <w:pStyle w:val="ListParagraph"/>
        <w:numPr>
          <w:ilvl w:val="0"/>
          <w:numId w:val="8"/>
        </w:numPr>
        <w:spacing w:after="200" w:line="276" w:lineRule="auto"/>
        <w:ind w:left="0"/>
        <w:rPr>
          <w:rFonts w:ascii="Times New Roman" w:hAnsi="Times New Roman" w:cs="Times New Roman"/>
          <w:sz w:val="26"/>
          <w:szCs w:val="26"/>
          <w:lang w:val="vi-VN"/>
        </w:rPr>
      </w:pPr>
      <w:r w:rsidRPr="00C67A82">
        <w:rPr>
          <w:rFonts w:ascii="Times New Roman" w:hAnsi="Times New Roman" w:cs="Times New Roman"/>
          <w:sz w:val="26"/>
          <w:szCs w:val="26"/>
          <w:lang w:val="vi-VN"/>
        </w:rPr>
        <w:t>DevExpress là bộ control  rất hữu ích cho việc thiết kế và phát triển phần mềm, website,  đối với .NET nó thay thế hầu hết các control của bộ visual studio, nó không những giúp thiết kế được form đẹp hơn mà còn giúp cho công việc lập trình nhẹ nhàng hơn, nhất là trong việc tương tác dữ liệu.</w:t>
      </w:r>
    </w:p>
    <w:p w:rsidR="00301668" w:rsidRPr="00C67A82" w:rsidRDefault="00301668" w:rsidP="002C2682">
      <w:pPr>
        <w:pStyle w:val="ListParagraph"/>
        <w:numPr>
          <w:ilvl w:val="0"/>
          <w:numId w:val="8"/>
        </w:numPr>
        <w:spacing w:after="200" w:line="276" w:lineRule="auto"/>
        <w:ind w:left="0"/>
        <w:rPr>
          <w:rFonts w:ascii="Times New Roman" w:hAnsi="Times New Roman" w:cs="Times New Roman"/>
          <w:sz w:val="26"/>
          <w:szCs w:val="26"/>
          <w:lang w:val="vi-VN"/>
        </w:rPr>
      </w:pPr>
      <w:r w:rsidRPr="00C67A82">
        <w:rPr>
          <w:rFonts w:ascii="Times New Roman" w:hAnsi="Times New Roman" w:cs="Times New Roman"/>
          <w:sz w:val="26"/>
          <w:szCs w:val="26"/>
          <w:lang w:val="vi-VN"/>
        </w:rPr>
        <w:lastRenderedPageBreak/>
        <w:t>DevExpress được phát triển bởi Developer Express Inc (DevExpress) là công ty phát triển phần mềm được thành lập năm 1998, có trụ sở tại Glendale, California. Thời gian đầu, DevExpress phát triển UI Controls cho Borland Delphi/C++ Builder và ActiveX Controls cho Microsoft Visual Studio. Hiện nay thì sản phẩm của DevExpress hướng tới những lập trình viên sử dụng Delphi/c++ Builder, Visual Studio và HTML5/Javascript.</w:t>
      </w:r>
    </w:p>
    <w:p w:rsidR="00301668" w:rsidRPr="00C67A82" w:rsidRDefault="00301668" w:rsidP="002C2682">
      <w:pPr>
        <w:pStyle w:val="ListParagraph"/>
        <w:numPr>
          <w:ilvl w:val="0"/>
          <w:numId w:val="8"/>
        </w:numPr>
        <w:spacing w:after="200" w:line="276" w:lineRule="auto"/>
        <w:ind w:left="0"/>
        <w:rPr>
          <w:rFonts w:ascii="Times New Roman" w:hAnsi="Times New Roman" w:cs="Times New Roman"/>
          <w:sz w:val="26"/>
          <w:szCs w:val="26"/>
          <w:lang w:val="vi-VN"/>
        </w:rPr>
      </w:pPr>
      <w:r w:rsidRPr="00C67A82">
        <w:rPr>
          <w:rFonts w:ascii="Times New Roman" w:hAnsi="Times New Roman" w:cs="Times New Roman"/>
          <w:sz w:val="26"/>
          <w:szCs w:val="26"/>
          <w:lang w:val="vi-VN"/>
        </w:rPr>
        <w:t>Một số tính năng:</w:t>
      </w:r>
    </w:p>
    <w:p w:rsidR="00301668" w:rsidRPr="00C67A82" w:rsidRDefault="00301668" w:rsidP="002C2682">
      <w:pPr>
        <w:pStyle w:val="ListParagraph"/>
        <w:numPr>
          <w:ilvl w:val="0"/>
          <w:numId w:val="10"/>
        </w:numPr>
        <w:spacing w:after="200" w:line="276" w:lineRule="auto"/>
        <w:ind w:left="0" w:hanging="284"/>
        <w:rPr>
          <w:rFonts w:ascii="Times New Roman" w:hAnsi="Times New Roman" w:cs="Times New Roman"/>
          <w:sz w:val="26"/>
          <w:szCs w:val="26"/>
          <w:lang w:val="vi-VN"/>
        </w:rPr>
      </w:pPr>
      <w:r w:rsidRPr="00C67A82">
        <w:rPr>
          <w:rFonts w:ascii="Times New Roman" w:hAnsi="Times New Roman" w:cs="Times New Roman"/>
          <w:sz w:val="26"/>
          <w:szCs w:val="26"/>
          <w:lang w:val="vi-VN"/>
        </w:rPr>
        <w:t>Rating control: Rating control là một control mới được giới thiệu trong Version này, Rating Control giúp người dùng cuối tạo những feedback và những đánh giá</w:t>
      </w:r>
    </w:p>
    <w:p w:rsidR="00301668" w:rsidRPr="00C67A82" w:rsidRDefault="00301668" w:rsidP="002C2682">
      <w:pPr>
        <w:pStyle w:val="ListParagraph"/>
        <w:numPr>
          <w:ilvl w:val="0"/>
          <w:numId w:val="10"/>
        </w:numPr>
        <w:spacing w:after="200" w:line="276" w:lineRule="auto"/>
        <w:ind w:left="0" w:hanging="284"/>
        <w:rPr>
          <w:rFonts w:ascii="Times New Roman" w:hAnsi="Times New Roman" w:cs="Times New Roman"/>
          <w:sz w:val="26"/>
          <w:szCs w:val="26"/>
          <w:lang w:val="vi-VN"/>
        </w:rPr>
      </w:pPr>
      <w:r w:rsidRPr="00C67A82">
        <w:rPr>
          <w:rFonts w:ascii="Times New Roman" w:hAnsi="Times New Roman" w:cs="Times New Roman"/>
          <w:sz w:val="26"/>
          <w:szCs w:val="26"/>
          <w:lang w:val="vi-VN"/>
        </w:rPr>
        <w:t>TimeSpan Editor: TimeSpan Editor là thiết kế touch-friendly rất đơn giản và dễ dùng để người dùng có thể chọn thời gian chính xác tới đơn vị giây.</w:t>
      </w:r>
    </w:p>
    <w:p w:rsidR="00301668" w:rsidRPr="00C67A82" w:rsidRDefault="00301668" w:rsidP="002C2682">
      <w:pPr>
        <w:pStyle w:val="ListParagraph"/>
        <w:numPr>
          <w:ilvl w:val="0"/>
          <w:numId w:val="10"/>
        </w:numPr>
        <w:spacing w:after="200" w:line="276" w:lineRule="auto"/>
        <w:ind w:left="0" w:hanging="284"/>
        <w:rPr>
          <w:rFonts w:ascii="Times New Roman" w:hAnsi="Times New Roman" w:cs="Times New Roman"/>
          <w:sz w:val="26"/>
          <w:szCs w:val="26"/>
          <w:lang w:val="vi-VN"/>
        </w:rPr>
      </w:pPr>
      <w:r w:rsidRPr="00C67A82">
        <w:rPr>
          <w:rFonts w:ascii="Times New Roman" w:hAnsi="Times New Roman" w:cs="Times New Roman"/>
          <w:sz w:val="26"/>
          <w:szCs w:val="26"/>
          <w:lang w:val="vi-VN"/>
        </w:rPr>
        <w:t>SQL Data Access Component: Với phiên bản này bạn có thể sử dụng Winforms SqlDatasource mới để tương tác với database Sql, cấu hình kết nối dữ liệu và đưa dữ liệu vào các control như Gridcontrol, TreeList…</w:t>
      </w:r>
    </w:p>
    <w:p w:rsidR="00301668" w:rsidRPr="00C67A82" w:rsidRDefault="00301668" w:rsidP="002C2682">
      <w:pPr>
        <w:pStyle w:val="ListParagraph"/>
        <w:numPr>
          <w:ilvl w:val="0"/>
          <w:numId w:val="10"/>
        </w:numPr>
        <w:spacing w:after="200" w:line="276" w:lineRule="auto"/>
        <w:ind w:left="0" w:hanging="284"/>
        <w:rPr>
          <w:rFonts w:ascii="Times New Roman" w:hAnsi="Times New Roman" w:cs="Times New Roman"/>
          <w:sz w:val="26"/>
          <w:szCs w:val="26"/>
          <w:lang w:val="vi-VN"/>
        </w:rPr>
      </w:pPr>
      <w:r w:rsidRPr="00C67A82">
        <w:rPr>
          <w:rFonts w:ascii="Times New Roman" w:hAnsi="Times New Roman" w:cs="Times New Roman"/>
          <w:sz w:val="26"/>
          <w:szCs w:val="26"/>
          <w:lang w:val="vi-VN"/>
        </w:rPr>
        <w:t>Workspace Manager: Với Workspace Manager giúp người dùng cuối sao lưu và phục hồi không gian làm việc, layouts theo cách riêng của mình bao gồm Bar Managers, Ribbon Controls, Navigation Bars, Document và Dock Managers</w:t>
      </w:r>
    </w:p>
    <w:p w:rsidR="00301668" w:rsidRPr="00C67A82" w:rsidRDefault="00301668" w:rsidP="002C2682">
      <w:pPr>
        <w:pStyle w:val="ListParagraph"/>
        <w:numPr>
          <w:ilvl w:val="0"/>
          <w:numId w:val="10"/>
        </w:numPr>
        <w:spacing w:after="200" w:line="276" w:lineRule="auto"/>
        <w:ind w:left="0" w:hanging="284"/>
        <w:rPr>
          <w:rFonts w:ascii="Times New Roman" w:hAnsi="Times New Roman" w:cs="Times New Roman"/>
          <w:sz w:val="26"/>
          <w:szCs w:val="26"/>
          <w:lang w:val="vi-VN"/>
        </w:rPr>
      </w:pPr>
      <w:r w:rsidRPr="00C67A82">
        <w:rPr>
          <w:rFonts w:ascii="Times New Roman" w:hAnsi="Times New Roman" w:cs="Times New Roman"/>
          <w:sz w:val="26"/>
          <w:szCs w:val="26"/>
          <w:lang w:val="vi-VN"/>
        </w:rPr>
        <w:t>XtraGrid control: Gridcontrol có lẻ là control mà tôi ấn tượng nhất của DevExpress, không những nó giúp hiển thị dữ liệu kiểu bảng như DataGrid control của bộ Visual mà nó còn có nhiều tùy chọn khác khá hay</w:t>
      </w:r>
    </w:p>
    <w:p w:rsidR="00301668" w:rsidRPr="00C67A82" w:rsidRDefault="00301668" w:rsidP="002C2682">
      <w:pPr>
        <w:pStyle w:val="ListParagraph"/>
        <w:numPr>
          <w:ilvl w:val="0"/>
          <w:numId w:val="8"/>
        </w:numPr>
        <w:spacing w:after="200" w:line="276" w:lineRule="auto"/>
        <w:ind w:left="0"/>
        <w:rPr>
          <w:rFonts w:ascii="Times New Roman" w:hAnsi="Times New Roman" w:cs="Times New Roman"/>
          <w:sz w:val="26"/>
          <w:szCs w:val="26"/>
          <w:lang w:val="vi-VN"/>
        </w:rPr>
      </w:pPr>
      <w:r w:rsidRPr="00C67A82">
        <w:rPr>
          <w:rFonts w:ascii="Times New Roman" w:hAnsi="Times New Roman" w:cs="Times New Roman"/>
          <w:sz w:val="26"/>
          <w:szCs w:val="26"/>
          <w:lang w:val="vi-VN"/>
        </w:rPr>
        <w:t>Ngoài ra còn một số tính năng khác như:</w:t>
      </w:r>
    </w:p>
    <w:p w:rsidR="00301668" w:rsidRPr="00C67A82" w:rsidRDefault="00301668" w:rsidP="002C2682">
      <w:pPr>
        <w:pStyle w:val="ListParagraph"/>
        <w:numPr>
          <w:ilvl w:val="0"/>
          <w:numId w:val="9"/>
        </w:numPr>
        <w:spacing w:after="200" w:line="276" w:lineRule="auto"/>
        <w:ind w:left="0" w:hanging="284"/>
        <w:rPr>
          <w:rFonts w:ascii="Times New Roman" w:hAnsi="Times New Roman" w:cs="Times New Roman"/>
          <w:sz w:val="26"/>
          <w:szCs w:val="26"/>
          <w:lang w:val="vi-VN"/>
        </w:rPr>
      </w:pPr>
      <w:r w:rsidRPr="00C67A82">
        <w:rPr>
          <w:rFonts w:ascii="Times New Roman" w:hAnsi="Times New Roman" w:cs="Times New Roman"/>
          <w:sz w:val="26"/>
          <w:szCs w:val="26"/>
          <w:lang w:val="vi-VN"/>
        </w:rPr>
        <w:t>New Windows® 8 Inspired Grid TileView</w:t>
      </w:r>
    </w:p>
    <w:p w:rsidR="00301668" w:rsidRPr="00C67A82" w:rsidRDefault="00301668" w:rsidP="002C2682">
      <w:pPr>
        <w:pStyle w:val="ListParagraph"/>
        <w:numPr>
          <w:ilvl w:val="0"/>
          <w:numId w:val="9"/>
        </w:numPr>
        <w:spacing w:after="200" w:line="276" w:lineRule="auto"/>
        <w:ind w:left="0" w:hanging="284"/>
        <w:rPr>
          <w:rFonts w:ascii="Times New Roman" w:hAnsi="Times New Roman" w:cs="Times New Roman"/>
          <w:sz w:val="26"/>
          <w:szCs w:val="26"/>
          <w:lang w:val="vi-VN"/>
        </w:rPr>
      </w:pPr>
      <w:r w:rsidRPr="00C67A82">
        <w:rPr>
          <w:rFonts w:ascii="Times New Roman" w:hAnsi="Times New Roman" w:cs="Times New Roman"/>
          <w:sz w:val="26"/>
          <w:szCs w:val="26"/>
          <w:lang w:val="vi-VN"/>
        </w:rPr>
        <w:t>Excel® Inspired Conditional Formatting</w:t>
      </w:r>
    </w:p>
    <w:p w:rsidR="00301668" w:rsidRPr="00C67A82" w:rsidRDefault="00301668" w:rsidP="002C2682">
      <w:pPr>
        <w:pStyle w:val="ListParagraph"/>
        <w:numPr>
          <w:ilvl w:val="0"/>
          <w:numId w:val="9"/>
        </w:numPr>
        <w:spacing w:after="200" w:line="276" w:lineRule="auto"/>
        <w:ind w:left="0" w:hanging="284"/>
        <w:rPr>
          <w:rFonts w:ascii="Times New Roman" w:hAnsi="Times New Roman" w:cs="Times New Roman"/>
          <w:sz w:val="26"/>
          <w:szCs w:val="26"/>
          <w:lang w:val="vi-VN"/>
        </w:rPr>
      </w:pPr>
      <w:r w:rsidRPr="00C67A82">
        <w:rPr>
          <w:rFonts w:ascii="Times New Roman" w:hAnsi="Times New Roman" w:cs="Times New Roman"/>
          <w:sz w:val="26"/>
          <w:szCs w:val="26"/>
          <w:lang w:val="vi-VN"/>
        </w:rPr>
        <w:t>Excel Inspired Conditional Formatting</w:t>
      </w:r>
    </w:p>
    <w:p w:rsidR="00301668" w:rsidRPr="00C67A82" w:rsidRDefault="00301668" w:rsidP="002C2682">
      <w:pPr>
        <w:pStyle w:val="ListParagraph"/>
        <w:numPr>
          <w:ilvl w:val="0"/>
          <w:numId w:val="9"/>
        </w:numPr>
        <w:spacing w:after="200" w:line="276" w:lineRule="auto"/>
        <w:ind w:left="0" w:hanging="284"/>
        <w:rPr>
          <w:rFonts w:ascii="Times New Roman" w:hAnsi="Times New Roman" w:cs="Times New Roman"/>
          <w:sz w:val="26"/>
          <w:szCs w:val="26"/>
          <w:lang w:val="vi-VN"/>
        </w:rPr>
      </w:pPr>
      <w:r w:rsidRPr="00C67A82">
        <w:rPr>
          <w:rFonts w:ascii="Times New Roman" w:hAnsi="Times New Roman" w:cs="Times New Roman"/>
          <w:sz w:val="26"/>
          <w:szCs w:val="26"/>
          <w:lang w:val="vi-VN"/>
        </w:rPr>
        <w:t>New Excel® Data Export Engine</w:t>
      </w:r>
    </w:p>
    <w:p w:rsidR="002C2682" w:rsidRDefault="00301668" w:rsidP="002C2682">
      <w:pPr>
        <w:pStyle w:val="ListParagraph"/>
        <w:numPr>
          <w:ilvl w:val="0"/>
          <w:numId w:val="9"/>
        </w:numPr>
        <w:spacing w:after="200" w:line="276" w:lineRule="auto"/>
        <w:ind w:left="0" w:hanging="284"/>
        <w:rPr>
          <w:rFonts w:ascii="Times New Roman" w:hAnsi="Times New Roman" w:cs="Times New Roman"/>
          <w:sz w:val="26"/>
          <w:szCs w:val="26"/>
          <w:lang w:val="vi-VN"/>
        </w:rPr>
      </w:pPr>
      <w:r w:rsidRPr="00C67A82">
        <w:rPr>
          <w:rFonts w:ascii="Times New Roman" w:hAnsi="Times New Roman" w:cs="Times New Roman"/>
          <w:sz w:val="26"/>
          <w:szCs w:val="26"/>
          <w:lang w:val="vi-VN"/>
        </w:rPr>
        <w:t>Controls within Grid Cells</w:t>
      </w:r>
    </w:p>
    <w:p w:rsidR="002C2682" w:rsidRDefault="002C2682" w:rsidP="002C2682">
      <w:pPr>
        <w:pStyle w:val="ListParagraph"/>
        <w:spacing w:after="200" w:line="276" w:lineRule="auto"/>
        <w:ind w:left="0"/>
        <w:rPr>
          <w:rFonts w:ascii="Times New Roman" w:hAnsi="Times New Roman" w:cs="Times New Roman"/>
          <w:sz w:val="26"/>
          <w:szCs w:val="26"/>
          <w:lang w:val="vi-VN"/>
        </w:rPr>
      </w:pPr>
    </w:p>
    <w:p w:rsidR="006F45F3" w:rsidRDefault="006F45F3" w:rsidP="002C2682">
      <w:pPr>
        <w:pStyle w:val="ListParagraph"/>
        <w:spacing w:after="200" w:line="276" w:lineRule="auto"/>
        <w:ind w:left="0"/>
        <w:rPr>
          <w:rFonts w:ascii="Times New Roman" w:hAnsi="Times New Roman" w:cs="Times New Roman"/>
          <w:sz w:val="26"/>
          <w:szCs w:val="26"/>
          <w:lang w:val="vi-VN"/>
        </w:rPr>
      </w:pPr>
    </w:p>
    <w:p w:rsidR="006F45F3" w:rsidRDefault="006F45F3" w:rsidP="002C2682">
      <w:pPr>
        <w:pStyle w:val="ListParagraph"/>
        <w:spacing w:after="200" w:line="276" w:lineRule="auto"/>
        <w:ind w:left="0"/>
        <w:rPr>
          <w:rFonts w:ascii="Times New Roman" w:hAnsi="Times New Roman" w:cs="Times New Roman"/>
          <w:sz w:val="26"/>
          <w:szCs w:val="26"/>
          <w:lang w:val="vi-VN"/>
        </w:rPr>
      </w:pPr>
    </w:p>
    <w:p w:rsidR="006F45F3" w:rsidRDefault="006F45F3" w:rsidP="002C2682">
      <w:pPr>
        <w:pStyle w:val="ListParagraph"/>
        <w:spacing w:after="200" w:line="276" w:lineRule="auto"/>
        <w:ind w:left="0"/>
        <w:rPr>
          <w:rFonts w:ascii="Times New Roman" w:hAnsi="Times New Roman" w:cs="Times New Roman"/>
          <w:sz w:val="26"/>
          <w:szCs w:val="26"/>
          <w:lang w:val="vi-VN"/>
        </w:rPr>
      </w:pPr>
    </w:p>
    <w:p w:rsidR="006F45F3" w:rsidRDefault="006F45F3" w:rsidP="002C2682">
      <w:pPr>
        <w:pStyle w:val="ListParagraph"/>
        <w:spacing w:after="200" w:line="276" w:lineRule="auto"/>
        <w:ind w:left="0"/>
        <w:rPr>
          <w:rFonts w:ascii="Times New Roman" w:hAnsi="Times New Roman" w:cs="Times New Roman"/>
          <w:sz w:val="26"/>
          <w:szCs w:val="26"/>
          <w:lang w:val="vi-VN"/>
        </w:rPr>
      </w:pPr>
    </w:p>
    <w:p w:rsidR="006F45F3" w:rsidRDefault="006F45F3" w:rsidP="002C2682">
      <w:pPr>
        <w:pStyle w:val="ListParagraph"/>
        <w:spacing w:after="200" w:line="276" w:lineRule="auto"/>
        <w:ind w:left="0"/>
        <w:rPr>
          <w:rFonts w:ascii="Times New Roman" w:hAnsi="Times New Roman" w:cs="Times New Roman"/>
          <w:sz w:val="26"/>
          <w:szCs w:val="26"/>
          <w:lang w:val="vi-VN"/>
        </w:rPr>
      </w:pPr>
    </w:p>
    <w:p w:rsidR="006F45F3" w:rsidRDefault="006F45F3" w:rsidP="002C2682">
      <w:pPr>
        <w:pStyle w:val="ListParagraph"/>
        <w:spacing w:after="200" w:line="276" w:lineRule="auto"/>
        <w:ind w:left="0"/>
        <w:rPr>
          <w:rFonts w:ascii="Times New Roman" w:hAnsi="Times New Roman" w:cs="Times New Roman"/>
          <w:sz w:val="26"/>
          <w:szCs w:val="26"/>
          <w:lang w:val="vi-VN"/>
        </w:rPr>
      </w:pPr>
    </w:p>
    <w:p w:rsidR="006F45F3" w:rsidRDefault="006F45F3" w:rsidP="002C2682">
      <w:pPr>
        <w:pStyle w:val="ListParagraph"/>
        <w:spacing w:after="200" w:line="276" w:lineRule="auto"/>
        <w:ind w:left="0"/>
        <w:rPr>
          <w:rFonts w:ascii="Times New Roman" w:hAnsi="Times New Roman" w:cs="Times New Roman"/>
          <w:sz w:val="26"/>
          <w:szCs w:val="26"/>
          <w:lang w:val="vi-VN"/>
        </w:rPr>
      </w:pPr>
    </w:p>
    <w:p w:rsidR="006F45F3" w:rsidRDefault="006F45F3" w:rsidP="002C2682">
      <w:pPr>
        <w:pStyle w:val="ListParagraph"/>
        <w:spacing w:after="200" w:line="276" w:lineRule="auto"/>
        <w:ind w:left="0"/>
        <w:rPr>
          <w:rFonts w:ascii="Times New Roman" w:hAnsi="Times New Roman" w:cs="Times New Roman"/>
          <w:sz w:val="26"/>
          <w:szCs w:val="26"/>
          <w:lang w:val="vi-VN"/>
        </w:rPr>
      </w:pPr>
    </w:p>
    <w:p w:rsidR="006F45F3" w:rsidRDefault="006F45F3" w:rsidP="002C2682">
      <w:pPr>
        <w:pStyle w:val="ListParagraph"/>
        <w:spacing w:after="200" w:line="276" w:lineRule="auto"/>
        <w:ind w:left="0"/>
        <w:rPr>
          <w:rFonts w:ascii="Times New Roman" w:hAnsi="Times New Roman" w:cs="Times New Roman"/>
          <w:sz w:val="26"/>
          <w:szCs w:val="26"/>
          <w:lang w:val="vi-VN"/>
        </w:rPr>
      </w:pPr>
    </w:p>
    <w:p w:rsidR="006F45F3" w:rsidRDefault="006F45F3" w:rsidP="002C2682">
      <w:pPr>
        <w:pStyle w:val="ListParagraph"/>
        <w:spacing w:after="200" w:line="276" w:lineRule="auto"/>
        <w:ind w:left="0"/>
        <w:rPr>
          <w:rFonts w:ascii="Times New Roman" w:hAnsi="Times New Roman" w:cs="Times New Roman"/>
          <w:sz w:val="26"/>
          <w:szCs w:val="26"/>
          <w:lang w:val="vi-VN"/>
        </w:rPr>
      </w:pPr>
    </w:p>
    <w:p w:rsidR="006F45F3" w:rsidRDefault="006F45F3" w:rsidP="002C2682">
      <w:pPr>
        <w:pStyle w:val="ListParagraph"/>
        <w:spacing w:after="200" w:line="276" w:lineRule="auto"/>
        <w:ind w:left="0"/>
        <w:rPr>
          <w:rFonts w:ascii="Times New Roman" w:hAnsi="Times New Roman" w:cs="Times New Roman"/>
          <w:sz w:val="26"/>
          <w:szCs w:val="26"/>
          <w:lang w:val="vi-VN"/>
        </w:rPr>
      </w:pPr>
    </w:p>
    <w:p w:rsidR="006F45F3" w:rsidRDefault="006F45F3" w:rsidP="002C2682">
      <w:pPr>
        <w:pStyle w:val="ListParagraph"/>
        <w:spacing w:after="200" w:line="276" w:lineRule="auto"/>
        <w:ind w:left="0"/>
        <w:rPr>
          <w:rFonts w:ascii="Times New Roman" w:hAnsi="Times New Roman" w:cs="Times New Roman"/>
          <w:sz w:val="26"/>
          <w:szCs w:val="26"/>
          <w:lang w:val="vi-VN"/>
        </w:rPr>
      </w:pPr>
    </w:p>
    <w:p w:rsidR="006F45F3" w:rsidRDefault="006F45F3" w:rsidP="002C2682">
      <w:pPr>
        <w:pStyle w:val="ListParagraph"/>
        <w:spacing w:after="200" w:line="276" w:lineRule="auto"/>
        <w:ind w:left="0"/>
        <w:rPr>
          <w:rFonts w:ascii="Times New Roman" w:hAnsi="Times New Roman" w:cs="Times New Roman"/>
          <w:sz w:val="26"/>
          <w:szCs w:val="26"/>
          <w:lang w:val="vi-VN"/>
        </w:rPr>
      </w:pPr>
    </w:p>
    <w:p w:rsidR="006F45F3" w:rsidRDefault="006F45F3" w:rsidP="002C2682">
      <w:pPr>
        <w:pStyle w:val="ListParagraph"/>
        <w:spacing w:after="200" w:line="276" w:lineRule="auto"/>
        <w:ind w:left="0"/>
        <w:rPr>
          <w:rFonts w:ascii="Times New Roman" w:hAnsi="Times New Roman" w:cs="Times New Roman"/>
          <w:sz w:val="26"/>
          <w:szCs w:val="26"/>
          <w:lang w:val="vi-VN"/>
        </w:rPr>
      </w:pPr>
    </w:p>
    <w:p w:rsidR="006F45F3" w:rsidRPr="002C2682" w:rsidRDefault="006F45F3" w:rsidP="002C2682">
      <w:pPr>
        <w:pStyle w:val="ListParagraph"/>
        <w:spacing w:after="200" w:line="276" w:lineRule="auto"/>
        <w:ind w:left="0"/>
        <w:rPr>
          <w:rFonts w:ascii="Times New Roman" w:hAnsi="Times New Roman" w:cs="Times New Roman"/>
          <w:sz w:val="26"/>
          <w:szCs w:val="26"/>
          <w:lang w:val="vi-VN"/>
        </w:rPr>
      </w:pPr>
    </w:p>
    <w:p w:rsidR="00D8728E" w:rsidRPr="006F45F3" w:rsidRDefault="00301668" w:rsidP="004A6C46">
      <w:pPr>
        <w:pStyle w:val="ListParagraph"/>
        <w:numPr>
          <w:ilvl w:val="0"/>
          <w:numId w:val="7"/>
        </w:numPr>
        <w:ind w:left="0"/>
        <w:outlineLvl w:val="2"/>
        <w:rPr>
          <w:rFonts w:ascii="Times New Roman" w:hAnsi="Times New Roman" w:cs="Times New Roman"/>
          <w:b/>
          <w:sz w:val="28"/>
          <w:szCs w:val="28"/>
        </w:rPr>
      </w:pPr>
      <w:bookmarkStart w:id="13" w:name="_Toc521055598"/>
      <w:r w:rsidRPr="006F45F3">
        <w:rPr>
          <w:rFonts w:ascii="Times New Roman" w:hAnsi="Times New Roman" w:cs="Times New Roman"/>
          <w:b/>
          <w:sz w:val="28"/>
          <w:szCs w:val="28"/>
        </w:rPr>
        <w:t>Sử dụng mô hình 3 layer</w:t>
      </w:r>
      <w:bookmarkEnd w:id="13"/>
    </w:p>
    <w:p w:rsidR="00D8728E" w:rsidRPr="00D8728E" w:rsidRDefault="00AC01D8" w:rsidP="002C2682">
      <w:r>
        <w:rPr>
          <w:noProof/>
          <w:lang w:eastAsia="en-AU"/>
        </w:rPr>
        <w:drawing>
          <wp:anchor distT="0" distB="0" distL="114300" distR="114300" simplePos="0" relativeHeight="251663360" behindDoc="1" locked="0" layoutInCell="1" allowOverlap="1" wp14:anchorId="0C8DD574" wp14:editId="38427D83">
            <wp:simplePos x="0" y="0"/>
            <wp:positionH relativeFrom="column">
              <wp:posOffset>184150</wp:posOffset>
            </wp:positionH>
            <wp:positionV relativeFrom="paragraph">
              <wp:posOffset>101600</wp:posOffset>
            </wp:positionV>
            <wp:extent cx="5759450" cy="2657475"/>
            <wp:effectExtent l="0" t="0" r="0" b="9525"/>
            <wp:wrapNone/>
            <wp:docPr id="3" name="Picture 3" descr="https://techtalk.vn/wp-content/uploads/2017/03/Screen-Shot-2017-03-18-at-8.42.2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chtalk.vn/wp-content/uploads/2017/03/Screen-Shot-2017-03-18-at-8.42.23-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657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728E" w:rsidRPr="00D8728E" w:rsidRDefault="00D8728E" w:rsidP="002C2682"/>
    <w:p w:rsidR="00D8728E" w:rsidRPr="00D8728E" w:rsidRDefault="00D8728E" w:rsidP="002C2682"/>
    <w:p w:rsidR="00D8728E" w:rsidRPr="00D8728E" w:rsidRDefault="00D8728E" w:rsidP="002C2682"/>
    <w:p w:rsidR="00D8728E" w:rsidRPr="00D8728E" w:rsidRDefault="00D8728E" w:rsidP="002C2682"/>
    <w:p w:rsidR="00D8728E" w:rsidRPr="00D8728E" w:rsidRDefault="00D8728E" w:rsidP="002C2682"/>
    <w:p w:rsidR="00D8728E" w:rsidRPr="00D8728E" w:rsidRDefault="00D8728E" w:rsidP="002C2682"/>
    <w:p w:rsidR="00D8728E" w:rsidRPr="00D8728E" w:rsidRDefault="00D8728E" w:rsidP="002C2682"/>
    <w:p w:rsidR="00D8728E" w:rsidRPr="00D8728E" w:rsidRDefault="00D8728E" w:rsidP="002C2682"/>
    <w:p w:rsidR="00D8728E" w:rsidRPr="00D8728E" w:rsidRDefault="00D8728E" w:rsidP="002C2682"/>
    <w:p w:rsidR="00AC01D8" w:rsidRPr="00D8728E" w:rsidRDefault="00AC01D8" w:rsidP="002C2682">
      <w:pPr>
        <w:jc w:val="center"/>
        <w:rPr>
          <w:rFonts w:ascii="Times New Roman" w:hAnsi="Times New Roman" w:cs="Times New Roman"/>
          <w:b/>
          <w:sz w:val="28"/>
          <w:szCs w:val="28"/>
        </w:rPr>
      </w:pPr>
      <w:r>
        <w:rPr>
          <w:rFonts w:ascii="Times New Roman" w:hAnsi="Times New Roman" w:cs="Times New Roman"/>
          <w:b/>
          <w:sz w:val="28"/>
          <w:szCs w:val="28"/>
        </w:rPr>
        <w:t>Hình 1 Sơ đồ mô hình 3 layer.</w:t>
      </w:r>
    </w:p>
    <w:p w:rsidR="00D8728E" w:rsidRPr="00D8728E" w:rsidRDefault="00D8728E" w:rsidP="002C2682"/>
    <w:p w:rsidR="00AC01D8" w:rsidRPr="00414CAA" w:rsidRDefault="00AC01D8" w:rsidP="002C2682">
      <w:pPr>
        <w:pStyle w:val="p1"/>
        <w:shd w:val="clear" w:color="auto" w:fill="FFFFFF"/>
        <w:spacing w:before="0" w:beforeAutospacing="0" w:after="390" w:afterAutospacing="0" w:line="390" w:lineRule="atLeast"/>
        <w:rPr>
          <w:color w:val="333333"/>
          <w:sz w:val="28"/>
          <w:szCs w:val="28"/>
        </w:rPr>
      </w:pPr>
      <w:r w:rsidRPr="00414CAA">
        <w:rPr>
          <w:rStyle w:val="s1"/>
          <w:color w:val="333333"/>
          <w:sz w:val="28"/>
          <w:szCs w:val="28"/>
        </w:rPr>
        <w:t xml:space="preserve">Mô hình 3-layer gồm có 3 phần </w:t>
      </w:r>
      <w:proofErr w:type="gramStart"/>
      <w:r w:rsidRPr="00414CAA">
        <w:rPr>
          <w:rStyle w:val="s1"/>
          <w:color w:val="333333"/>
          <w:sz w:val="28"/>
          <w:szCs w:val="28"/>
        </w:rPr>
        <w:t>chính :</w:t>
      </w:r>
      <w:proofErr w:type="gramEnd"/>
    </w:p>
    <w:p w:rsidR="00AC01D8" w:rsidRPr="00414CAA" w:rsidRDefault="00AC01D8" w:rsidP="002C2682">
      <w:pPr>
        <w:pStyle w:val="p1"/>
        <w:shd w:val="clear" w:color="auto" w:fill="FFFFFF"/>
        <w:spacing w:before="0" w:beforeAutospacing="0" w:after="390" w:afterAutospacing="0" w:line="390" w:lineRule="atLeast"/>
        <w:rPr>
          <w:color w:val="333333"/>
          <w:sz w:val="28"/>
          <w:szCs w:val="28"/>
        </w:rPr>
      </w:pPr>
      <w:r w:rsidRPr="00414CAA">
        <w:rPr>
          <w:rStyle w:val="s1"/>
          <w:color w:val="333333"/>
          <w:sz w:val="28"/>
          <w:szCs w:val="28"/>
        </w:rPr>
        <w:t>– Presentation Layer (GUI</w:t>
      </w:r>
      <w:proofErr w:type="gramStart"/>
      <w:r w:rsidRPr="00414CAA">
        <w:rPr>
          <w:rStyle w:val="s1"/>
          <w:color w:val="333333"/>
          <w:sz w:val="28"/>
          <w:szCs w:val="28"/>
        </w:rPr>
        <w:t>) :</w:t>
      </w:r>
      <w:proofErr w:type="gramEnd"/>
      <w:r w:rsidRPr="00414CAA">
        <w:rPr>
          <w:rStyle w:val="s1"/>
          <w:color w:val="333333"/>
          <w:sz w:val="28"/>
          <w:szCs w:val="28"/>
        </w:rPr>
        <w:t xml:space="preserve"> Lớp này có nhiệm vụ chính giao tiếp với người dùng. Nó gồm các thành phần giao diện </w:t>
      </w:r>
      <w:proofErr w:type="gramStart"/>
      <w:r w:rsidRPr="00414CAA">
        <w:rPr>
          <w:rStyle w:val="s1"/>
          <w:color w:val="333333"/>
          <w:sz w:val="28"/>
          <w:szCs w:val="28"/>
        </w:rPr>
        <w:t>( win</w:t>
      </w:r>
      <w:proofErr w:type="gramEnd"/>
      <w:r w:rsidRPr="00414CAA">
        <w:rPr>
          <w:rStyle w:val="s1"/>
          <w:color w:val="333333"/>
          <w:sz w:val="28"/>
          <w:szCs w:val="28"/>
        </w:rPr>
        <w:t xml:space="preserve"> form, web form,…) và thực hiện các công việc như nhập liệu, hiển thị dữ liêu, kiểm tra tính đúng đắn dữ liệu trước khi gọi lớp Business Logic Layer (BLL).</w:t>
      </w:r>
    </w:p>
    <w:p w:rsidR="00AC01D8" w:rsidRPr="00414CAA" w:rsidRDefault="00AC01D8" w:rsidP="002C2682">
      <w:pPr>
        <w:pStyle w:val="p1"/>
        <w:shd w:val="clear" w:color="auto" w:fill="FFFFFF"/>
        <w:spacing w:before="0" w:beforeAutospacing="0" w:after="390" w:afterAutospacing="0" w:line="390" w:lineRule="atLeast"/>
        <w:rPr>
          <w:color w:val="333333"/>
          <w:sz w:val="28"/>
          <w:szCs w:val="28"/>
        </w:rPr>
      </w:pPr>
      <w:r w:rsidRPr="00414CAA">
        <w:rPr>
          <w:rStyle w:val="s1"/>
          <w:color w:val="333333"/>
          <w:sz w:val="28"/>
          <w:szCs w:val="28"/>
        </w:rPr>
        <w:t>– Business Logic Layer (BLL</w:t>
      </w:r>
      <w:proofErr w:type="gramStart"/>
      <w:r w:rsidRPr="00414CAA">
        <w:rPr>
          <w:rStyle w:val="s1"/>
          <w:color w:val="333333"/>
          <w:sz w:val="28"/>
          <w:szCs w:val="28"/>
        </w:rPr>
        <w:t>) :</w:t>
      </w:r>
      <w:proofErr w:type="gramEnd"/>
      <w:r w:rsidRPr="00414CAA">
        <w:rPr>
          <w:rStyle w:val="s1"/>
          <w:color w:val="333333"/>
          <w:sz w:val="28"/>
          <w:szCs w:val="28"/>
        </w:rPr>
        <w:t xml:space="preserve"> Layer này phân ra 2 thành nhiệm vụ :</w:t>
      </w:r>
    </w:p>
    <w:p w:rsidR="00AC01D8" w:rsidRPr="00414CAA" w:rsidRDefault="00AC01D8" w:rsidP="002C2682">
      <w:pPr>
        <w:numPr>
          <w:ilvl w:val="0"/>
          <w:numId w:val="11"/>
        </w:numPr>
        <w:shd w:val="clear" w:color="auto" w:fill="FFFFFF"/>
        <w:spacing w:before="100" w:beforeAutospacing="1" w:after="100" w:afterAutospacing="1" w:line="390" w:lineRule="atLeast"/>
        <w:ind w:left="0"/>
        <w:rPr>
          <w:rFonts w:ascii="Times New Roman" w:hAnsi="Times New Roman" w:cs="Times New Roman"/>
          <w:color w:val="333333"/>
          <w:sz w:val="28"/>
          <w:szCs w:val="28"/>
        </w:rPr>
      </w:pPr>
      <w:r w:rsidRPr="00414CAA">
        <w:rPr>
          <w:rStyle w:val="s1"/>
          <w:rFonts w:ascii="Times New Roman" w:hAnsi="Times New Roman" w:cs="Times New Roman"/>
          <w:color w:val="333333"/>
          <w:sz w:val="28"/>
          <w:szCs w:val="28"/>
        </w:rPr>
        <w:t>Đây là nơi đáp ứng các yêu cầu thao tác dữ liệu của GUI layer, xử lý chính nguồn dữ liệu từ Presentation Layer trước khi truyền xuống Data Access Layer và lưu xuống hệ quản trị CSDL.</w:t>
      </w:r>
    </w:p>
    <w:p w:rsidR="00AC01D8" w:rsidRPr="00414CAA" w:rsidRDefault="00AC01D8" w:rsidP="002C2682">
      <w:pPr>
        <w:numPr>
          <w:ilvl w:val="0"/>
          <w:numId w:val="11"/>
        </w:numPr>
        <w:shd w:val="clear" w:color="auto" w:fill="FFFFFF"/>
        <w:spacing w:before="100" w:beforeAutospacing="1" w:after="100" w:afterAutospacing="1" w:line="390" w:lineRule="atLeast"/>
        <w:ind w:left="0"/>
        <w:rPr>
          <w:rFonts w:ascii="Times New Roman" w:hAnsi="Times New Roman" w:cs="Times New Roman"/>
          <w:color w:val="333333"/>
          <w:sz w:val="28"/>
          <w:szCs w:val="28"/>
        </w:rPr>
      </w:pPr>
      <w:r w:rsidRPr="00414CAA">
        <w:rPr>
          <w:rStyle w:val="s1"/>
          <w:rFonts w:ascii="Times New Roman" w:hAnsi="Times New Roman" w:cs="Times New Roman"/>
          <w:color w:val="333333"/>
          <w:sz w:val="28"/>
          <w:szCs w:val="28"/>
        </w:rPr>
        <w:t>Đây còn là nơi kiểm tra các ràng buộc, tính toàn vẹn và hợp lệ dữ liệu, thực hiện tính toán và xử lý các yêu cầu nghiệp vụ, trước khi trả kết quả về Presentation Layer.</w:t>
      </w:r>
    </w:p>
    <w:p w:rsidR="00AC01D8" w:rsidRPr="00414CAA" w:rsidRDefault="00AC01D8" w:rsidP="002C2682">
      <w:pPr>
        <w:pStyle w:val="p1"/>
        <w:shd w:val="clear" w:color="auto" w:fill="FFFFFF"/>
        <w:spacing w:before="0" w:beforeAutospacing="0" w:after="390" w:afterAutospacing="0" w:line="390" w:lineRule="atLeast"/>
        <w:rPr>
          <w:color w:val="333333"/>
          <w:sz w:val="28"/>
          <w:szCs w:val="28"/>
        </w:rPr>
      </w:pPr>
      <w:r w:rsidRPr="00414CAA">
        <w:rPr>
          <w:rStyle w:val="s1"/>
          <w:color w:val="333333"/>
          <w:sz w:val="28"/>
          <w:szCs w:val="28"/>
        </w:rPr>
        <w:t>– Data Access Layer (DAL</w:t>
      </w:r>
      <w:proofErr w:type="gramStart"/>
      <w:r w:rsidRPr="00414CAA">
        <w:rPr>
          <w:rStyle w:val="s1"/>
          <w:color w:val="333333"/>
          <w:sz w:val="28"/>
          <w:szCs w:val="28"/>
        </w:rPr>
        <w:t>) :</w:t>
      </w:r>
      <w:proofErr w:type="gramEnd"/>
      <w:r w:rsidRPr="00414CAA">
        <w:rPr>
          <w:rStyle w:val="s1"/>
          <w:color w:val="333333"/>
          <w:sz w:val="28"/>
          <w:szCs w:val="28"/>
        </w:rPr>
        <w:t xml:space="preserve"> Lớp này có chức năng giao tiếp với hệ quản trị CSDL như thực hiện các công việc liên quan đến lưu trữ và truy vấn dữ liệu ( tìm kiếm, thêm, xóa, sửa,…).</w:t>
      </w:r>
    </w:p>
    <w:p w:rsidR="00AC01D8" w:rsidRPr="00414CAA" w:rsidRDefault="00AC01D8" w:rsidP="002C2682">
      <w:pPr>
        <w:pStyle w:val="Heading3"/>
        <w:shd w:val="clear" w:color="auto" w:fill="FFFFFF"/>
        <w:spacing w:before="405" w:after="255" w:line="450" w:lineRule="atLeast"/>
        <w:ind w:left="0"/>
        <w:rPr>
          <w:rFonts w:ascii="Times New Roman" w:hAnsi="Times New Roman" w:cs="Times New Roman"/>
          <w:color w:val="333333"/>
          <w:sz w:val="28"/>
          <w:szCs w:val="28"/>
        </w:rPr>
      </w:pPr>
      <w:bookmarkStart w:id="14" w:name="_Toc521055599"/>
      <w:r w:rsidRPr="00414CAA">
        <w:rPr>
          <w:rStyle w:val="s1"/>
          <w:rFonts w:ascii="Times New Roman" w:hAnsi="Times New Roman" w:cs="Times New Roman"/>
          <w:color w:val="333333"/>
          <w:sz w:val="28"/>
          <w:szCs w:val="28"/>
        </w:rPr>
        <w:lastRenderedPageBreak/>
        <w:t>Ưu điểm</w:t>
      </w:r>
      <w:bookmarkEnd w:id="14"/>
    </w:p>
    <w:p w:rsidR="00AC01D8" w:rsidRPr="00414CAA" w:rsidRDefault="00AC01D8" w:rsidP="002C2682">
      <w:pPr>
        <w:numPr>
          <w:ilvl w:val="0"/>
          <w:numId w:val="12"/>
        </w:numPr>
        <w:shd w:val="clear" w:color="auto" w:fill="FFFFFF"/>
        <w:spacing w:before="100" w:beforeAutospacing="1" w:after="100" w:afterAutospacing="1" w:line="390" w:lineRule="atLeast"/>
        <w:ind w:left="0"/>
        <w:rPr>
          <w:rFonts w:ascii="Times New Roman" w:hAnsi="Times New Roman" w:cs="Times New Roman"/>
          <w:color w:val="333333"/>
          <w:sz w:val="28"/>
          <w:szCs w:val="28"/>
        </w:rPr>
      </w:pPr>
      <w:r w:rsidRPr="00414CAA">
        <w:rPr>
          <w:rStyle w:val="s1"/>
          <w:rFonts w:ascii="Times New Roman" w:hAnsi="Times New Roman" w:cs="Times New Roman"/>
          <w:color w:val="333333"/>
          <w:sz w:val="28"/>
          <w:szCs w:val="28"/>
        </w:rPr>
        <w:t>Việc phân chia thành từng lớp giúp cho code được tường minh hơn. Nhờ vào việc chia ra từng lớp đảm nhận các chức năng khác nhau và riêng biệt như giao diện, xử lý, truy vấn thay vì để tất cả lại một chỗ. Nhằm giảm sự kết dính.</w:t>
      </w:r>
    </w:p>
    <w:p w:rsidR="00AC01D8" w:rsidRPr="00414CAA" w:rsidRDefault="00AC01D8" w:rsidP="002C2682">
      <w:pPr>
        <w:numPr>
          <w:ilvl w:val="0"/>
          <w:numId w:val="12"/>
        </w:numPr>
        <w:shd w:val="clear" w:color="auto" w:fill="FFFFFF"/>
        <w:spacing w:before="100" w:beforeAutospacing="1" w:after="100" w:afterAutospacing="1" w:line="390" w:lineRule="atLeast"/>
        <w:ind w:left="0"/>
        <w:rPr>
          <w:rFonts w:ascii="Times New Roman" w:hAnsi="Times New Roman" w:cs="Times New Roman"/>
          <w:color w:val="333333"/>
          <w:sz w:val="28"/>
          <w:szCs w:val="28"/>
        </w:rPr>
      </w:pPr>
      <w:r w:rsidRPr="00414CAA">
        <w:rPr>
          <w:rStyle w:val="s1"/>
          <w:rFonts w:ascii="Times New Roman" w:hAnsi="Times New Roman" w:cs="Times New Roman"/>
          <w:color w:val="333333"/>
          <w:sz w:val="28"/>
          <w:szCs w:val="28"/>
        </w:rPr>
        <w:t>Dễ bảo trì khi được phân chia, thì một thành phần của hệ thống sẽ dễ thay đổi. Việc thay đổi này có thể được cô lập trong 1 lớp, hoặc ảnh hưởng đến lớp gần nhất mà không ảnh hưởng đến cả chương trình.</w:t>
      </w:r>
    </w:p>
    <w:p w:rsidR="00301668" w:rsidRDefault="00AC01D8" w:rsidP="002C2682">
      <w:pPr>
        <w:numPr>
          <w:ilvl w:val="0"/>
          <w:numId w:val="12"/>
        </w:numPr>
        <w:shd w:val="clear" w:color="auto" w:fill="FFFFFF"/>
        <w:spacing w:before="100" w:beforeAutospacing="1" w:after="100" w:afterAutospacing="1" w:line="390" w:lineRule="atLeast"/>
        <w:ind w:left="0"/>
        <w:rPr>
          <w:rStyle w:val="s1"/>
          <w:rFonts w:ascii="Times New Roman" w:hAnsi="Times New Roman" w:cs="Times New Roman"/>
          <w:color w:val="333333"/>
          <w:sz w:val="28"/>
          <w:szCs w:val="28"/>
        </w:rPr>
      </w:pPr>
      <w:r w:rsidRPr="00414CAA">
        <w:rPr>
          <w:rStyle w:val="s1"/>
          <w:rFonts w:ascii="Times New Roman" w:hAnsi="Times New Roman" w:cs="Times New Roman"/>
          <w:color w:val="333333"/>
          <w:sz w:val="28"/>
          <w:szCs w:val="28"/>
        </w:rPr>
        <w:t xml:space="preserve">Dễ phát triển, tái sử dụng: khi chúng ta muốn thêm một chức năng nào đó thì việc lập trình </w:t>
      </w:r>
      <w:proofErr w:type="gramStart"/>
      <w:r w:rsidRPr="00414CAA">
        <w:rPr>
          <w:rStyle w:val="s1"/>
          <w:rFonts w:ascii="Times New Roman" w:hAnsi="Times New Roman" w:cs="Times New Roman"/>
          <w:color w:val="333333"/>
          <w:sz w:val="28"/>
          <w:szCs w:val="28"/>
        </w:rPr>
        <w:t>theo</w:t>
      </w:r>
      <w:proofErr w:type="gramEnd"/>
      <w:r w:rsidRPr="00414CAA">
        <w:rPr>
          <w:rStyle w:val="s1"/>
          <w:rFonts w:ascii="Times New Roman" w:hAnsi="Times New Roman" w:cs="Times New Roman"/>
          <w:color w:val="333333"/>
          <w:sz w:val="28"/>
          <w:szCs w:val="28"/>
        </w:rPr>
        <w:t xml:space="preserve"> một mô hình sẽ dễ dàng hơn vì chúng ta đã có chuẩn để tuân theo. </w:t>
      </w:r>
    </w:p>
    <w:p w:rsidR="002C2682" w:rsidRDefault="002C2682" w:rsidP="002C2682">
      <w:pPr>
        <w:shd w:val="clear" w:color="auto" w:fill="FFFFFF"/>
        <w:spacing w:before="100" w:beforeAutospacing="1" w:after="100" w:afterAutospacing="1" w:line="390" w:lineRule="atLeast"/>
        <w:rPr>
          <w:rStyle w:val="s1"/>
          <w:rFonts w:ascii="Times New Roman" w:hAnsi="Times New Roman" w:cs="Times New Roman"/>
          <w:color w:val="333333"/>
          <w:sz w:val="28"/>
          <w:szCs w:val="28"/>
        </w:rPr>
      </w:pPr>
    </w:p>
    <w:p w:rsidR="002C2682" w:rsidRDefault="002C2682" w:rsidP="002C2682">
      <w:pPr>
        <w:shd w:val="clear" w:color="auto" w:fill="FFFFFF"/>
        <w:spacing w:before="100" w:beforeAutospacing="1" w:after="100" w:afterAutospacing="1" w:line="390" w:lineRule="atLeast"/>
        <w:rPr>
          <w:rStyle w:val="s1"/>
          <w:rFonts w:ascii="Times New Roman" w:hAnsi="Times New Roman" w:cs="Times New Roman"/>
          <w:color w:val="333333"/>
          <w:sz w:val="28"/>
          <w:szCs w:val="28"/>
        </w:rPr>
      </w:pPr>
    </w:p>
    <w:p w:rsidR="002C2682" w:rsidRDefault="002C2682" w:rsidP="002C2682">
      <w:pPr>
        <w:shd w:val="clear" w:color="auto" w:fill="FFFFFF"/>
        <w:spacing w:before="100" w:beforeAutospacing="1" w:after="100" w:afterAutospacing="1" w:line="390" w:lineRule="atLeast"/>
        <w:rPr>
          <w:rStyle w:val="s1"/>
          <w:rFonts w:ascii="Times New Roman" w:hAnsi="Times New Roman" w:cs="Times New Roman"/>
          <w:color w:val="333333"/>
          <w:sz w:val="28"/>
          <w:szCs w:val="28"/>
        </w:rPr>
      </w:pPr>
    </w:p>
    <w:p w:rsidR="002C2682" w:rsidRDefault="002C2682" w:rsidP="002C2682">
      <w:pPr>
        <w:shd w:val="clear" w:color="auto" w:fill="FFFFFF"/>
        <w:spacing w:before="100" w:beforeAutospacing="1" w:after="100" w:afterAutospacing="1" w:line="390" w:lineRule="atLeast"/>
        <w:rPr>
          <w:rStyle w:val="s1"/>
          <w:rFonts w:ascii="Times New Roman" w:hAnsi="Times New Roman" w:cs="Times New Roman"/>
          <w:color w:val="333333"/>
          <w:sz w:val="28"/>
          <w:szCs w:val="28"/>
        </w:rPr>
      </w:pPr>
    </w:p>
    <w:p w:rsidR="002C2682" w:rsidRDefault="002C2682" w:rsidP="002C2682">
      <w:pPr>
        <w:shd w:val="clear" w:color="auto" w:fill="FFFFFF"/>
        <w:spacing w:before="100" w:beforeAutospacing="1" w:after="100" w:afterAutospacing="1" w:line="390" w:lineRule="atLeast"/>
        <w:rPr>
          <w:rStyle w:val="s1"/>
          <w:rFonts w:ascii="Times New Roman" w:hAnsi="Times New Roman" w:cs="Times New Roman"/>
          <w:color w:val="333333"/>
          <w:sz w:val="28"/>
          <w:szCs w:val="28"/>
        </w:rPr>
      </w:pPr>
    </w:p>
    <w:p w:rsidR="002C2682" w:rsidRDefault="002C2682" w:rsidP="002C2682">
      <w:pPr>
        <w:shd w:val="clear" w:color="auto" w:fill="FFFFFF"/>
        <w:spacing w:before="100" w:beforeAutospacing="1" w:after="100" w:afterAutospacing="1" w:line="390" w:lineRule="atLeast"/>
        <w:rPr>
          <w:rStyle w:val="s1"/>
          <w:rFonts w:ascii="Times New Roman" w:hAnsi="Times New Roman" w:cs="Times New Roman"/>
          <w:color w:val="333333"/>
          <w:sz w:val="28"/>
          <w:szCs w:val="28"/>
        </w:rPr>
      </w:pPr>
    </w:p>
    <w:p w:rsidR="002C2682" w:rsidRDefault="002C2682" w:rsidP="002C2682">
      <w:pPr>
        <w:shd w:val="clear" w:color="auto" w:fill="FFFFFF"/>
        <w:spacing w:before="100" w:beforeAutospacing="1" w:after="100" w:afterAutospacing="1" w:line="390" w:lineRule="atLeast"/>
        <w:rPr>
          <w:rStyle w:val="s1"/>
          <w:rFonts w:ascii="Times New Roman" w:hAnsi="Times New Roman" w:cs="Times New Roman"/>
          <w:color w:val="333333"/>
          <w:sz w:val="28"/>
          <w:szCs w:val="28"/>
        </w:rPr>
      </w:pPr>
    </w:p>
    <w:p w:rsidR="006F45F3" w:rsidRDefault="006F45F3" w:rsidP="002C2682">
      <w:pPr>
        <w:shd w:val="clear" w:color="auto" w:fill="FFFFFF"/>
        <w:spacing w:before="100" w:beforeAutospacing="1" w:after="100" w:afterAutospacing="1" w:line="390" w:lineRule="atLeast"/>
        <w:rPr>
          <w:rStyle w:val="s1"/>
          <w:rFonts w:ascii="Times New Roman" w:hAnsi="Times New Roman" w:cs="Times New Roman"/>
          <w:color w:val="333333"/>
          <w:sz w:val="28"/>
          <w:szCs w:val="28"/>
        </w:rPr>
      </w:pPr>
    </w:p>
    <w:p w:rsidR="006F45F3" w:rsidRDefault="006F45F3" w:rsidP="002C2682">
      <w:pPr>
        <w:shd w:val="clear" w:color="auto" w:fill="FFFFFF"/>
        <w:spacing w:before="100" w:beforeAutospacing="1" w:after="100" w:afterAutospacing="1" w:line="390" w:lineRule="atLeast"/>
        <w:rPr>
          <w:rStyle w:val="s1"/>
          <w:rFonts w:ascii="Times New Roman" w:hAnsi="Times New Roman" w:cs="Times New Roman"/>
          <w:color w:val="333333"/>
          <w:sz w:val="28"/>
          <w:szCs w:val="28"/>
        </w:rPr>
      </w:pPr>
    </w:p>
    <w:p w:rsidR="006F45F3" w:rsidRDefault="006F45F3" w:rsidP="002C2682">
      <w:pPr>
        <w:shd w:val="clear" w:color="auto" w:fill="FFFFFF"/>
        <w:spacing w:before="100" w:beforeAutospacing="1" w:after="100" w:afterAutospacing="1" w:line="390" w:lineRule="atLeast"/>
        <w:rPr>
          <w:rStyle w:val="s1"/>
          <w:rFonts w:ascii="Times New Roman" w:hAnsi="Times New Roman" w:cs="Times New Roman"/>
          <w:color w:val="333333"/>
          <w:sz w:val="28"/>
          <w:szCs w:val="28"/>
        </w:rPr>
      </w:pPr>
    </w:p>
    <w:p w:rsidR="006F45F3" w:rsidRDefault="006F45F3" w:rsidP="002C2682">
      <w:pPr>
        <w:shd w:val="clear" w:color="auto" w:fill="FFFFFF"/>
        <w:spacing w:before="100" w:beforeAutospacing="1" w:after="100" w:afterAutospacing="1" w:line="390" w:lineRule="atLeast"/>
        <w:rPr>
          <w:rStyle w:val="s1"/>
          <w:rFonts w:ascii="Times New Roman" w:hAnsi="Times New Roman" w:cs="Times New Roman"/>
          <w:color w:val="333333"/>
          <w:sz w:val="28"/>
          <w:szCs w:val="28"/>
        </w:rPr>
      </w:pPr>
    </w:p>
    <w:p w:rsidR="006F45F3" w:rsidRDefault="006F45F3" w:rsidP="002C2682">
      <w:pPr>
        <w:shd w:val="clear" w:color="auto" w:fill="FFFFFF"/>
        <w:spacing w:before="100" w:beforeAutospacing="1" w:after="100" w:afterAutospacing="1" w:line="390" w:lineRule="atLeast"/>
        <w:rPr>
          <w:rStyle w:val="s1"/>
          <w:rFonts w:ascii="Times New Roman" w:hAnsi="Times New Roman" w:cs="Times New Roman"/>
          <w:color w:val="333333"/>
          <w:sz w:val="28"/>
          <w:szCs w:val="28"/>
        </w:rPr>
      </w:pPr>
    </w:p>
    <w:p w:rsidR="006F45F3" w:rsidRDefault="006F45F3" w:rsidP="002C2682">
      <w:pPr>
        <w:shd w:val="clear" w:color="auto" w:fill="FFFFFF"/>
        <w:spacing w:before="100" w:beforeAutospacing="1" w:after="100" w:afterAutospacing="1" w:line="390" w:lineRule="atLeast"/>
        <w:rPr>
          <w:rStyle w:val="s1"/>
          <w:rFonts w:ascii="Times New Roman" w:hAnsi="Times New Roman" w:cs="Times New Roman"/>
          <w:color w:val="333333"/>
          <w:sz w:val="28"/>
          <w:szCs w:val="28"/>
        </w:rPr>
      </w:pPr>
    </w:p>
    <w:p w:rsidR="006F45F3" w:rsidRDefault="006F45F3" w:rsidP="002C2682">
      <w:pPr>
        <w:shd w:val="clear" w:color="auto" w:fill="FFFFFF"/>
        <w:spacing w:before="100" w:beforeAutospacing="1" w:after="100" w:afterAutospacing="1" w:line="390" w:lineRule="atLeast"/>
        <w:rPr>
          <w:rStyle w:val="s1"/>
          <w:rFonts w:ascii="Times New Roman" w:hAnsi="Times New Roman" w:cs="Times New Roman"/>
          <w:color w:val="333333"/>
          <w:sz w:val="28"/>
          <w:szCs w:val="28"/>
        </w:rPr>
      </w:pPr>
    </w:p>
    <w:p w:rsidR="002C2682" w:rsidRPr="002C2682" w:rsidRDefault="002C2682" w:rsidP="002C2682">
      <w:pPr>
        <w:shd w:val="clear" w:color="auto" w:fill="FFFFFF"/>
        <w:spacing w:before="100" w:beforeAutospacing="1" w:after="100" w:afterAutospacing="1" w:line="390" w:lineRule="atLeast"/>
        <w:rPr>
          <w:rFonts w:ascii="Times New Roman" w:hAnsi="Times New Roman" w:cs="Times New Roman"/>
          <w:color w:val="333333"/>
          <w:sz w:val="28"/>
          <w:szCs w:val="28"/>
        </w:rPr>
      </w:pPr>
    </w:p>
    <w:p w:rsidR="00301668" w:rsidRDefault="00BB7BA9" w:rsidP="004A6C46">
      <w:pPr>
        <w:pStyle w:val="BodyText"/>
        <w:spacing w:before="150" w:line="244" w:lineRule="auto"/>
        <w:ind w:right="143"/>
        <w:jc w:val="center"/>
        <w:outlineLvl w:val="0"/>
        <w:rPr>
          <w:b/>
          <w:sz w:val="44"/>
          <w:szCs w:val="44"/>
        </w:rPr>
      </w:pPr>
      <w:bookmarkStart w:id="15" w:name="_Toc521055600"/>
      <w:r w:rsidRPr="00BB7BA9">
        <w:rPr>
          <w:b/>
          <w:sz w:val="44"/>
          <w:szCs w:val="44"/>
        </w:rPr>
        <w:lastRenderedPageBreak/>
        <w:t xml:space="preserve">CHƯƠNG </w:t>
      </w:r>
      <w:proofErr w:type="gramStart"/>
      <w:r w:rsidRPr="00BB7BA9">
        <w:rPr>
          <w:b/>
          <w:sz w:val="44"/>
          <w:szCs w:val="44"/>
        </w:rPr>
        <w:t>III :</w:t>
      </w:r>
      <w:proofErr w:type="gramEnd"/>
      <w:r w:rsidRPr="00BB7BA9">
        <w:rPr>
          <w:b/>
          <w:sz w:val="44"/>
          <w:szCs w:val="44"/>
        </w:rPr>
        <w:t xml:space="preserve"> PHÂN TÍCH VÀ THIẾT KẾ HỆ THỐNG</w:t>
      </w:r>
      <w:bookmarkEnd w:id="15"/>
    </w:p>
    <w:p w:rsidR="00BB7BA9" w:rsidRPr="00BB7BA9" w:rsidRDefault="00BB7BA9" w:rsidP="002C2682">
      <w:pPr>
        <w:pStyle w:val="BodyText"/>
        <w:spacing w:before="150" w:line="244" w:lineRule="auto"/>
        <w:ind w:right="143"/>
        <w:rPr>
          <w:b/>
          <w:sz w:val="44"/>
          <w:szCs w:val="44"/>
        </w:rPr>
      </w:pPr>
    </w:p>
    <w:p w:rsidR="00BB7BA9" w:rsidRPr="004A6C46" w:rsidRDefault="00BB7BA9" w:rsidP="004A6C46">
      <w:pPr>
        <w:pStyle w:val="Heading2"/>
        <w:rPr>
          <w:rFonts w:ascii="Times New Roman" w:hAnsi="Times New Roman" w:cs="Times New Roman"/>
          <w:color w:val="000000" w:themeColor="text1"/>
          <w:sz w:val="28"/>
          <w:szCs w:val="28"/>
        </w:rPr>
      </w:pPr>
      <w:bookmarkStart w:id="16" w:name="_Toc482561438"/>
      <w:bookmarkStart w:id="17" w:name="_Toc501570889"/>
      <w:bookmarkStart w:id="18" w:name="_Toc521055601"/>
      <w:r w:rsidRPr="004A6C46">
        <w:rPr>
          <w:rFonts w:ascii="Times New Roman" w:hAnsi="Times New Roman" w:cs="Times New Roman"/>
          <w:color w:val="000000" w:themeColor="text1"/>
          <w:sz w:val="28"/>
          <w:szCs w:val="28"/>
        </w:rPr>
        <w:t xml:space="preserve">I. </w:t>
      </w:r>
      <w:r w:rsidRPr="004A6C46">
        <w:rPr>
          <w:rFonts w:ascii="Times New Roman" w:hAnsi="Times New Roman" w:cs="Times New Roman"/>
          <w:b/>
          <w:color w:val="000000" w:themeColor="text1"/>
          <w:sz w:val="28"/>
          <w:szCs w:val="28"/>
        </w:rPr>
        <w:t>Xác định tác nhân</w:t>
      </w:r>
      <w:bookmarkEnd w:id="16"/>
      <w:bookmarkEnd w:id="17"/>
      <w:bookmarkEnd w:id="18"/>
    </w:p>
    <w:p w:rsidR="00BB7BA9" w:rsidRPr="00BB7BA9" w:rsidRDefault="00BB7BA9" w:rsidP="002C2682">
      <w:pPr>
        <w:pStyle w:val="Noidung-Doan"/>
        <w:tabs>
          <w:tab w:val="left" w:pos="360"/>
        </w:tabs>
        <w:spacing w:before="0" w:after="0" w:line="360" w:lineRule="auto"/>
        <w:ind w:firstLine="0"/>
        <w:rPr>
          <w:color w:val="000000" w:themeColor="text1"/>
          <w:sz w:val="28"/>
          <w:szCs w:val="28"/>
        </w:rPr>
      </w:pPr>
      <w:r w:rsidRPr="00BB7BA9">
        <w:rPr>
          <w:color w:val="000000" w:themeColor="text1"/>
          <w:sz w:val="28"/>
          <w:szCs w:val="28"/>
        </w:rPr>
        <w:tab/>
      </w:r>
      <w:r w:rsidRPr="00BB7BA9">
        <w:rPr>
          <w:color w:val="000000" w:themeColor="text1"/>
          <w:sz w:val="28"/>
          <w:szCs w:val="28"/>
        </w:rPr>
        <w:tab/>
        <w:t>Tác nhân là một bộ phận bên ngoài hệ thống nhưng cộng tác chặt chẽ với hệ thống. Nó chính là đối tượng mà hệ thống phục vụ hoặc cần có để cung cấp dữ liệu. Do đó nhiệm vụ trước tiên là phải xác định các tác nhân.</w:t>
      </w:r>
    </w:p>
    <w:p w:rsidR="00BB7BA9" w:rsidRPr="00BB7BA9" w:rsidRDefault="00BB7BA9" w:rsidP="002C2682">
      <w:pPr>
        <w:pStyle w:val="Noidung-Doan"/>
        <w:numPr>
          <w:ilvl w:val="0"/>
          <w:numId w:val="13"/>
        </w:numPr>
        <w:tabs>
          <w:tab w:val="left" w:pos="360"/>
        </w:tabs>
        <w:spacing w:before="0" w:after="0" w:line="360" w:lineRule="auto"/>
        <w:ind w:left="0" w:firstLine="426"/>
        <w:rPr>
          <w:color w:val="000000" w:themeColor="text1"/>
          <w:sz w:val="28"/>
          <w:szCs w:val="28"/>
        </w:rPr>
      </w:pPr>
      <w:r w:rsidRPr="00BB7BA9">
        <w:rPr>
          <w:color w:val="000000" w:themeColor="text1"/>
          <w:sz w:val="28"/>
          <w:szCs w:val="28"/>
        </w:rPr>
        <w:t xml:space="preserve">QTHT: Quản trị hệ thống, có vai trò cấp quyền sử dụng cho người dùng, tạo ra các nhóm chức năng. Nói </w:t>
      </w:r>
      <w:proofErr w:type="gramStart"/>
      <w:r w:rsidRPr="00BB7BA9">
        <w:rPr>
          <w:color w:val="000000" w:themeColor="text1"/>
          <w:sz w:val="28"/>
          <w:szCs w:val="28"/>
        </w:rPr>
        <w:t>chung</w:t>
      </w:r>
      <w:proofErr w:type="gramEnd"/>
      <w:r w:rsidRPr="00BB7BA9">
        <w:rPr>
          <w:color w:val="000000" w:themeColor="text1"/>
          <w:sz w:val="28"/>
          <w:szCs w:val="28"/>
        </w:rPr>
        <w:t xml:space="preserve"> là tất cả các vấn đề có liên quan đến phần bảo mật của chương trình.</w:t>
      </w:r>
    </w:p>
    <w:p w:rsidR="00BB7BA9" w:rsidRPr="00BB7BA9" w:rsidRDefault="00BB7BA9" w:rsidP="002C2682">
      <w:pPr>
        <w:pStyle w:val="Noidung-Doan"/>
        <w:numPr>
          <w:ilvl w:val="0"/>
          <w:numId w:val="13"/>
        </w:numPr>
        <w:tabs>
          <w:tab w:val="left" w:pos="360"/>
        </w:tabs>
        <w:spacing w:before="0" w:after="0" w:line="360" w:lineRule="auto"/>
        <w:ind w:left="0" w:firstLine="426"/>
        <w:rPr>
          <w:color w:val="000000" w:themeColor="text1"/>
          <w:sz w:val="28"/>
          <w:szCs w:val="28"/>
        </w:rPr>
      </w:pPr>
      <w:r w:rsidRPr="00BB7BA9">
        <w:rPr>
          <w:color w:val="000000" w:themeColor="text1"/>
          <w:sz w:val="28"/>
          <w:szCs w:val="28"/>
        </w:rPr>
        <w:t>QTNS: Quản trị nhân sự là người chịu trách nhiệm QTNS, có trách nhiệm cập nhật các thông tin liên quan đến nhân sự.</w:t>
      </w:r>
    </w:p>
    <w:p w:rsidR="00BB7BA9" w:rsidRPr="00BB7BA9" w:rsidRDefault="00BB7BA9" w:rsidP="002C2682">
      <w:pPr>
        <w:pStyle w:val="Noidung-Doan"/>
        <w:numPr>
          <w:ilvl w:val="0"/>
          <w:numId w:val="13"/>
        </w:numPr>
        <w:tabs>
          <w:tab w:val="left" w:pos="360"/>
        </w:tabs>
        <w:spacing w:before="0" w:after="0" w:line="360" w:lineRule="auto"/>
        <w:ind w:left="0" w:firstLine="426"/>
        <w:rPr>
          <w:color w:val="000000" w:themeColor="text1"/>
          <w:sz w:val="28"/>
          <w:szCs w:val="28"/>
        </w:rPr>
      </w:pPr>
      <w:r w:rsidRPr="00BB7BA9">
        <w:rPr>
          <w:color w:val="000000" w:themeColor="text1"/>
          <w:sz w:val="28"/>
          <w:szCs w:val="28"/>
        </w:rPr>
        <w:t>QTCC: Quản trị chấm công, là người chịu trách nhiệm chấm công trong đơn vị, có trách nhiệm cập nhật các dữ liệu có liên quan đến phần chấm công.</w:t>
      </w:r>
    </w:p>
    <w:p w:rsidR="00BB7BA9" w:rsidRPr="00BB7BA9" w:rsidRDefault="00BB7BA9" w:rsidP="002C2682">
      <w:pPr>
        <w:pStyle w:val="Noidung-Doan"/>
        <w:numPr>
          <w:ilvl w:val="0"/>
          <w:numId w:val="13"/>
        </w:numPr>
        <w:tabs>
          <w:tab w:val="left" w:pos="360"/>
        </w:tabs>
        <w:spacing w:before="0" w:after="0" w:line="360" w:lineRule="auto"/>
        <w:ind w:left="0" w:firstLine="426"/>
        <w:rPr>
          <w:color w:val="000000" w:themeColor="text1"/>
          <w:sz w:val="28"/>
          <w:szCs w:val="28"/>
        </w:rPr>
      </w:pPr>
      <w:r w:rsidRPr="00BB7BA9">
        <w:rPr>
          <w:color w:val="000000" w:themeColor="text1"/>
          <w:sz w:val="28"/>
          <w:szCs w:val="28"/>
        </w:rPr>
        <w:t>QLTL: Quản trị tiền lương, là kế toán trưởng hay người chịu trách nhiệm kế toán, có thể phân quyền ra làm 2 loại là người cập nhật số liệu và người thống kê - báo cáo số liệu.</w:t>
      </w:r>
    </w:p>
    <w:p w:rsidR="00BB7BA9" w:rsidRPr="00BB7BA9" w:rsidRDefault="00BB7BA9" w:rsidP="002C2682">
      <w:pPr>
        <w:pStyle w:val="Noidung-Doan"/>
        <w:tabs>
          <w:tab w:val="left" w:pos="360"/>
        </w:tabs>
        <w:spacing w:before="0" w:after="0" w:line="360" w:lineRule="auto"/>
        <w:ind w:firstLine="0"/>
        <w:rPr>
          <w:color w:val="000000" w:themeColor="text1"/>
          <w:sz w:val="28"/>
          <w:szCs w:val="28"/>
        </w:rPr>
      </w:pPr>
    </w:p>
    <w:p w:rsidR="00BB7BA9" w:rsidRPr="00BB7BA9" w:rsidRDefault="00BB7BA9" w:rsidP="002C2682">
      <w:pPr>
        <w:rPr>
          <w:rFonts w:ascii="Times New Roman" w:hAnsi="Times New Roman" w:cs="Times New Roman"/>
          <w:b/>
          <w:sz w:val="28"/>
          <w:szCs w:val="28"/>
        </w:rPr>
      </w:pPr>
      <w:r w:rsidRPr="00BB7BA9">
        <w:rPr>
          <w:rFonts w:ascii="Times New Roman" w:hAnsi="Times New Roman" w:cs="Times New Roman"/>
          <w:b/>
          <w:sz w:val="28"/>
          <w:szCs w:val="28"/>
        </w:rPr>
        <w:t>Xây dựng nghiệp vụ tính công nhân viên</w:t>
      </w:r>
    </w:p>
    <w:p w:rsidR="00BB7BA9" w:rsidRPr="00BB7BA9" w:rsidRDefault="00BB7BA9" w:rsidP="002C2682">
      <w:pPr>
        <w:rPr>
          <w:rFonts w:ascii="Times New Roman" w:hAnsi="Times New Roman" w:cs="Times New Roman"/>
          <w:sz w:val="28"/>
          <w:szCs w:val="28"/>
        </w:rPr>
      </w:pPr>
      <w:r w:rsidRPr="00BB7BA9">
        <w:rPr>
          <w:rFonts w:ascii="Times New Roman" w:hAnsi="Times New Roman" w:cs="Times New Roman"/>
          <w:sz w:val="28"/>
          <w:szCs w:val="28"/>
        </w:rPr>
        <w:tab/>
        <w:t xml:space="preserve">+ Tính lương nhân viên làm </w:t>
      </w:r>
      <w:proofErr w:type="gramStart"/>
      <w:r w:rsidRPr="00BB7BA9">
        <w:rPr>
          <w:rFonts w:ascii="Times New Roman" w:hAnsi="Times New Roman" w:cs="Times New Roman"/>
          <w:sz w:val="28"/>
          <w:szCs w:val="28"/>
        </w:rPr>
        <w:t>theo</w:t>
      </w:r>
      <w:proofErr w:type="gramEnd"/>
      <w:r w:rsidRPr="00BB7BA9">
        <w:rPr>
          <w:rFonts w:ascii="Times New Roman" w:hAnsi="Times New Roman" w:cs="Times New Roman"/>
          <w:sz w:val="28"/>
          <w:szCs w:val="28"/>
        </w:rPr>
        <w:t xml:space="preserve"> ngày dựa trên công thức:</w:t>
      </w:r>
    </w:p>
    <w:p w:rsidR="00BB7BA9" w:rsidRPr="00BB7BA9" w:rsidRDefault="00BB7BA9" w:rsidP="002C2682">
      <w:pPr>
        <w:rPr>
          <w:rFonts w:ascii="Times New Roman" w:hAnsi="Times New Roman" w:cs="Times New Roman"/>
          <w:sz w:val="28"/>
          <w:szCs w:val="28"/>
        </w:rPr>
      </w:pPr>
      <w:r w:rsidRPr="00BB7BA9">
        <w:rPr>
          <w:rFonts w:ascii="Times New Roman" w:hAnsi="Times New Roman" w:cs="Times New Roman"/>
          <w:sz w:val="28"/>
          <w:szCs w:val="28"/>
        </w:rPr>
        <w:tab/>
        <w:t xml:space="preserve">    Lương </w:t>
      </w:r>
      <w:proofErr w:type="gramStart"/>
      <w:r w:rsidRPr="00BB7BA9">
        <w:rPr>
          <w:rFonts w:ascii="Times New Roman" w:hAnsi="Times New Roman" w:cs="Times New Roman"/>
          <w:sz w:val="28"/>
          <w:szCs w:val="28"/>
        </w:rPr>
        <w:t>theo</w:t>
      </w:r>
      <w:proofErr w:type="gramEnd"/>
      <w:r w:rsidRPr="00BB7BA9">
        <w:rPr>
          <w:rFonts w:ascii="Times New Roman" w:hAnsi="Times New Roman" w:cs="Times New Roman"/>
          <w:sz w:val="28"/>
          <w:szCs w:val="28"/>
        </w:rPr>
        <w:t xml:space="preserve"> ngày = LuongCB (trong HĐ) * số giờ làm (đổi ra phút) * hệ số loại công * hệ số CV</w:t>
      </w:r>
    </w:p>
    <w:p w:rsidR="00BB7BA9" w:rsidRPr="00BB7BA9" w:rsidRDefault="00BB7BA9" w:rsidP="002C2682">
      <w:pPr>
        <w:rPr>
          <w:rFonts w:ascii="Times New Roman" w:hAnsi="Times New Roman" w:cs="Times New Roman"/>
          <w:sz w:val="28"/>
          <w:szCs w:val="28"/>
        </w:rPr>
      </w:pPr>
      <w:r w:rsidRPr="00BB7BA9">
        <w:rPr>
          <w:rFonts w:ascii="Times New Roman" w:hAnsi="Times New Roman" w:cs="Times New Roman"/>
          <w:sz w:val="28"/>
          <w:szCs w:val="28"/>
        </w:rPr>
        <w:tab/>
        <w:t>+ Tính lương tăng ca của nhân viên dựa trên công thức:</w:t>
      </w:r>
    </w:p>
    <w:p w:rsidR="00BB7BA9" w:rsidRPr="00BB7BA9" w:rsidRDefault="00BB7BA9" w:rsidP="002C2682">
      <w:pPr>
        <w:rPr>
          <w:rFonts w:ascii="Times New Roman" w:hAnsi="Times New Roman" w:cs="Times New Roman"/>
          <w:sz w:val="28"/>
          <w:szCs w:val="28"/>
        </w:rPr>
      </w:pPr>
      <w:r w:rsidRPr="00BB7BA9">
        <w:rPr>
          <w:rFonts w:ascii="Times New Roman" w:hAnsi="Times New Roman" w:cs="Times New Roman"/>
          <w:sz w:val="28"/>
          <w:szCs w:val="28"/>
        </w:rPr>
        <w:tab/>
        <w:t xml:space="preserve">    Lương tăng ca = LuongCB (trong HĐ) * số giờ làm TC (đổi ra phút) * hệ số loại tăng ca</w:t>
      </w:r>
    </w:p>
    <w:p w:rsidR="00BB7BA9" w:rsidRPr="00BB7BA9" w:rsidRDefault="00BB7BA9" w:rsidP="002C2682">
      <w:pPr>
        <w:rPr>
          <w:rFonts w:ascii="Times New Roman" w:hAnsi="Times New Roman" w:cs="Times New Roman"/>
          <w:sz w:val="28"/>
          <w:szCs w:val="28"/>
        </w:rPr>
      </w:pPr>
      <w:r w:rsidRPr="00BB7BA9">
        <w:rPr>
          <w:rFonts w:ascii="Times New Roman" w:hAnsi="Times New Roman" w:cs="Times New Roman"/>
          <w:sz w:val="28"/>
          <w:szCs w:val="28"/>
        </w:rPr>
        <w:tab/>
        <w:t>+ Tính lương phụ cấp của nhân viên</w:t>
      </w:r>
    </w:p>
    <w:p w:rsidR="00BB7BA9" w:rsidRPr="00BB7BA9" w:rsidRDefault="00BB7BA9" w:rsidP="002C2682">
      <w:pPr>
        <w:rPr>
          <w:rFonts w:ascii="Times New Roman" w:hAnsi="Times New Roman" w:cs="Times New Roman"/>
          <w:sz w:val="28"/>
          <w:szCs w:val="28"/>
        </w:rPr>
      </w:pPr>
      <w:r w:rsidRPr="00BB7BA9">
        <w:rPr>
          <w:rFonts w:ascii="Times New Roman" w:hAnsi="Times New Roman" w:cs="Times New Roman"/>
          <w:sz w:val="28"/>
          <w:szCs w:val="28"/>
        </w:rPr>
        <w:tab/>
        <w:t xml:space="preserve">    Lương phụ cấp = Bang NhanVien_PhuCap sum (n=&gt;n.Tien</w:t>
      </w:r>
      <w:proofErr w:type="gramStart"/>
      <w:r w:rsidRPr="00BB7BA9">
        <w:rPr>
          <w:rFonts w:ascii="Times New Roman" w:hAnsi="Times New Roman" w:cs="Times New Roman"/>
          <w:sz w:val="28"/>
          <w:szCs w:val="28"/>
        </w:rPr>
        <w:t>)  theo</w:t>
      </w:r>
      <w:proofErr w:type="gramEnd"/>
      <w:r w:rsidRPr="00BB7BA9">
        <w:rPr>
          <w:rFonts w:ascii="Times New Roman" w:hAnsi="Times New Roman" w:cs="Times New Roman"/>
          <w:sz w:val="28"/>
          <w:szCs w:val="28"/>
        </w:rPr>
        <w:t xml:space="preserve"> mã nhân viên, tháng, năm</w:t>
      </w:r>
    </w:p>
    <w:p w:rsidR="00BB7BA9" w:rsidRPr="00BB7BA9" w:rsidRDefault="00BB7BA9" w:rsidP="002C2682">
      <w:pPr>
        <w:rPr>
          <w:rFonts w:ascii="Times New Roman" w:hAnsi="Times New Roman" w:cs="Times New Roman"/>
          <w:sz w:val="28"/>
          <w:szCs w:val="28"/>
        </w:rPr>
      </w:pPr>
      <w:r w:rsidRPr="00BB7BA9">
        <w:rPr>
          <w:rFonts w:ascii="Times New Roman" w:hAnsi="Times New Roman" w:cs="Times New Roman"/>
          <w:sz w:val="28"/>
          <w:szCs w:val="28"/>
        </w:rPr>
        <w:tab/>
      </w:r>
      <w:proofErr w:type="gramStart"/>
      <w:r w:rsidRPr="00BB7BA9">
        <w:rPr>
          <w:rFonts w:ascii="Times New Roman" w:hAnsi="Times New Roman" w:cs="Times New Roman"/>
          <w:sz w:val="28"/>
          <w:szCs w:val="28"/>
        </w:rPr>
        <w:t>+ Lương theo</w:t>
      </w:r>
      <w:proofErr w:type="gramEnd"/>
      <w:r w:rsidRPr="00BB7BA9">
        <w:rPr>
          <w:rFonts w:ascii="Times New Roman" w:hAnsi="Times New Roman" w:cs="Times New Roman"/>
          <w:sz w:val="28"/>
          <w:szCs w:val="28"/>
        </w:rPr>
        <w:t xml:space="preserve"> các bằng cấp phụ cấp thêm </w:t>
      </w:r>
    </w:p>
    <w:p w:rsidR="00BB7BA9" w:rsidRPr="00BB7BA9" w:rsidRDefault="00BB7BA9" w:rsidP="002C2682">
      <w:pPr>
        <w:rPr>
          <w:rFonts w:ascii="Times New Roman" w:hAnsi="Times New Roman" w:cs="Times New Roman"/>
          <w:sz w:val="28"/>
          <w:szCs w:val="28"/>
        </w:rPr>
      </w:pPr>
      <w:r w:rsidRPr="00BB7BA9">
        <w:rPr>
          <w:rFonts w:ascii="Times New Roman" w:hAnsi="Times New Roman" w:cs="Times New Roman"/>
          <w:sz w:val="28"/>
          <w:szCs w:val="28"/>
        </w:rPr>
        <w:lastRenderedPageBreak/>
        <w:tab/>
        <w:t xml:space="preserve">    Lương bằng cấp = Bang NhanVien_TrinhDo sum (n=&gt;n.PhuCap) </w:t>
      </w:r>
      <w:proofErr w:type="gramStart"/>
      <w:r w:rsidRPr="00BB7BA9">
        <w:rPr>
          <w:rFonts w:ascii="Times New Roman" w:hAnsi="Times New Roman" w:cs="Times New Roman"/>
          <w:sz w:val="28"/>
          <w:szCs w:val="28"/>
        </w:rPr>
        <w:t>theo</w:t>
      </w:r>
      <w:proofErr w:type="gramEnd"/>
      <w:r w:rsidRPr="00BB7BA9">
        <w:rPr>
          <w:rFonts w:ascii="Times New Roman" w:hAnsi="Times New Roman" w:cs="Times New Roman"/>
          <w:sz w:val="28"/>
          <w:szCs w:val="28"/>
        </w:rPr>
        <w:t xml:space="preserve"> mã nhân viên</w:t>
      </w:r>
    </w:p>
    <w:p w:rsidR="00BB7BA9" w:rsidRPr="00BB7BA9" w:rsidRDefault="00BB7BA9" w:rsidP="002C2682">
      <w:pPr>
        <w:rPr>
          <w:rFonts w:ascii="Times New Roman" w:hAnsi="Times New Roman" w:cs="Times New Roman"/>
          <w:sz w:val="28"/>
          <w:szCs w:val="28"/>
        </w:rPr>
      </w:pPr>
      <w:r w:rsidRPr="00BB7BA9">
        <w:rPr>
          <w:rFonts w:ascii="Times New Roman" w:hAnsi="Times New Roman" w:cs="Times New Roman"/>
          <w:sz w:val="28"/>
          <w:szCs w:val="28"/>
        </w:rPr>
        <w:tab/>
        <w:t xml:space="preserve">+ Tổng các khoản lương </w:t>
      </w:r>
      <w:proofErr w:type="gramStart"/>
      <w:r w:rsidRPr="00BB7BA9">
        <w:rPr>
          <w:rFonts w:ascii="Times New Roman" w:hAnsi="Times New Roman" w:cs="Times New Roman"/>
          <w:sz w:val="28"/>
          <w:szCs w:val="28"/>
        </w:rPr>
        <w:t>theo</w:t>
      </w:r>
      <w:proofErr w:type="gramEnd"/>
      <w:r w:rsidRPr="00BB7BA9">
        <w:rPr>
          <w:rFonts w:ascii="Times New Roman" w:hAnsi="Times New Roman" w:cs="Times New Roman"/>
          <w:sz w:val="28"/>
          <w:szCs w:val="28"/>
        </w:rPr>
        <w:t xml:space="preserve"> công thức</w:t>
      </w:r>
    </w:p>
    <w:p w:rsidR="00BB7BA9" w:rsidRPr="00BB7BA9" w:rsidRDefault="00BB7BA9" w:rsidP="002C2682">
      <w:pPr>
        <w:rPr>
          <w:rFonts w:ascii="Times New Roman" w:hAnsi="Times New Roman" w:cs="Times New Roman"/>
          <w:sz w:val="28"/>
          <w:szCs w:val="28"/>
        </w:rPr>
      </w:pPr>
      <w:r w:rsidRPr="00BB7BA9">
        <w:rPr>
          <w:rFonts w:ascii="Times New Roman" w:hAnsi="Times New Roman" w:cs="Times New Roman"/>
          <w:sz w:val="28"/>
          <w:szCs w:val="28"/>
        </w:rPr>
        <w:tab/>
        <w:t xml:space="preserve">    Tổng lương = Lương </w:t>
      </w:r>
      <w:proofErr w:type="gramStart"/>
      <w:r w:rsidRPr="00BB7BA9">
        <w:rPr>
          <w:rFonts w:ascii="Times New Roman" w:hAnsi="Times New Roman" w:cs="Times New Roman"/>
          <w:sz w:val="28"/>
          <w:szCs w:val="28"/>
        </w:rPr>
        <w:t>theo</w:t>
      </w:r>
      <w:proofErr w:type="gramEnd"/>
      <w:r w:rsidRPr="00BB7BA9">
        <w:rPr>
          <w:rFonts w:ascii="Times New Roman" w:hAnsi="Times New Roman" w:cs="Times New Roman"/>
          <w:sz w:val="28"/>
          <w:szCs w:val="28"/>
        </w:rPr>
        <w:t xml:space="preserve"> ngày + Lương tăng ca + Lương Phụ Cấp + Lương bằng cấp</w:t>
      </w:r>
    </w:p>
    <w:p w:rsidR="00BB7BA9" w:rsidRPr="00BB7BA9" w:rsidRDefault="00BB7BA9" w:rsidP="002C2682">
      <w:pPr>
        <w:rPr>
          <w:rFonts w:ascii="Times New Roman" w:hAnsi="Times New Roman" w:cs="Times New Roman"/>
          <w:sz w:val="28"/>
          <w:szCs w:val="28"/>
        </w:rPr>
      </w:pPr>
      <w:r w:rsidRPr="00BB7BA9">
        <w:rPr>
          <w:rFonts w:ascii="Times New Roman" w:hAnsi="Times New Roman" w:cs="Times New Roman"/>
          <w:sz w:val="28"/>
          <w:szCs w:val="28"/>
        </w:rPr>
        <w:tab/>
        <w:t>+ Các khoản khấu trừ</w:t>
      </w:r>
    </w:p>
    <w:p w:rsidR="00BB7BA9" w:rsidRPr="00BB7BA9" w:rsidRDefault="00BB7BA9" w:rsidP="002C2682">
      <w:pPr>
        <w:rPr>
          <w:rFonts w:ascii="Times New Roman" w:hAnsi="Times New Roman" w:cs="Times New Roman"/>
          <w:sz w:val="28"/>
          <w:szCs w:val="28"/>
        </w:rPr>
      </w:pPr>
      <w:r w:rsidRPr="00BB7BA9">
        <w:rPr>
          <w:rFonts w:ascii="Times New Roman" w:hAnsi="Times New Roman" w:cs="Times New Roman"/>
          <w:sz w:val="28"/>
          <w:szCs w:val="28"/>
        </w:rPr>
        <w:tab/>
        <w:t xml:space="preserve">     Các khoản khấu trừ = (Lương theo ngày + Lương tăng </w:t>
      </w:r>
      <w:proofErr w:type="gramStart"/>
      <w:r w:rsidRPr="00BB7BA9">
        <w:rPr>
          <w:rFonts w:ascii="Times New Roman" w:hAnsi="Times New Roman" w:cs="Times New Roman"/>
          <w:sz w:val="28"/>
          <w:szCs w:val="28"/>
        </w:rPr>
        <w:t>ca )</w:t>
      </w:r>
      <w:proofErr w:type="gramEnd"/>
      <w:r w:rsidRPr="00BB7BA9">
        <w:rPr>
          <w:rFonts w:ascii="Times New Roman" w:hAnsi="Times New Roman" w:cs="Times New Roman"/>
          <w:sz w:val="28"/>
          <w:szCs w:val="28"/>
        </w:rPr>
        <w:t xml:space="preserve">* hệ số/100 ( từ bảng chi tiết khấu trừ) </w:t>
      </w:r>
    </w:p>
    <w:p w:rsidR="00BB7BA9" w:rsidRPr="00BB7BA9" w:rsidRDefault="00BB7BA9" w:rsidP="002C2682">
      <w:pPr>
        <w:rPr>
          <w:rFonts w:ascii="Times New Roman" w:hAnsi="Times New Roman" w:cs="Times New Roman"/>
          <w:sz w:val="28"/>
          <w:szCs w:val="28"/>
        </w:rPr>
      </w:pPr>
      <w:r w:rsidRPr="00BB7BA9">
        <w:rPr>
          <w:rFonts w:ascii="Times New Roman" w:hAnsi="Times New Roman" w:cs="Times New Roman"/>
          <w:sz w:val="28"/>
          <w:szCs w:val="28"/>
        </w:rPr>
        <w:tab/>
        <w:t>+ Lương thực nhận:</w:t>
      </w:r>
    </w:p>
    <w:p w:rsidR="00BB7BA9" w:rsidRPr="00BB7BA9" w:rsidRDefault="00BB7BA9" w:rsidP="002C2682">
      <w:pPr>
        <w:rPr>
          <w:rFonts w:ascii="Times New Roman" w:hAnsi="Times New Roman" w:cs="Times New Roman"/>
          <w:sz w:val="28"/>
          <w:szCs w:val="28"/>
        </w:rPr>
      </w:pPr>
      <w:r w:rsidRPr="00BB7BA9">
        <w:rPr>
          <w:rFonts w:ascii="Times New Roman" w:hAnsi="Times New Roman" w:cs="Times New Roman"/>
          <w:sz w:val="28"/>
          <w:szCs w:val="28"/>
        </w:rPr>
        <w:tab/>
        <w:t xml:space="preserve">   Lương thực nhận = Tổng </w:t>
      </w:r>
      <w:proofErr w:type="gramStart"/>
      <w:r w:rsidRPr="00BB7BA9">
        <w:rPr>
          <w:rFonts w:ascii="Times New Roman" w:hAnsi="Times New Roman" w:cs="Times New Roman"/>
          <w:sz w:val="28"/>
          <w:szCs w:val="28"/>
        </w:rPr>
        <w:t>lương  –</w:t>
      </w:r>
      <w:proofErr w:type="gramEnd"/>
      <w:r w:rsidRPr="00BB7BA9">
        <w:rPr>
          <w:rFonts w:ascii="Times New Roman" w:hAnsi="Times New Roman" w:cs="Times New Roman"/>
          <w:sz w:val="28"/>
          <w:szCs w:val="28"/>
        </w:rPr>
        <w:t xml:space="preserve">  Các khoản khấu trừ </w:t>
      </w:r>
    </w:p>
    <w:p w:rsidR="00BB7BA9" w:rsidRPr="00F46BAE" w:rsidRDefault="00BB7BA9" w:rsidP="002C2682">
      <w:pPr>
        <w:pStyle w:val="Noidung-Doan"/>
        <w:tabs>
          <w:tab w:val="left" w:pos="360"/>
        </w:tabs>
        <w:spacing w:before="0" w:after="0" w:line="360" w:lineRule="auto"/>
        <w:ind w:firstLine="0"/>
        <w:rPr>
          <w:color w:val="000000" w:themeColor="text1"/>
          <w:sz w:val="28"/>
          <w:szCs w:val="28"/>
        </w:rPr>
      </w:pPr>
    </w:p>
    <w:p w:rsidR="00BB7BA9" w:rsidRPr="00F46BAE" w:rsidRDefault="00BB7BA9" w:rsidP="004A6C46">
      <w:pPr>
        <w:pStyle w:val="Noidung-Doan"/>
        <w:numPr>
          <w:ilvl w:val="0"/>
          <w:numId w:val="43"/>
        </w:numPr>
        <w:tabs>
          <w:tab w:val="left" w:pos="360"/>
          <w:tab w:val="left" w:pos="7035"/>
        </w:tabs>
        <w:spacing w:before="0" w:after="0" w:line="360" w:lineRule="auto"/>
        <w:ind w:left="720"/>
        <w:outlineLvl w:val="1"/>
        <w:rPr>
          <w:b/>
          <w:color w:val="000000" w:themeColor="text1"/>
          <w:sz w:val="28"/>
          <w:szCs w:val="28"/>
        </w:rPr>
      </w:pPr>
      <w:bookmarkStart w:id="19" w:name="_Toc482561439"/>
      <w:bookmarkStart w:id="20" w:name="_Toc501570890"/>
      <w:bookmarkStart w:id="21" w:name="_Toc521055602"/>
      <w:r w:rsidRPr="00F46BAE">
        <w:rPr>
          <w:b/>
          <w:color w:val="000000" w:themeColor="text1"/>
          <w:sz w:val="28"/>
          <w:szCs w:val="28"/>
        </w:rPr>
        <w:t>Mô tả sơ đồ chức năng</w:t>
      </w:r>
      <w:bookmarkEnd w:id="19"/>
      <w:bookmarkEnd w:id="20"/>
      <w:bookmarkEnd w:id="21"/>
      <w:r>
        <w:rPr>
          <w:b/>
          <w:color w:val="000000" w:themeColor="text1"/>
          <w:sz w:val="28"/>
          <w:szCs w:val="28"/>
        </w:rPr>
        <w:tab/>
      </w:r>
    </w:p>
    <w:p w:rsidR="004A6C46" w:rsidRDefault="004A6C46" w:rsidP="002C2682">
      <w:pPr>
        <w:pStyle w:val="Noidung-Doan"/>
        <w:tabs>
          <w:tab w:val="left" w:pos="360"/>
        </w:tabs>
        <w:spacing w:before="0" w:after="0" w:line="360" w:lineRule="auto"/>
        <w:ind w:firstLine="0"/>
        <w:rPr>
          <w:color w:val="000000" w:themeColor="text1"/>
          <w:sz w:val="28"/>
          <w:szCs w:val="28"/>
        </w:rPr>
      </w:pPr>
    </w:p>
    <w:p w:rsidR="004A6C46" w:rsidRDefault="004A6C46" w:rsidP="002C2682">
      <w:pPr>
        <w:pStyle w:val="Noidung-Doan"/>
        <w:tabs>
          <w:tab w:val="left" w:pos="360"/>
        </w:tabs>
        <w:spacing w:before="0" w:after="0" w:line="360" w:lineRule="auto"/>
        <w:ind w:firstLine="0"/>
        <w:rPr>
          <w:color w:val="000000" w:themeColor="text1"/>
          <w:sz w:val="28"/>
          <w:szCs w:val="28"/>
        </w:rPr>
      </w:pPr>
    </w:p>
    <w:p w:rsidR="004A6C46" w:rsidRDefault="004A6C46" w:rsidP="002C2682">
      <w:pPr>
        <w:pStyle w:val="Noidung-Doan"/>
        <w:tabs>
          <w:tab w:val="left" w:pos="360"/>
        </w:tabs>
        <w:spacing w:before="0" w:after="0" w:line="360" w:lineRule="auto"/>
        <w:ind w:firstLine="0"/>
        <w:rPr>
          <w:color w:val="000000" w:themeColor="text1"/>
          <w:sz w:val="28"/>
          <w:szCs w:val="28"/>
        </w:rPr>
      </w:pPr>
    </w:p>
    <w:p w:rsidR="004A6C46" w:rsidRDefault="004A6C46" w:rsidP="002C2682">
      <w:pPr>
        <w:pStyle w:val="Noidung-Doan"/>
        <w:tabs>
          <w:tab w:val="left" w:pos="360"/>
        </w:tabs>
        <w:spacing w:before="0" w:after="0" w:line="360" w:lineRule="auto"/>
        <w:ind w:firstLine="0"/>
        <w:rPr>
          <w:color w:val="000000" w:themeColor="text1"/>
          <w:sz w:val="28"/>
          <w:szCs w:val="28"/>
        </w:rPr>
      </w:pPr>
    </w:p>
    <w:p w:rsidR="004A6C46" w:rsidRDefault="004A6C46" w:rsidP="002C2682">
      <w:pPr>
        <w:pStyle w:val="Noidung-Doan"/>
        <w:tabs>
          <w:tab w:val="left" w:pos="360"/>
        </w:tabs>
        <w:spacing w:before="0" w:after="0" w:line="360" w:lineRule="auto"/>
        <w:ind w:firstLine="0"/>
        <w:rPr>
          <w:color w:val="000000" w:themeColor="text1"/>
          <w:sz w:val="28"/>
          <w:szCs w:val="28"/>
        </w:rPr>
      </w:pPr>
    </w:p>
    <w:p w:rsidR="004A6C46" w:rsidRDefault="004A6C46" w:rsidP="002C2682">
      <w:pPr>
        <w:pStyle w:val="Noidung-Doan"/>
        <w:tabs>
          <w:tab w:val="left" w:pos="360"/>
        </w:tabs>
        <w:spacing w:before="0" w:after="0" w:line="360" w:lineRule="auto"/>
        <w:ind w:firstLine="0"/>
        <w:rPr>
          <w:color w:val="000000" w:themeColor="text1"/>
          <w:sz w:val="28"/>
          <w:szCs w:val="28"/>
        </w:rPr>
      </w:pPr>
    </w:p>
    <w:p w:rsidR="004A6C46" w:rsidRDefault="004A6C46" w:rsidP="002C2682">
      <w:pPr>
        <w:pStyle w:val="Noidung-Doan"/>
        <w:tabs>
          <w:tab w:val="left" w:pos="360"/>
        </w:tabs>
        <w:spacing w:before="0" w:after="0" w:line="360" w:lineRule="auto"/>
        <w:ind w:firstLine="0"/>
        <w:rPr>
          <w:color w:val="000000" w:themeColor="text1"/>
          <w:sz w:val="28"/>
          <w:szCs w:val="28"/>
        </w:rPr>
      </w:pPr>
    </w:p>
    <w:p w:rsidR="00BB7BA9" w:rsidRPr="00F46BAE" w:rsidRDefault="00BB7BA9" w:rsidP="002C2682">
      <w:pPr>
        <w:pStyle w:val="Noidung-Doan"/>
        <w:tabs>
          <w:tab w:val="left" w:pos="360"/>
        </w:tabs>
        <w:spacing w:before="0" w:after="0" w:line="360" w:lineRule="auto"/>
        <w:ind w:firstLine="0"/>
        <w:rPr>
          <w:color w:val="000000" w:themeColor="text1"/>
          <w:sz w:val="28"/>
          <w:szCs w:val="28"/>
        </w:rPr>
      </w:pPr>
      <w:r w:rsidRPr="00F46BAE">
        <w:rPr>
          <w:color w:val="000000" w:themeColor="text1"/>
          <w:sz w:val="28"/>
          <w:szCs w:val="28"/>
        </w:rPr>
        <w:t xml:space="preserve">Use Case tổng </w:t>
      </w:r>
      <w:proofErr w:type="gramStart"/>
      <w:r w:rsidRPr="00F46BAE">
        <w:rPr>
          <w:color w:val="000000" w:themeColor="text1"/>
          <w:sz w:val="28"/>
          <w:szCs w:val="28"/>
        </w:rPr>
        <w:t>quát :</w:t>
      </w:r>
      <w:proofErr w:type="gramEnd"/>
    </w:p>
    <w:p w:rsidR="00BB7BA9" w:rsidRDefault="00BB7BA9" w:rsidP="002C2682">
      <w:pPr>
        <w:pStyle w:val="Noidung-Doan"/>
        <w:tabs>
          <w:tab w:val="left" w:pos="360"/>
        </w:tabs>
        <w:spacing w:before="0" w:after="0" w:line="360" w:lineRule="auto"/>
        <w:ind w:firstLine="0"/>
        <w:rPr>
          <w:color w:val="000000" w:themeColor="text1"/>
          <w:sz w:val="28"/>
          <w:szCs w:val="28"/>
        </w:rPr>
      </w:pPr>
      <w:r w:rsidRPr="00F46BAE">
        <w:rPr>
          <w:noProof/>
          <w:color w:val="000000" w:themeColor="text1"/>
          <w:sz w:val="28"/>
          <w:szCs w:val="28"/>
          <w:lang w:val="en-AU" w:eastAsia="en-AU"/>
        </w:rPr>
        <mc:AlternateContent>
          <mc:Choice Requires="wpg">
            <w:drawing>
              <wp:inline distT="0" distB="0" distL="0" distR="0" wp14:anchorId="793D8CEB" wp14:editId="495404F6">
                <wp:extent cx="4305300" cy="2247265"/>
                <wp:effectExtent l="0" t="0" r="0" b="635"/>
                <wp:docPr id="1243" name="Group 1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300" cy="2247265"/>
                          <a:chOff x="0" y="0"/>
                          <a:chExt cx="6780" cy="3539"/>
                        </a:xfrm>
                      </wpg:grpSpPr>
                      <wps:wsp>
                        <wps:cNvPr id="1244" name="Rectangle 445"/>
                        <wps:cNvSpPr>
                          <a:spLocks noChangeArrowheads="1"/>
                        </wps:cNvSpPr>
                        <wps:spPr bwMode="auto">
                          <a:xfrm>
                            <a:off x="0" y="0"/>
                            <a:ext cx="6780" cy="35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245" name="Rectangle 446"/>
                        <wps:cNvSpPr>
                          <a:spLocks noChangeArrowheads="1"/>
                        </wps:cNvSpPr>
                        <wps:spPr bwMode="auto">
                          <a:xfrm>
                            <a:off x="2819" y="448"/>
                            <a:ext cx="1421" cy="842"/>
                          </a:xfrm>
                          <a:prstGeom prst="rect">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46" name="Rectangle 447"/>
                        <wps:cNvSpPr>
                          <a:spLocks noChangeArrowheads="1"/>
                        </wps:cNvSpPr>
                        <wps:spPr bwMode="auto">
                          <a:xfrm>
                            <a:off x="2819" y="191"/>
                            <a:ext cx="574" cy="256"/>
                          </a:xfrm>
                          <a:prstGeom prst="rect">
                            <a:avLst/>
                          </a:prstGeom>
                          <a:solidFill>
                            <a:srgbClr val="FFFFCC"/>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47" name="Freeform 448"/>
                        <wps:cNvSpPr>
                          <a:spLocks noChangeArrowheads="1"/>
                        </wps:cNvSpPr>
                        <wps:spPr bwMode="auto">
                          <a:xfrm>
                            <a:off x="2819" y="191"/>
                            <a:ext cx="574" cy="256"/>
                          </a:xfrm>
                          <a:custGeom>
                            <a:avLst/>
                            <a:gdLst>
                              <a:gd name="T0" fmla="*/ 0 w 120"/>
                              <a:gd name="T1" fmla="*/ 54 h 54"/>
                              <a:gd name="T2" fmla="*/ 0 w 120"/>
                              <a:gd name="T3" fmla="*/ 0 h 54"/>
                              <a:gd name="T4" fmla="*/ 120 w 120"/>
                              <a:gd name="T5" fmla="*/ 0 h 54"/>
                              <a:gd name="T6" fmla="*/ 120 w 120"/>
                              <a:gd name="T7" fmla="*/ 54 h 54"/>
                            </a:gdLst>
                            <a:ahLst/>
                            <a:cxnLst>
                              <a:cxn ang="0">
                                <a:pos x="T0" y="T1"/>
                              </a:cxn>
                              <a:cxn ang="0">
                                <a:pos x="T2" y="T3"/>
                              </a:cxn>
                              <a:cxn ang="0">
                                <a:pos x="T4" y="T5"/>
                              </a:cxn>
                              <a:cxn ang="0">
                                <a:pos x="T6" y="T7"/>
                              </a:cxn>
                            </a:cxnLst>
                            <a:rect l="0" t="0" r="r" b="b"/>
                            <a:pathLst>
                              <a:path w="120" h="54">
                                <a:moveTo>
                                  <a:pt x="0" y="54"/>
                                </a:moveTo>
                                <a:lnTo>
                                  <a:pt x="0" y="0"/>
                                </a:lnTo>
                                <a:lnTo>
                                  <a:pt x="120" y="0"/>
                                </a:lnTo>
                                <a:lnTo>
                                  <a:pt x="120" y="54"/>
                                </a:lnTo>
                              </a:path>
                            </a:pathLst>
                          </a:custGeom>
                          <a:noFill/>
                          <a:ln w="252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48" name="Text Box 449"/>
                        <wps:cNvSpPr txBox="1">
                          <a:spLocks noChangeArrowheads="1"/>
                        </wps:cNvSpPr>
                        <wps:spPr bwMode="auto">
                          <a:xfrm>
                            <a:off x="3197" y="475"/>
                            <a:ext cx="612" cy="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Arial" w:hAnsi="Arial" w:cs="Arial"/>
                                  <w:color w:val="000000"/>
                                  <w:szCs w:val="24"/>
                                  <w:lang w:eastAsia="ar-SA"/>
                                </w:rPr>
                              </w:pPr>
                              <w:r>
                                <w:rPr>
                                  <w:rFonts w:ascii="Arial" w:hAnsi="Arial" w:cs="Arial"/>
                                  <w:color w:val="000000"/>
                                  <w:szCs w:val="24"/>
                                  <w:lang w:eastAsia="ar-SA"/>
                                </w:rPr>
                                <w:t>QLCC</w:t>
                              </w:r>
                            </w:p>
                          </w:txbxContent>
                        </wps:txbx>
                        <wps:bodyPr rot="0" vert="horz" wrap="none" lIns="0" tIns="0" rIns="0" bIns="0" anchor="t" anchorCtr="0">
                          <a:noAutofit/>
                        </wps:bodyPr>
                      </wps:wsp>
                      <wps:wsp>
                        <wps:cNvPr id="1249" name="Rectangle 450"/>
                        <wps:cNvSpPr>
                          <a:spLocks noChangeArrowheads="1"/>
                        </wps:cNvSpPr>
                        <wps:spPr bwMode="auto">
                          <a:xfrm>
                            <a:off x="4983" y="505"/>
                            <a:ext cx="1420" cy="842"/>
                          </a:xfrm>
                          <a:prstGeom prst="rect">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50" name="Rectangle 451"/>
                        <wps:cNvSpPr>
                          <a:spLocks noChangeArrowheads="1"/>
                        </wps:cNvSpPr>
                        <wps:spPr bwMode="auto">
                          <a:xfrm>
                            <a:off x="4983" y="248"/>
                            <a:ext cx="573" cy="256"/>
                          </a:xfrm>
                          <a:prstGeom prst="rect">
                            <a:avLst/>
                          </a:prstGeom>
                          <a:solidFill>
                            <a:srgbClr val="FFFFCC"/>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51" name="Freeform 452"/>
                        <wps:cNvSpPr>
                          <a:spLocks noChangeArrowheads="1"/>
                        </wps:cNvSpPr>
                        <wps:spPr bwMode="auto">
                          <a:xfrm>
                            <a:off x="4983" y="248"/>
                            <a:ext cx="573" cy="256"/>
                          </a:xfrm>
                          <a:custGeom>
                            <a:avLst/>
                            <a:gdLst>
                              <a:gd name="T0" fmla="*/ 0 w 120"/>
                              <a:gd name="T1" fmla="*/ 54 h 54"/>
                              <a:gd name="T2" fmla="*/ 0 w 120"/>
                              <a:gd name="T3" fmla="*/ 0 h 54"/>
                              <a:gd name="T4" fmla="*/ 120 w 120"/>
                              <a:gd name="T5" fmla="*/ 0 h 54"/>
                              <a:gd name="T6" fmla="*/ 120 w 120"/>
                              <a:gd name="T7" fmla="*/ 54 h 54"/>
                            </a:gdLst>
                            <a:ahLst/>
                            <a:cxnLst>
                              <a:cxn ang="0">
                                <a:pos x="T0" y="T1"/>
                              </a:cxn>
                              <a:cxn ang="0">
                                <a:pos x="T2" y="T3"/>
                              </a:cxn>
                              <a:cxn ang="0">
                                <a:pos x="T4" y="T5"/>
                              </a:cxn>
                              <a:cxn ang="0">
                                <a:pos x="T6" y="T7"/>
                              </a:cxn>
                            </a:cxnLst>
                            <a:rect l="0" t="0" r="r" b="b"/>
                            <a:pathLst>
                              <a:path w="120" h="54">
                                <a:moveTo>
                                  <a:pt x="0" y="54"/>
                                </a:moveTo>
                                <a:lnTo>
                                  <a:pt x="0" y="0"/>
                                </a:lnTo>
                                <a:lnTo>
                                  <a:pt x="120" y="0"/>
                                </a:lnTo>
                                <a:lnTo>
                                  <a:pt x="120" y="54"/>
                                </a:lnTo>
                              </a:path>
                            </a:pathLst>
                          </a:custGeom>
                          <a:noFill/>
                          <a:ln w="252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52" name="Text Box 453"/>
                        <wps:cNvSpPr txBox="1">
                          <a:spLocks noChangeArrowheads="1"/>
                        </wps:cNvSpPr>
                        <wps:spPr bwMode="auto">
                          <a:xfrm>
                            <a:off x="5392" y="533"/>
                            <a:ext cx="587" cy="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Arial" w:hAnsi="Arial" w:cs="Arial"/>
                                  <w:color w:val="000000"/>
                                  <w:szCs w:val="24"/>
                                  <w:lang w:eastAsia="ar-SA"/>
                                </w:rPr>
                              </w:pPr>
                              <w:r>
                                <w:rPr>
                                  <w:rFonts w:ascii="Arial" w:hAnsi="Arial" w:cs="Arial"/>
                                  <w:color w:val="000000"/>
                                  <w:szCs w:val="24"/>
                                  <w:lang w:eastAsia="ar-SA"/>
                                </w:rPr>
                                <w:t>QLHT</w:t>
                              </w:r>
                            </w:p>
                          </w:txbxContent>
                        </wps:txbx>
                        <wps:bodyPr rot="0" vert="horz" wrap="none" lIns="0" tIns="0" rIns="0" bIns="0" anchor="t" anchorCtr="0">
                          <a:noAutofit/>
                        </wps:bodyPr>
                      </wps:wsp>
                      <wps:wsp>
                        <wps:cNvPr id="1253" name="Rectangle 454"/>
                        <wps:cNvSpPr>
                          <a:spLocks noChangeArrowheads="1"/>
                        </wps:cNvSpPr>
                        <wps:spPr bwMode="auto">
                          <a:xfrm>
                            <a:off x="110" y="415"/>
                            <a:ext cx="1421" cy="842"/>
                          </a:xfrm>
                          <a:prstGeom prst="rect">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54" name="Rectangle 455"/>
                        <wps:cNvSpPr>
                          <a:spLocks noChangeArrowheads="1"/>
                        </wps:cNvSpPr>
                        <wps:spPr bwMode="auto">
                          <a:xfrm>
                            <a:off x="110" y="157"/>
                            <a:ext cx="574" cy="257"/>
                          </a:xfrm>
                          <a:prstGeom prst="rect">
                            <a:avLst/>
                          </a:prstGeom>
                          <a:solidFill>
                            <a:srgbClr val="FFFFCC"/>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55" name="Freeform 456"/>
                        <wps:cNvSpPr>
                          <a:spLocks noChangeArrowheads="1"/>
                        </wps:cNvSpPr>
                        <wps:spPr bwMode="auto">
                          <a:xfrm>
                            <a:off x="110" y="157"/>
                            <a:ext cx="574" cy="257"/>
                          </a:xfrm>
                          <a:custGeom>
                            <a:avLst/>
                            <a:gdLst>
                              <a:gd name="T0" fmla="*/ 0 w 120"/>
                              <a:gd name="T1" fmla="*/ 54 h 54"/>
                              <a:gd name="T2" fmla="*/ 0 w 120"/>
                              <a:gd name="T3" fmla="*/ 0 h 54"/>
                              <a:gd name="T4" fmla="*/ 120 w 120"/>
                              <a:gd name="T5" fmla="*/ 0 h 54"/>
                              <a:gd name="T6" fmla="*/ 120 w 120"/>
                              <a:gd name="T7" fmla="*/ 54 h 54"/>
                            </a:gdLst>
                            <a:ahLst/>
                            <a:cxnLst>
                              <a:cxn ang="0">
                                <a:pos x="T0" y="T1"/>
                              </a:cxn>
                              <a:cxn ang="0">
                                <a:pos x="T2" y="T3"/>
                              </a:cxn>
                              <a:cxn ang="0">
                                <a:pos x="T4" y="T5"/>
                              </a:cxn>
                              <a:cxn ang="0">
                                <a:pos x="T6" y="T7"/>
                              </a:cxn>
                            </a:cxnLst>
                            <a:rect l="0" t="0" r="r" b="b"/>
                            <a:pathLst>
                              <a:path w="120" h="54">
                                <a:moveTo>
                                  <a:pt x="0" y="54"/>
                                </a:moveTo>
                                <a:lnTo>
                                  <a:pt x="0" y="0"/>
                                </a:lnTo>
                                <a:lnTo>
                                  <a:pt x="120" y="0"/>
                                </a:lnTo>
                                <a:lnTo>
                                  <a:pt x="120" y="54"/>
                                </a:lnTo>
                              </a:path>
                            </a:pathLst>
                          </a:custGeom>
                          <a:noFill/>
                          <a:ln w="252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56" name="Text Box 457"/>
                        <wps:cNvSpPr txBox="1">
                          <a:spLocks noChangeArrowheads="1"/>
                        </wps:cNvSpPr>
                        <wps:spPr bwMode="auto">
                          <a:xfrm>
                            <a:off x="503" y="442"/>
                            <a:ext cx="600" cy="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Arial" w:hAnsi="Arial" w:cs="Arial"/>
                                  <w:color w:val="000000"/>
                                  <w:szCs w:val="24"/>
                                  <w:lang w:eastAsia="ar-SA"/>
                                </w:rPr>
                              </w:pPr>
                              <w:r>
                                <w:rPr>
                                  <w:rFonts w:ascii="Arial" w:hAnsi="Arial" w:cs="Arial"/>
                                  <w:color w:val="000000"/>
                                  <w:szCs w:val="24"/>
                                  <w:lang w:eastAsia="ar-SA"/>
                                </w:rPr>
                                <w:t>QLNS</w:t>
                              </w:r>
                            </w:p>
                          </w:txbxContent>
                        </wps:txbx>
                        <wps:bodyPr rot="0" vert="horz" wrap="none" lIns="0" tIns="0" rIns="0" bIns="0" anchor="t" anchorCtr="0">
                          <a:noAutofit/>
                        </wps:bodyPr>
                      </wps:wsp>
                      <wps:wsp>
                        <wps:cNvPr id="1257" name="Rectangle 458"/>
                        <wps:cNvSpPr>
                          <a:spLocks noChangeArrowheads="1"/>
                        </wps:cNvSpPr>
                        <wps:spPr bwMode="auto">
                          <a:xfrm>
                            <a:off x="1518" y="2339"/>
                            <a:ext cx="1420" cy="843"/>
                          </a:xfrm>
                          <a:prstGeom prst="rect">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58" name="Rectangle 459"/>
                        <wps:cNvSpPr>
                          <a:spLocks noChangeArrowheads="1"/>
                        </wps:cNvSpPr>
                        <wps:spPr bwMode="auto">
                          <a:xfrm>
                            <a:off x="1518" y="2082"/>
                            <a:ext cx="573" cy="256"/>
                          </a:xfrm>
                          <a:prstGeom prst="rect">
                            <a:avLst/>
                          </a:prstGeom>
                          <a:solidFill>
                            <a:srgbClr val="FFFFCC"/>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59" name="Freeform 460"/>
                        <wps:cNvSpPr>
                          <a:spLocks noChangeArrowheads="1"/>
                        </wps:cNvSpPr>
                        <wps:spPr bwMode="auto">
                          <a:xfrm>
                            <a:off x="1518" y="2082"/>
                            <a:ext cx="573" cy="256"/>
                          </a:xfrm>
                          <a:custGeom>
                            <a:avLst/>
                            <a:gdLst>
                              <a:gd name="T0" fmla="*/ 0 w 120"/>
                              <a:gd name="T1" fmla="*/ 54 h 54"/>
                              <a:gd name="T2" fmla="*/ 0 w 120"/>
                              <a:gd name="T3" fmla="*/ 0 h 54"/>
                              <a:gd name="T4" fmla="*/ 120 w 120"/>
                              <a:gd name="T5" fmla="*/ 0 h 54"/>
                              <a:gd name="T6" fmla="*/ 120 w 120"/>
                              <a:gd name="T7" fmla="*/ 54 h 54"/>
                            </a:gdLst>
                            <a:ahLst/>
                            <a:cxnLst>
                              <a:cxn ang="0">
                                <a:pos x="T0" y="T1"/>
                              </a:cxn>
                              <a:cxn ang="0">
                                <a:pos x="T2" y="T3"/>
                              </a:cxn>
                              <a:cxn ang="0">
                                <a:pos x="T4" y="T5"/>
                              </a:cxn>
                              <a:cxn ang="0">
                                <a:pos x="T6" y="T7"/>
                              </a:cxn>
                            </a:cxnLst>
                            <a:rect l="0" t="0" r="r" b="b"/>
                            <a:pathLst>
                              <a:path w="120" h="54">
                                <a:moveTo>
                                  <a:pt x="0" y="54"/>
                                </a:moveTo>
                                <a:lnTo>
                                  <a:pt x="0" y="0"/>
                                </a:lnTo>
                                <a:lnTo>
                                  <a:pt x="120" y="0"/>
                                </a:lnTo>
                                <a:lnTo>
                                  <a:pt x="120" y="54"/>
                                </a:lnTo>
                              </a:path>
                            </a:pathLst>
                          </a:custGeom>
                          <a:noFill/>
                          <a:ln w="252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60" name="Text Box 461"/>
                        <wps:cNvSpPr txBox="1">
                          <a:spLocks noChangeArrowheads="1"/>
                        </wps:cNvSpPr>
                        <wps:spPr bwMode="auto">
                          <a:xfrm>
                            <a:off x="1943" y="2367"/>
                            <a:ext cx="551" cy="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Arial" w:hAnsi="Arial" w:cs="Arial"/>
                                  <w:color w:val="000000"/>
                                  <w:szCs w:val="24"/>
                                  <w:lang w:eastAsia="ar-SA"/>
                                </w:rPr>
                              </w:pPr>
                              <w:r>
                                <w:rPr>
                                  <w:rFonts w:ascii="Arial" w:hAnsi="Arial" w:cs="Arial"/>
                                  <w:color w:val="000000"/>
                                  <w:szCs w:val="24"/>
                                  <w:lang w:eastAsia="ar-SA"/>
                                </w:rPr>
                                <w:t>QLTL</w:t>
                              </w:r>
                            </w:p>
                          </w:txbxContent>
                        </wps:txbx>
                        <wps:bodyPr rot="0" vert="horz" wrap="none" lIns="0" tIns="0" rIns="0" bIns="0" anchor="t" anchorCtr="0">
                          <a:noAutofit/>
                        </wps:bodyPr>
                      </wps:wsp>
                      <wps:wsp>
                        <wps:cNvPr id="1261" name="Line 462"/>
                        <wps:cNvCnPr>
                          <a:cxnSpLocks noChangeShapeType="1"/>
                        </wps:cNvCnPr>
                        <wps:spPr bwMode="auto">
                          <a:xfrm flipH="1" flipV="1">
                            <a:off x="1545" y="848"/>
                            <a:ext cx="1268" cy="13"/>
                          </a:xfrm>
                          <a:prstGeom prst="line">
                            <a:avLst/>
                          </a:prstGeom>
                          <a:noFill/>
                          <a:ln w="9525" cap="sq">
                            <a:solidFill>
                              <a:srgbClr val="990033"/>
                            </a:solidFill>
                            <a:prstDash val="lg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2" name="Line 463"/>
                        <wps:cNvCnPr>
                          <a:cxnSpLocks noChangeShapeType="1"/>
                        </wps:cNvCnPr>
                        <wps:spPr bwMode="auto">
                          <a:xfrm flipV="1">
                            <a:off x="1546" y="776"/>
                            <a:ext cx="172" cy="7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3" name="Line 464"/>
                        <wps:cNvCnPr>
                          <a:cxnSpLocks noChangeShapeType="1"/>
                        </wps:cNvCnPr>
                        <wps:spPr bwMode="auto">
                          <a:xfrm>
                            <a:off x="1546" y="848"/>
                            <a:ext cx="172" cy="71"/>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4" name="Line 465"/>
                        <wps:cNvCnPr>
                          <a:cxnSpLocks noChangeShapeType="1"/>
                        </wps:cNvCnPr>
                        <wps:spPr bwMode="auto">
                          <a:xfrm flipV="1">
                            <a:off x="2700" y="1305"/>
                            <a:ext cx="535" cy="770"/>
                          </a:xfrm>
                          <a:prstGeom prst="line">
                            <a:avLst/>
                          </a:prstGeom>
                          <a:noFill/>
                          <a:ln w="9525" cap="sq">
                            <a:solidFill>
                              <a:srgbClr val="990033"/>
                            </a:solidFill>
                            <a:prstDash val="lg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5" name="Line 466"/>
                        <wps:cNvCnPr>
                          <a:cxnSpLocks noChangeShapeType="1"/>
                        </wps:cNvCnPr>
                        <wps:spPr bwMode="auto">
                          <a:xfrm flipH="1">
                            <a:off x="3196" y="1306"/>
                            <a:ext cx="38" cy="184"/>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6" name="Line 467"/>
                        <wps:cNvCnPr>
                          <a:cxnSpLocks noChangeShapeType="1"/>
                        </wps:cNvCnPr>
                        <wps:spPr bwMode="auto">
                          <a:xfrm flipH="1">
                            <a:off x="3082" y="1306"/>
                            <a:ext cx="152" cy="99"/>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7" name="Line 468"/>
                        <wps:cNvCnPr>
                          <a:cxnSpLocks noChangeShapeType="1"/>
                        </wps:cNvCnPr>
                        <wps:spPr bwMode="auto">
                          <a:xfrm flipH="1" flipV="1">
                            <a:off x="1134" y="1271"/>
                            <a:ext cx="592" cy="804"/>
                          </a:xfrm>
                          <a:prstGeom prst="line">
                            <a:avLst/>
                          </a:prstGeom>
                          <a:noFill/>
                          <a:ln w="9525" cap="sq">
                            <a:solidFill>
                              <a:srgbClr val="990033"/>
                            </a:solidFill>
                            <a:prstDash val="lg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8" name="Line 469"/>
                        <wps:cNvCnPr>
                          <a:cxnSpLocks noChangeShapeType="1"/>
                        </wps:cNvCnPr>
                        <wps:spPr bwMode="auto">
                          <a:xfrm>
                            <a:off x="1135" y="1272"/>
                            <a:ext cx="157" cy="94"/>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9" name="Line 470"/>
                        <wps:cNvCnPr>
                          <a:cxnSpLocks noChangeShapeType="1"/>
                        </wps:cNvCnPr>
                        <wps:spPr bwMode="auto">
                          <a:xfrm>
                            <a:off x="1135" y="1272"/>
                            <a:ext cx="42" cy="18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0" name="Freeform 471"/>
                        <wps:cNvSpPr>
                          <a:spLocks noChangeArrowheads="1"/>
                        </wps:cNvSpPr>
                        <wps:spPr bwMode="auto">
                          <a:xfrm>
                            <a:off x="3872" y="1920"/>
                            <a:ext cx="2607" cy="1199"/>
                          </a:xfrm>
                          <a:custGeom>
                            <a:avLst/>
                            <a:gdLst>
                              <a:gd name="T0" fmla="*/ 0 w 2747"/>
                              <a:gd name="T1" fmla="*/ 0 h 1220"/>
                              <a:gd name="T2" fmla="*/ 2575 w 2747"/>
                              <a:gd name="T3" fmla="*/ 0 h 1220"/>
                              <a:gd name="T4" fmla="*/ 2747 w 2747"/>
                              <a:gd name="T5" fmla="*/ 172 h 1220"/>
                              <a:gd name="T6" fmla="*/ 2747 w 2747"/>
                              <a:gd name="T7" fmla="*/ 1220 h 1220"/>
                              <a:gd name="T8" fmla="*/ 0 w 2747"/>
                              <a:gd name="T9" fmla="*/ 1220 h 1220"/>
                              <a:gd name="T10" fmla="*/ 0 w 2747"/>
                              <a:gd name="T11" fmla="*/ 0 h 1220"/>
                            </a:gdLst>
                            <a:ahLst/>
                            <a:cxnLst>
                              <a:cxn ang="0">
                                <a:pos x="T0" y="T1"/>
                              </a:cxn>
                              <a:cxn ang="0">
                                <a:pos x="T2" y="T3"/>
                              </a:cxn>
                              <a:cxn ang="0">
                                <a:pos x="T4" y="T5"/>
                              </a:cxn>
                              <a:cxn ang="0">
                                <a:pos x="T6" y="T7"/>
                              </a:cxn>
                              <a:cxn ang="0">
                                <a:pos x="T8" y="T9"/>
                              </a:cxn>
                              <a:cxn ang="0">
                                <a:pos x="T10" y="T11"/>
                              </a:cxn>
                            </a:cxnLst>
                            <a:rect l="0" t="0" r="r" b="b"/>
                            <a:pathLst>
                              <a:path w="2747" h="1220">
                                <a:moveTo>
                                  <a:pt x="0" y="0"/>
                                </a:moveTo>
                                <a:lnTo>
                                  <a:pt x="2575" y="0"/>
                                </a:lnTo>
                                <a:lnTo>
                                  <a:pt x="2747" y="172"/>
                                </a:lnTo>
                                <a:lnTo>
                                  <a:pt x="2747" y="1220"/>
                                </a:lnTo>
                                <a:lnTo>
                                  <a:pt x="0" y="1220"/>
                                </a:lnTo>
                                <a:lnTo>
                                  <a:pt x="0" y="0"/>
                                </a:lnTo>
                                <a:close/>
                              </a:path>
                            </a:pathLst>
                          </a:custGeom>
                          <a:solidFill>
                            <a:srgbClr val="FFFFCC"/>
                          </a:solidFill>
                          <a:ln w="2520" cap="sq">
                            <a:solidFill>
                              <a:srgbClr val="990033"/>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71" name="Freeform 472"/>
                        <wps:cNvSpPr>
                          <a:spLocks noChangeArrowheads="1"/>
                        </wps:cNvSpPr>
                        <wps:spPr bwMode="auto">
                          <a:xfrm>
                            <a:off x="3872" y="1920"/>
                            <a:ext cx="2607" cy="1199"/>
                          </a:xfrm>
                          <a:custGeom>
                            <a:avLst/>
                            <a:gdLst>
                              <a:gd name="T0" fmla="*/ 0 w 574"/>
                              <a:gd name="T1" fmla="*/ 0 h 256"/>
                              <a:gd name="T2" fmla="*/ 538 w 574"/>
                              <a:gd name="T3" fmla="*/ 0 h 256"/>
                              <a:gd name="T4" fmla="*/ 574 w 574"/>
                              <a:gd name="T5" fmla="*/ 36 h 256"/>
                              <a:gd name="T6" fmla="*/ 574 w 574"/>
                              <a:gd name="T7" fmla="*/ 256 h 256"/>
                              <a:gd name="T8" fmla="*/ 0 w 574"/>
                              <a:gd name="T9" fmla="*/ 256 h 256"/>
                              <a:gd name="T10" fmla="*/ 0 w 574"/>
                              <a:gd name="T11" fmla="*/ 0 h 256"/>
                            </a:gdLst>
                            <a:ahLst/>
                            <a:cxnLst>
                              <a:cxn ang="0">
                                <a:pos x="T0" y="T1"/>
                              </a:cxn>
                              <a:cxn ang="0">
                                <a:pos x="T2" y="T3"/>
                              </a:cxn>
                              <a:cxn ang="0">
                                <a:pos x="T4" y="T5"/>
                              </a:cxn>
                              <a:cxn ang="0">
                                <a:pos x="T6" y="T7"/>
                              </a:cxn>
                              <a:cxn ang="0">
                                <a:pos x="T8" y="T9"/>
                              </a:cxn>
                              <a:cxn ang="0">
                                <a:pos x="T10" y="T11"/>
                              </a:cxn>
                            </a:cxnLst>
                            <a:rect l="0" t="0" r="r" b="b"/>
                            <a:pathLst>
                              <a:path w="574" h="256">
                                <a:moveTo>
                                  <a:pt x="0" y="0"/>
                                </a:moveTo>
                                <a:lnTo>
                                  <a:pt x="538" y="0"/>
                                </a:lnTo>
                                <a:lnTo>
                                  <a:pt x="574" y="36"/>
                                </a:lnTo>
                                <a:lnTo>
                                  <a:pt x="574" y="256"/>
                                </a:lnTo>
                                <a:lnTo>
                                  <a:pt x="0" y="256"/>
                                </a:lnTo>
                                <a:lnTo>
                                  <a:pt x="0" y="0"/>
                                </a:lnTo>
                              </a:path>
                            </a:pathLst>
                          </a:custGeom>
                          <a:noFill/>
                          <a:ln w="252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72" name="Freeform 473"/>
                        <wps:cNvSpPr>
                          <a:spLocks noChangeArrowheads="1"/>
                        </wps:cNvSpPr>
                        <wps:spPr bwMode="auto">
                          <a:xfrm>
                            <a:off x="6285" y="1920"/>
                            <a:ext cx="171" cy="171"/>
                          </a:xfrm>
                          <a:custGeom>
                            <a:avLst/>
                            <a:gdLst>
                              <a:gd name="T0" fmla="*/ 0 w 36"/>
                              <a:gd name="T1" fmla="*/ 0 h 36"/>
                              <a:gd name="T2" fmla="*/ 0 w 36"/>
                              <a:gd name="T3" fmla="*/ 36 h 36"/>
                              <a:gd name="T4" fmla="*/ 36 w 36"/>
                              <a:gd name="T5" fmla="*/ 36 h 36"/>
                            </a:gdLst>
                            <a:ahLst/>
                            <a:cxnLst>
                              <a:cxn ang="0">
                                <a:pos x="T0" y="T1"/>
                              </a:cxn>
                              <a:cxn ang="0">
                                <a:pos x="T2" y="T3"/>
                              </a:cxn>
                              <a:cxn ang="0">
                                <a:pos x="T4" y="T5"/>
                              </a:cxn>
                            </a:cxnLst>
                            <a:rect l="0" t="0" r="r" b="b"/>
                            <a:pathLst>
                              <a:path w="36" h="36">
                                <a:moveTo>
                                  <a:pt x="0" y="0"/>
                                </a:moveTo>
                                <a:lnTo>
                                  <a:pt x="0" y="36"/>
                                </a:lnTo>
                                <a:lnTo>
                                  <a:pt x="36" y="36"/>
                                </a:lnTo>
                              </a:path>
                            </a:pathLst>
                          </a:custGeom>
                          <a:noFill/>
                          <a:ln w="252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73" name="Text Box 474"/>
                        <wps:cNvSpPr txBox="1">
                          <a:spLocks noChangeArrowheads="1"/>
                        </wps:cNvSpPr>
                        <wps:spPr bwMode="auto">
                          <a:xfrm>
                            <a:off x="3928" y="2125"/>
                            <a:ext cx="1939"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QLHT: Quản lý hệ thống</w:t>
                              </w:r>
                            </w:p>
                          </w:txbxContent>
                        </wps:txbx>
                        <wps:bodyPr rot="0" vert="horz" wrap="none" lIns="0" tIns="0" rIns="0" bIns="0" anchor="t" anchorCtr="0">
                          <a:noAutofit/>
                        </wps:bodyPr>
                      </wps:wsp>
                      <wps:wsp>
                        <wps:cNvPr id="1274" name="Text Box 475"/>
                        <wps:cNvSpPr txBox="1">
                          <a:spLocks noChangeArrowheads="1"/>
                        </wps:cNvSpPr>
                        <wps:spPr bwMode="auto">
                          <a:xfrm>
                            <a:off x="3928" y="2363"/>
                            <a:ext cx="1865"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QLNS: Quản lý nhân sự</w:t>
                              </w:r>
                            </w:p>
                          </w:txbxContent>
                        </wps:txbx>
                        <wps:bodyPr rot="0" vert="horz" wrap="none" lIns="0" tIns="0" rIns="0" bIns="0" anchor="t" anchorCtr="0">
                          <a:noAutofit/>
                        </wps:bodyPr>
                      </wps:wsp>
                      <wps:wsp>
                        <wps:cNvPr id="1275" name="Text Box 476"/>
                        <wps:cNvSpPr txBox="1">
                          <a:spLocks noChangeArrowheads="1"/>
                        </wps:cNvSpPr>
                        <wps:spPr bwMode="auto">
                          <a:xfrm>
                            <a:off x="3928" y="2602"/>
                            <a:ext cx="2085"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QLCC: Quản lý chấm công</w:t>
                              </w:r>
                            </w:p>
                          </w:txbxContent>
                        </wps:txbx>
                        <wps:bodyPr rot="0" vert="horz" wrap="none" lIns="0" tIns="0" rIns="0" bIns="0" anchor="t" anchorCtr="0">
                          <a:noAutofit/>
                        </wps:bodyPr>
                      </wps:wsp>
                      <wps:wsp>
                        <wps:cNvPr id="1276" name="Text Box 477"/>
                        <wps:cNvSpPr txBox="1">
                          <a:spLocks noChangeArrowheads="1"/>
                        </wps:cNvSpPr>
                        <wps:spPr bwMode="auto">
                          <a:xfrm>
                            <a:off x="3929" y="2840"/>
                            <a:ext cx="2002"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QLTL: Quản lý tiền lương</w:t>
                              </w:r>
                            </w:p>
                          </w:txbxContent>
                        </wps:txbx>
                        <wps:bodyPr rot="0" vert="horz" wrap="none" lIns="0" tIns="0" rIns="0" bIns="0" anchor="t" anchorCtr="0">
                          <a:noAutofit/>
                        </wps:bodyPr>
                      </wps:wsp>
                    </wpg:wgp>
                  </a:graphicData>
                </a:graphic>
              </wp:inline>
            </w:drawing>
          </mc:Choice>
          <mc:Fallback>
            <w:pict>
              <v:group w14:anchorId="793D8CEB" id="Group 1243" o:spid="_x0000_s1026" style="width:339pt;height:176.95pt;mso-position-horizontal-relative:char;mso-position-vertical-relative:line" coordsize="6780,3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">
                <v:rect id="Rectangle 445" o:spid="_x0000_s1027" style="position:absolute;width:6780;height:353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1Z4cQA&#10;AADdAAAADwAAAGRycy9kb3ducmV2LnhtbERPTWvCQBC9C/6HZYTe6kYrocRspLYU2l60UfA6ZqdJ&#10;NDsbsltN/fWuUPA2j/c56aI3jThR52rLCibjCARxYXXNpYLt5v3xGYTzyBoby6TgjxwssuEgxUTb&#10;M3/TKfelCCHsElRQed8mUrqiIoNubFviwP3YzqAPsCul7vAcwk0jp1EUS4M1h4YKW3qtqDjmv0ZB&#10;XO4mn6sLR4e3/ZNdrg9fOy1jpR5G/cschKfe38X/7g8d5k9nM7h9E06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9WeHEAAAA3QAAAA8AAAAAAAAAAAAAAAAAmAIAAGRycy9k&#10;b3ducmV2LnhtbFBLBQYAAAAABAAEAPUAAACJAwAAAAA=&#10;" filled="f" stroked="f" strokecolor="gray">
                  <v:stroke joinstyle="round"/>
                </v:rect>
                <v:rect id="Rectangle 446" o:spid="_x0000_s1028" style="position:absolute;left:2819;top:448;width:1421;height:8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1L/sQA&#10;AADdAAAADwAAAGRycy9kb3ducmV2LnhtbERP32vCMBB+F/Y/hBv4NtM5daMaZRsqgiDOCfXxaM62&#10;rLmUJNr63y+DgW/38f282aIztbiS85VlBc+DBARxbnXFhYLj9+rpDYQPyBpry6TgRh4W84feDFNt&#10;W/6i6yEUIoawT1FBGUKTSunzkgz6gW2II3e2zmCI0BVSO2xjuKnlMEkm0mDFsaHEhj5Lyn8OF6PA&#10;ZetXbrs9j3fLUfaxOWV1u31Rqv/YvU9BBOrCXfzv3ug4fzgaw9838QQ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tS/7EAAAA3QAAAA8AAAAAAAAAAAAAAAAAmAIAAGRycy9k&#10;b3ducmV2LnhtbFBLBQYAAAAABAAEAPUAAACJAwAAAAA=&#10;" fillcolor="#ffc" strokecolor="#903" strokeweight=".07mm">
                  <v:stroke endcap="square"/>
                </v:rect>
                <v:rect id="Rectangle 447" o:spid="_x0000_s1029" style="position:absolute;left:2819;top:191;width:574;height:25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I1rMIA&#10;AADdAAAADwAAAGRycy9kb3ducmV2LnhtbERPS2vCQBC+F/oflhF6qxtFQxvdSBGUHkRo6qHHITsm&#10;IdnZkF3z+PeuIPQ2H99ztrvRNKKnzlWWFSzmEQji3OqKCwWX38P7BwjnkTU2lknBRA526evLFhNt&#10;B/6hPvOFCCHsElRQet8mUrq8JINublviwF1tZ9AH2BVSdziEcNPIZRTF0mDFoaHElvYl5XV2MwpO&#10;R1pMa/eJ9FfT+ebi/nIteqXeZuPXBoSn0f+Ln+5vHeYvVzE8vgknyP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YjWswgAAAN0AAAAPAAAAAAAAAAAAAAAAAJgCAABkcnMvZG93&#10;bnJldi54bWxQSwUGAAAAAAQABAD1AAAAhwMAAAAA&#10;" fillcolor="#ffc" stroked="f" strokecolor="gray">
                  <v:stroke joinstyle="round"/>
                </v:rect>
                <v:shape id="Freeform 448" o:spid="_x0000_s1030" style="position:absolute;left:2819;top:191;width:574;height:256;visibility:visible;mso-wrap-style:none;v-text-anchor:middle" coordsize="12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qqo8MA&#10;AADdAAAADwAAAGRycy9kb3ducmV2LnhtbERPPWvDMBDdC/0P4gLZatmmxMWJEkKhpdAutTN0PKSL&#10;bWKdjCUnTn99FQh0u8f7vM1utr040+g7xwqyJAVBrJ3puFFwqN+eXkD4gGywd0wKruRht3182GBp&#10;3IW/6VyFRsQQ9iUqaEMYSim9bsmiT9xAHLmjGy2GCMdGmhEvMdz2Mk/TlbTYcWxocaDXlvSpmqyC&#10;Sq8K0o2Zpgz39PlV25/f4l2p5WLer0EEmsO/+O7+MHF+/lzA7Zt4gt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qqo8MAAADdAAAADwAAAAAAAAAAAAAAAACYAgAAZHJzL2Rv&#10;d25yZXYueG1sUEsFBgAAAAAEAAQA9QAAAIgDAAAAAA==&#10;" path="m,54l,,120,r,54e" filled="f" strokecolor="#903" strokeweight=".07mm">
                  <v:stroke endcap="square"/>
                  <v:path o:connecttype="custom" o:connectlocs="0,256;0,0;574,0;574,256" o:connectangles="0,0,0,0"/>
                </v:shape>
                <v:shapetype id="_x0000_t202" coordsize="21600,21600" o:spt="202" path="m,l,21600r21600,l21600,xe">
                  <v:stroke joinstyle="miter"/>
                  <v:path gradientshapeok="t" o:connecttype="rect"/>
                </v:shapetype>
                <v:shape id="Text Box 449" o:spid="_x0000_s1031" type="#_x0000_t202" style="position:absolute;left:3197;top:475;width:612;height:4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H6sUA&#10;AADdAAAADwAAAGRycy9kb3ducmV2LnhtbESPQWvCQBCF7wX/wzKCt7oxiGjqKm2h4KEQEr30NmTH&#10;JDQ7G7NbTf+9cxC8zfDevPfNdj+6Tl1pCK1nA4t5Aoq48rbl2sDp+PW6BhUissXOMxn4pwD73eRl&#10;i5n1Ny7oWsZaSQiHDA00MfaZ1qFqyGGY+55YtLMfHEZZh1rbAW8S7jqdJslKO2xZGhrs6bOh6rf8&#10;cwa+83qTF+PPJZa6+KB0lRMvz8bMpuP7G6hIY3yaH9cHK/jpUnDlGxlB7+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SUfqxQAAAN0AAAAPAAAAAAAAAAAAAAAAAJgCAABkcnMv&#10;ZG93bnJldi54bWxQSwUGAAAAAAQABAD1AAAAigMAAAAA&#10;" filled="f" stroked="f" strokecolor="gray">
                  <v:stroke joinstyle="round"/>
                  <v:textbox inset="0,0,0,0">
                    <w:txbxContent>
                      <w:p w:rsidR="004A6C46" w:rsidRDefault="004A6C46" w:rsidP="00BB7BA9">
                        <w:pPr>
                          <w:rPr>
                            <w:rFonts w:ascii="Arial" w:hAnsi="Arial" w:cs="Arial"/>
                            <w:color w:val="000000"/>
                            <w:szCs w:val="24"/>
                            <w:lang w:eastAsia="ar-SA"/>
                          </w:rPr>
                        </w:pPr>
                        <w:r>
                          <w:rPr>
                            <w:rFonts w:ascii="Arial" w:hAnsi="Arial" w:cs="Arial"/>
                            <w:color w:val="000000"/>
                            <w:szCs w:val="24"/>
                            <w:lang w:eastAsia="ar-SA"/>
                          </w:rPr>
                          <w:t>QLCC</w:t>
                        </w:r>
                      </w:p>
                    </w:txbxContent>
                  </v:textbox>
                </v:shape>
                <v:rect id="Rectangle 450" o:spid="_x0000_s1032" style="position:absolute;left:4983;top:505;width:1420;height:8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BB+8UA&#10;AADdAAAADwAAAGRycy9kb3ducmV2LnhtbERP20rDQBB9F/oPyxT61mx60dbYbVFppSBIW4X4OGTH&#10;JDQ7G3bXJv69KxR8m8O5zmrTm0ZcyPnasoJJkoIgLqyuuVTw8b4bL0H4gKyxsUwKfsjDZj24WWGm&#10;bcdHupxCKWII+wwVVCG0mZS+qMigT2xLHLkv6wyGCF0ptcMuhptGTtP0ThqsOTZU2NJzRcX59G0U&#10;uPxlwV1/4Nu37Tx/2n/mTfc6U2o07B8fQATqw7/46t7rOH86v4e/b+IJ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oEH7xQAAAN0AAAAPAAAAAAAAAAAAAAAAAJgCAABkcnMv&#10;ZG93bnJldi54bWxQSwUGAAAAAAQABAD1AAAAigMAAAAA&#10;" fillcolor="#ffc" strokecolor="#903" strokeweight=".07mm">
                  <v:stroke endcap="square"/>
                </v:rect>
                <v:rect id="Rectangle 451" o:spid="_x0000_s1033" style="position:absolute;left:4983;top:248;width:573;height:25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6ensUA&#10;AADdAAAADwAAAGRycy9kb3ducmV2LnhtbESPzWrDQAyE74W8w6JAb83aAYfW9caUQksPodAkhx6F&#10;V/4hXq3xbmzn7atDoDeJGc18KsrF9WqiMXSeDaSbBBRx5W3HjYHz6ePpGVSIyBZ7z2TgRgHK/eqh&#10;wNz6mX9oOsZGSQiHHA20MQ651qFqyWHY+IFYtNqPDqOsY6PtiLOEu15vk2SnHXYsDS0O9N5SdTle&#10;nYHDJ6W3LLwg/V7o+xp207luJmMe18vbK6hIS/w336+/rOBvM+GXb2QEv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p6exQAAAN0AAAAPAAAAAAAAAAAAAAAAAJgCAABkcnMv&#10;ZG93bnJldi54bWxQSwUGAAAAAAQABAD1AAAAigMAAAAA&#10;" fillcolor="#ffc" stroked="f" strokecolor="gray">
                  <v:stroke joinstyle="round"/>
                </v:rect>
                <v:shape id="Freeform 452" o:spid="_x0000_s1034" style="position:absolute;left:4983;top:248;width:573;height:256;visibility:visible;mso-wrap-style:none;v-text-anchor:middle" coordsize="12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YBkcEA&#10;AADdAAAADwAAAGRycy9kb3ducmV2LnhtbERPTYvCMBC9C/sfwgjeNK2wulSjyIKysF6sHvY4JGNb&#10;bCalSbXurzeC4G0e73OW697W4kqtrxwrSCcJCGLtTMWFgtNxO/4C4QOywdoxKbiTh/XqY7DEzLgb&#10;H+iah0LEEPYZKihDaDIpvS7Jop+4hjhyZ9daDBG2hTQt3mK4reU0SWbSYsWxocSGvkvSl7yzCnI9&#10;m5MuTNeluKHf/dH+/c93So2G/WYBIlAf3uKX+8fE+dPPFJ7fxB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mAZHBAAAA3QAAAA8AAAAAAAAAAAAAAAAAmAIAAGRycy9kb3du&#10;cmV2LnhtbFBLBQYAAAAABAAEAPUAAACGAwAAAAA=&#10;" path="m,54l,,120,r,54e" filled="f" strokecolor="#903" strokeweight=".07mm">
                  <v:stroke endcap="square"/>
                  <v:path o:connecttype="custom" o:connectlocs="0,256;0,0;573,0;573,256" o:connectangles="0,0,0,0"/>
                </v:shape>
                <v:shape id="Text Box 453" o:spid="_x0000_s1035" type="#_x0000_t202" style="position:absolute;left:5392;top:533;width:587;height:4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jm3cIA&#10;AADdAAAADwAAAGRycy9kb3ducmV2LnhtbERPTYvCMBC9C/6HMII3Tbeo7HaNooLgYaG068Xb0Ixt&#10;2WZSm6j1328Ewds83ucs171pxI06V1tW8DGNQBAXVtdcKjj+7iefIJxH1thYJgUPcrBeDQdLTLS9&#10;c0a33JcihLBLUEHlfZtI6YqKDLqpbYkDd7adQR9gV0rd4T2Em0bGUbSQBmsODRW2tKuo+MuvRsFP&#10;Wn6lWX+6+FxmW4oXKfHsrNR41G++QXjq/Vv8ch90mB/PY3h+E0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eObdwgAAAN0AAAAPAAAAAAAAAAAAAAAAAJgCAABkcnMvZG93&#10;bnJldi54bWxQSwUGAAAAAAQABAD1AAAAhwMAAAAA&#10;" filled="f" stroked="f" strokecolor="gray">
                  <v:stroke joinstyle="round"/>
                  <v:textbox inset="0,0,0,0">
                    <w:txbxContent>
                      <w:p w:rsidR="004A6C46" w:rsidRDefault="004A6C46" w:rsidP="00BB7BA9">
                        <w:pPr>
                          <w:rPr>
                            <w:rFonts w:ascii="Arial" w:hAnsi="Arial" w:cs="Arial"/>
                            <w:color w:val="000000"/>
                            <w:szCs w:val="24"/>
                            <w:lang w:eastAsia="ar-SA"/>
                          </w:rPr>
                        </w:pPr>
                        <w:r>
                          <w:rPr>
                            <w:rFonts w:ascii="Arial" w:hAnsi="Arial" w:cs="Arial"/>
                            <w:color w:val="000000"/>
                            <w:szCs w:val="24"/>
                            <w:lang w:eastAsia="ar-SA"/>
                          </w:rPr>
                          <w:t>QLHT</w:t>
                        </w:r>
                      </w:p>
                    </w:txbxContent>
                  </v:textbox>
                </v:shape>
                <v:rect id="Rectangle 454" o:spid="_x0000_s1036" style="position:absolute;left:110;top:415;width:1421;height:8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HgzMQA&#10;AADdAAAADwAAAGRycy9kb3ducmV2LnhtbERP32vCMBB+F/wfwgm+zVSdblSjbLINQRDnhPp4NGdb&#10;bC4lyWz33y+DgW/38f285boztbiR85VlBeNRAoI4t7riQsHp6/3hGYQPyBpry6TghzysV/3eElNt&#10;W/6k2zEUIoawT1FBGUKTSunzkgz6kW2II3exzmCI0BVSO2xjuKnlJEnm0mDFsaHEhjYl5dfjt1Hg&#10;so8nbrsDz/Zvj9nr9pzV7W6q1HDQvSxABOrCXfzv3uo4fzKbwt838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R4MzEAAAA3QAAAA8AAAAAAAAAAAAAAAAAmAIAAGRycy9k&#10;b3ducmV2LnhtbFBLBQYAAAAABAAEAPUAAACJAwAAAAA=&#10;" fillcolor="#ffc" strokecolor="#903" strokeweight=".07mm">
                  <v:stroke endcap="square"/>
                </v:rect>
                <v:rect id="Rectangle 455" o:spid="_x0000_s1037" style="position:absolute;left:110;top:157;width:574;height:25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WYnb8A&#10;AADdAAAADwAAAGRycy9kb3ducmV2LnhtbERPSwrCMBDdC94hjOBOU0VFq1FEUFyI4GfhcmjGtthM&#10;ShNrvb0RBHfzeN9ZrBpTiJoql1tWMOhHIIgTq3NOFVwv294UhPPIGgvLpOBNDlbLdmuBsbYvPlF9&#10;9qkIIexiVJB5X8ZSuiQjg65vS+LA3W1l0AdYpVJX+ArhppDDKJpIgzmHhgxL2mSUPM5Po+Cwo8F7&#10;7GZItwcdn25SX+9prVS306znIDw1/i/+ufc6zB+OR/D9Jpw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JZidvwAAAN0AAAAPAAAAAAAAAAAAAAAAAJgCAABkcnMvZG93bnJl&#10;di54bWxQSwUGAAAAAAQABAD1AAAAhAMAAAAA&#10;" fillcolor="#ffc" stroked="f" strokecolor="gray">
                  <v:stroke joinstyle="round"/>
                </v:rect>
                <v:shape id="Freeform 456" o:spid="_x0000_s1038" style="position:absolute;left:110;top:157;width:574;height:257;visibility:visible;mso-wrap-style:none;v-text-anchor:middle" coordsize="12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0HksIA&#10;AADdAAAADwAAAGRycy9kb3ducmV2LnhtbERPS4vCMBC+C/6HMMLeNFXwQdcosrDLgl5sPexxSMa2&#10;2ExKk2rXX28Ewdt8fM9Zb3tbiyu1vnKsYDpJQBBrZyouFJzy7/EKhA/IBmvHpOCfPGw3w8EaU+Nu&#10;fKRrFgoRQ9inqKAMoUml9Loki37iGuLInV1rMUTYFtK0eIvhtpazJFlIixXHhhIb+ipJX7LOKsj0&#10;Ykm6MF03xR3tD7n9uy9/lPoY9btPEIH68Ba/3L8mzp/N5/D8Jp4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XQeSwgAAAN0AAAAPAAAAAAAAAAAAAAAAAJgCAABkcnMvZG93&#10;bnJldi54bWxQSwUGAAAAAAQABAD1AAAAhwMAAAAA&#10;" path="m,54l,,120,r,54e" filled="f" strokecolor="#903" strokeweight=".07mm">
                  <v:stroke endcap="square"/>
                  <v:path o:connecttype="custom" o:connectlocs="0,257;0,0;574,0;574,257" o:connectangles="0,0,0,0"/>
                </v:shape>
                <v:shape id="Text Box 457" o:spid="_x0000_s1039" type="#_x0000_t202" style="position:absolute;left:503;top:442;width:600;height:4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Pg3sMA&#10;AADdAAAADwAAAGRycy9kb3ducmV2LnhtbERPTWuDQBC9B/oflin0FtdKI43JJrSFQg4B0fbS2+BO&#10;VOrOWner5t9nA4Hc5vE+Z7ufTSdGGlxrWcFzFIMgrqxuuVbw/fW5fAXhPLLGzjIpOJOD/e5hscVM&#10;24kLGktfixDCLkMFjfd9JqWrGjLoItsTB+5kB4M+wKGWesAphJtOJnGcSoMth4YGe/poqPot/42C&#10;Y16v82L++fOlLN4pSXPil5NST4/z2waEp9nfxTf3QYf5ySqF6zfhB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0Pg3sMAAADdAAAADwAAAAAAAAAAAAAAAACYAgAAZHJzL2Rv&#10;d25yZXYueG1sUEsFBgAAAAAEAAQA9QAAAIgDAAAAAA==&#10;" filled="f" stroked="f" strokecolor="gray">
                  <v:stroke joinstyle="round"/>
                  <v:textbox inset="0,0,0,0">
                    <w:txbxContent>
                      <w:p w:rsidR="004A6C46" w:rsidRDefault="004A6C46" w:rsidP="00BB7BA9">
                        <w:pPr>
                          <w:rPr>
                            <w:rFonts w:ascii="Arial" w:hAnsi="Arial" w:cs="Arial"/>
                            <w:color w:val="000000"/>
                            <w:szCs w:val="24"/>
                            <w:lang w:eastAsia="ar-SA"/>
                          </w:rPr>
                        </w:pPr>
                        <w:r>
                          <w:rPr>
                            <w:rFonts w:ascii="Arial" w:hAnsi="Arial" w:cs="Arial"/>
                            <w:color w:val="000000"/>
                            <w:szCs w:val="24"/>
                            <w:lang w:eastAsia="ar-SA"/>
                          </w:rPr>
                          <w:t>QLNS</w:t>
                        </w:r>
                      </w:p>
                    </w:txbxContent>
                  </v:textbox>
                </v:shape>
                <v:rect id="Rectangle 458" o:spid="_x0000_s1040" style="position:absolute;left:1518;top:2339;width:1420;height:84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mz8QA&#10;AADdAAAADwAAAGRycy9kb3ducmV2LnhtbERP32vCMBB+H/g/hBN801SdOqpR3NhEGAznBvXxaM62&#10;2FxKktn63y8DYW/38f281aYztbiS85VlBeNRAoI4t7riQsH319vwCYQPyBpry6TgRh42697DClNt&#10;W/6k6zEUIoawT1FBGUKTSunzkgz6kW2II3e2zmCI0BVSO2xjuKnlJEnm0mDFsaHEhl5Kyi/HH6PA&#10;ZbsFt92BZx+vj9nz/pTV7ftUqUG/2y5BBOrCv/ju3us4fzJbwN838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q5s/EAAAA3QAAAA8AAAAAAAAAAAAAAAAAmAIAAGRycy9k&#10;b3ducmV2LnhtbFBLBQYAAAAABAAEAPUAAACJAwAAAAA=&#10;" fillcolor="#ffc" strokecolor="#903" strokeweight=".07mm">
                  <v:stroke endcap="square"/>
                </v:rect>
                <v:rect id="Rectangle 459" o:spid="_x0000_s1041" style="position:absolute;left:1518;top:2082;width:573;height:25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iSmMUA&#10;AADdAAAADwAAAGRycy9kb3ducmV2LnhtbESPzWrDQAyE74W8w6JAb83aAYfW9caUQksPodAkhx6F&#10;V/4hXq3xbmzn7atDoDeJGc18KsrF9WqiMXSeDaSbBBRx5W3HjYHz6ePpGVSIyBZ7z2TgRgHK/eqh&#10;wNz6mX9oOsZGSQiHHA20MQ651qFqyWHY+IFYtNqPDqOsY6PtiLOEu15vk2SnHXYsDS0O9N5SdTle&#10;nYHDJ6W3LLwg/V7o+xp207luJmMe18vbK6hIS/w336+/rOBvM8GVb2QEv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aJKYxQAAAN0AAAAPAAAAAAAAAAAAAAAAAJgCAABkcnMv&#10;ZG93bnJldi54bWxQSwUGAAAAAAQABAD1AAAAigMAAAAA&#10;" fillcolor="#ffc" stroked="f" strokecolor="gray">
                  <v:stroke joinstyle="round"/>
                </v:rect>
                <v:shape id="Freeform 460" o:spid="_x0000_s1042" style="position:absolute;left:1518;top:2082;width:573;height:256;visibility:visible;mso-wrap-style:none;v-text-anchor:middle" coordsize="120,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ANl8MA&#10;AADdAAAADwAAAGRycy9kb3ducmV2LnhtbERPS2vCQBC+F/oflin0VjcKTdroKlJQBL009tDjsDsm&#10;odnZkN087K/vCkJv8/E9Z7WZbCMG6nztWMF8loAg1s7UXCr4Ou9e3kD4gGywcUwKruRhs358WGFu&#10;3MifNBShFDGEfY4KqhDaXEqvK7LoZ64ljtzFdRZDhF0pTYdjDLeNXCRJKi3WHBsqbOmjIv1T9FZB&#10;odOMdGn6fo5bOp7O9vs32yv1/DRtlyACTeFffHcfTJy/eH2H2zfxB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ANl8MAAADdAAAADwAAAAAAAAAAAAAAAACYAgAAZHJzL2Rv&#10;d25yZXYueG1sUEsFBgAAAAAEAAQA9QAAAIgDAAAAAA==&#10;" path="m,54l,,120,r,54e" filled="f" strokecolor="#903" strokeweight=".07mm">
                  <v:stroke endcap="square"/>
                  <v:path o:connecttype="custom" o:connectlocs="0,256;0,0;573,0;573,256" o:connectangles="0,0,0,0"/>
                </v:shape>
                <v:shape id="Text Box 461" o:spid="_x0000_s1043" type="#_x0000_t202" style="position:absolute;left:1943;top:2367;width:551;height:4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XjMUA&#10;AADdAAAADwAAAGRycy9kb3ducmV2LnhtbESPQWvCQBCF74L/YRnBm24aJGjqKm2h0EMhJHrxNmTH&#10;JDQ7m2a3mv77zqHgbYb35r1v9sfJ9epGY+g8G3haJ6CIa287bgycT++rLagQkS32nsnALwU4Huaz&#10;PebW37mkWxUbJSEccjTQxjjkWoe6JYdh7Qdi0a5+dBhlHRttR7xLuOt1miSZdtixNLQ40FtL9Vf1&#10;4wx8Fs2uKKfLd6x0+UppVhBvrsYsF9PLM6hIU3yY/68/rOCnmfDLNzKCP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heMxQAAAN0AAAAPAAAAAAAAAAAAAAAAAJgCAABkcnMv&#10;ZG93bnJldi54bWxQSwUGAAAAAAQABAD1AAAAigMAAAAA&#10;" filled="f" stroked="f" strokecolor="gray">
                  <v:stroke joinstyle="round"/>
                  <v:textbox inset="0,0,0,0">
                    <w:txbxContent>
                      <w:p w:rsidR="004A6C46" w:rsidRDefault="004A6C46" w:rsidP="00BB7BA9">
                        <w:pPr>
                          <w:rPr>
                            <w:rFonts w:ascii="Arial" w:hAnsi="Arial" w:cs="Arial"/>
                            <w:color w:val="000000"/>
                            <w:szCs w:val="24"/>
                            <w:lang w:eastAsia="ar-SA"/>
                          </w:rPr>
                        </w:pPr>
                        <w:r>
                          <w:rPr>
                            <w:rFonts w:ascii="Arial" w:hAnsi="Arial" w:cs="Arial"/>
                            <w:color w:val="000000"/>
                            <w:szCs w:val="24"/>
                            <w:lang w:eastAsia="ar-SA"/>
                          </w:rPr>
                          <w:t>QLTL</w:t>
                        </w:r>
                      </w:p>
                    </w:txbxContent>
                  </v:textbox>
                </v:shape>
                <v:line id="Line 462" o:spid="_x0000_s1044" style="position:absolute;flip:x y;visibility:visible;mso-wrap-style:square" from="1545,848" to="2813,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krsMAAADdAAAADwAAAGRycy9kb3ducmV2LnhtbERPS4vCMBC+C/6HMIK3NfWBK9Uoi7Cs&#10;F1HrgngbmrEtNpPSZGv11xthwdt8fM9ZrFpTioZqV1hWMBxEIIhTqwvOFPwevz9mIJxH1lhaJgV3&#10;crBadjsLjLW98YGaxGcihLCLUUHufRVL6dKcDLqBrYgDd7G1QR9gnUld4y2Em1KOomgqDRYcGnKs&#10;aJ1Tek3+jAI3YZ4lx89Hc0lP7md/Xu/G27tS/V77NQfhqfVv8b97o8P80XQIr2/CC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PpK7DAAAA3QAAAA8AAAAAAAAAAAAA&#10;AAAAoQIAAGRycy9kb3ducmV2LnhtbFBLBQYAAAAABAAEAPkAAACRAwAAAAA=&#10;" strokecolor="#903">
                  <v:stroke dashstyle="longDash" joinstyle="miter" endcap="square"/>
                </v:line>
                <v:line id="Line 463" o:spid="_x0000_s1045" style="position:absolute;flip:y;visibility:visible;mso-wrap-style:square" from="1546,776" to="1718,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sSncAAAADdAAAADwAAAGRycy9kb3ducmV2LnhtbERPTYvCMBC9L/gfwgje1tQeRKtpEbXo&#10;dd3dg7ehGdtiMilN1PrvzYKwt3m8z1kXgzXiTr1vHSuYTRMQxJXTLdcKfr7LzwUIH5A1Gsek4Eke&#10;inz0scZMuwd/0f0UahFD2GeooAmhy6T0VUMW/dR1xJG7uN5iiLCvpe7xEcOtkWmSzKXFlmNDgx1t&#10;G6qup5tVUCLaZe1n5yrd8X74NYfSLFmpyXjYrEAEGsK/+O0+6jg/nafw9008QeY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97Ep3AAAAA3QAAAA8AAAAAAAAAAAAAAAAA&#10;oQIAAGRycy9kb3ducmV2LnhtbFBLBQYAAAAABAAEAPkAAACOAwAAAAA=&#10;" strokecolor="#903" strokeweight=".07mm">
                  <v:stroke joinstyle="miter" endcap="square"/>
                </v:line>
                <v:line id="Line 464" o:spid="_x0000_s1046" style="position:absolute;visibility:visible;mso-wrap-style:square" from="1546,848" to="1718,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wTh8MAAADdAAAADwAAAGRycy9kb3ducmV2LnhtbERP22rCQBB9F/yHZQTfdGMsQaKr2EKh&#10;pUip19cxO7lgdjZktyb+fbdQ6NscznVWm97U4k6tqywrmE0jEMSZ1RUXCo6H18kChPPIGmvLpOBB&#10;Djbr4WCFqbYdf9F97wsRQtilqKD0vkmldFlJBt3UNsSBy21r0AfYFlK32IVwU8s4ihJpsOLQUGJD&#10;LyVlt/23UeDzp/fqmnzw5bk7dcc8O5vPXazUeNRvlyA89f5f/Od+02F+nMzh95twg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8E4fDAAAA3QAAAA8AAAAAAAAAAAAA&#10;AAAAoQIAAGRycy9kb3ducmV2LnhtbFBLBQYAAAAABAAEAPkAAACRAwAAAAA=&#10;" strokecolor="#903" strokeweight=".07mm">
                  <v:stroke joinstyle="miter" endcap="square"/>
                </v:line>
                <v:line id="Line 465" o:spid="_x0000_s1047" style="position:absolute;flip:y;visibility:visible;mso-wrap-style:square" from="2700,1305" to="3235,2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IAk8IAAADdAAAADwAAAGRycy9kb3ducmV2LnhtbERPTYvCMBC9C/6HMIIX0XRFRKtRZFlh&#10;F0HQiuehGZtiMylN1nb//UYQvM3jfc5629lKPKjxpWMFH5MEBHHudMmFgku2Hy9A+ICssXJMCv7I&#10;w3bT760x1a7lEz3OoRAxhH2KCkwIdSqlzw1Z9BNXE0fu5hqLIcKmkLrBNobbSk6TZC4tlhwbDNb0&#10;aSi/n3+tgp+ZrQ82W8pRWx6Nyxb3wxW/lBoOut0KRKAuvMUv97eO86fzGTy/iSfI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IAk8IAAADdAAAADwAAAAAAAAAAAAAA&#10;AAChAgAAZHJzL2Rvd25yZXYueG1sUEsFBgAAAAAEAAQA+QAAAJADAAAAAA==&#10;" strokecolor="#903">
                  <v:stroke dashstyle="longDash" joinstyle="miter" endcap="square"/>
                </v:line>
                <v:line id="Line 466" o:spid="_x0000_s1048" style="position:absolute;flip:x;visibility:visible;mso-wrap-style:square" from="3196,1306" to="3234,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KK6cEAAADdAAAADwAAAGRycy9kb3ducmV2LnhtbERPTWvCQBC9F/wPywi9NRsDDTVmFbEN&#10;9aq2B29DdkyCu7MhuzXpv+8KQm/zeJ9TbiZrxI0G3zlWsEhSEMS10x03Cr5O1csbCB+QNRrHpOCX&#10;PGzWs6cSC+1GPtDtGBoRQ9gXqKANoS+k9HVLFn3ieuLIXdxgMUQ4NFIPOMZwa2SWprm02HFsaLGn&#10;XUv19fhjFVSIdtn4xbnO3vlj+jaflVmyUs/zabsCEWgK/+KHe6/j/Cx/hfs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korpwQAAAN0AAAAPAAAAAAAAAAAAAAAA&#10;AKECAABkcnMvZG93bnJldi54bWxQSwUGAAAAAAQABAD5AAAAjwMAAAAA&#10;" strokecolor="#903" strokeweight=".07mm">
                  <v:stroke joinstyle="miter" endcap="square"/>
                </v:line>
                <v:line id="Line 467" o:spid="_x0000_s1049" style="position:absolute;flip:x;visibility:visible;mso-wrap-style:square" from="3082,1306" to="3234,1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AUnsEAAADdAAAADwAAAGRycy9kb3ducmV2LnhtbERPPWvDMBDdA/0P4grdYjkeTO1GCaWJ&#10;ada4ydDtsK62qXQylmq7/z4KFLrd433edr9YIyYafe9YwSZJQRA3TvfcKrh8VOtnED4gazSOScEv&#10;edjvHlZbLLWb+UxTHVoRQ9iXqKALYSil9E1HFn3iBuLIfbnRYohwbKUecY7h1sgsTXNpsefY0OFA&#10;bx013/WPVVAh2qL1m88mO/BxuZr3yhSs1NPj8voCItAS/sV/7pOO87M8h/s38QS5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QBSewQAAAN0AAAAPAAAAAAAAAAAAAAAA&#10;AKECAABkcnMvZG93bnJldi54bWxQSwUGAAAAAAQABAD5AAAAjwMAAAAA&#10;" strokecolor="#903" strokeweight=".07mm">
                  <v:stroke joinstyle="miter" endcap="square"/>
                </v:line>
                <v:line id="Line 468" o:spid="_x0000_s1050" style="position:absolute;flip:x y;visibility:visible;mso-wrap-style:square" from="1134,1271" to="1726,2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qZQcUAAADdAAAADwAAAGRycy9kb3ducmV2LnhtbERPTWvCQBC9C/0PyxS86aZpMRJdQxGk&#10;XkptLJTehuyYBLOzIbvGpL++WxC8zeN9zjobTCN66lxtWcHTPAJBXFhdc6ng67ibLUE4j6yxsUwK&#10;RnKQbR4ma0y1vfIn9bkvRQhhl6KCyvs2ldIVFRl0c9sSB+5kO4M+wK6UusNrCDeNjKNoIQ3WHBoq&#10;bGlbUXHOL0aBe2Fe5sfktz8V3+7t8LP9eH4flZo+Dq8rEJ4Gfxff3Hsd5seLBP6/CS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OqZQcUAAADdAAAADwAAAAAAAAAA&#10;AAAAAAChAgAAZHJzL2Rvd25yZXYueG1sUEsFBgAAAAAEAAQA+QAAAJMDAAAAAA==&#10;" strokecolor="#903">
                  <v:stroke dashstyle="longDash" joinstyle="miter" endcap="square"/>
                </v:line>
                <v:line id="Line 469" o:spid="_x0000_s1051" style="position:absolute;visibility:visible;mso-wrap-style:square" from="1135,1272" to="1292,1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iB9scAAADdAAAADwAAAGRycy9kb3ducmV2LnhtbESPS2vDQAyE74H+h0WF3pJ1TTHFySYk&#10;hUJLKaVpHlfFKz+IV2u829j599Gh0JvEjGY+LVaja9WF+tB4NvA4S0ARF942XBnY/bxOn0GFiGyx&#10;9UwGrhRgtbybLDC3fuBvumxjpSSEQ44G6hi7XOtQ1OQwzHxHLFrpe4dR1r7StsdBwl2r0yTJtMOG&#10;paHGjl5qKs7bX2cglk/vzSn74ONm2A+7sji4r8/UmIf7cT0HFWmM/+a/6zcr+GkmuPKNjK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GIH2xwAAAN0AAAAPAAAAAAAA&#10;AAAAAAAAAKECAABkcnMvZG93bnJldi54bWxQSwUGAAAAAAQABAD5AAAAlQMAAAAA&#10;" strokecolor="#903" strokeweight=".07mm">
                  <v:stroke joinstyle="miter" endcap="square"/>
                </v:line>
                <v:line id="Line 470" o:spid="_x0000_s1052" style="position:absolute;visibility:visible;mso-wrap-style:square" from="1135,1272" to="1177,1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QkbcMAAADdAAAADwAAAGRycy9kb3ducmV2LnhtbERP22rCQBB9F/yHZQTfdGOQUKOr2EKh&#10;pUip19cxO7lgdjZktyb9e7dQ6NscznVWm97U4k6tqywrmE0jEMSZ1RUXCo6H18kTCOeRNdaWScEP&#10;Odish4MVptp2/EX3vS9ECGGXooLS+yaV0mUlGXRT2xAHLretQR9gW0jdYhfCTS3jKEqkwYpDQ4kN&#10;vZSU3fbfRoHP5+/VNfngy3N36o55djafu1ip8ajfLkF46v2/+M/9psP8OFnA7zfh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UJG3DAAAA3QAAAA8AAAAAAAAAAAAA&#10;AAAAoQIAAGRycy9kb3ducmV2LnhtbFBLBQYAAAAABAAEAPkAAACRAwAAAAA=&#10;" strokecolor="#903" strokeweight=".07mm">
                  <v:stroke joinstyle="miter" endcap="square"/>
                </v:line>
                <v:shape id="Freeform 471" o:spid="_x0000_s1053" style="position:absolute;left:3872;top:1920;width:2607;height:1199;visibility:visible;mso-wrap-style:none;v-text-anchor:middle" coordsize="2747,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Y+McA&#10;AADdAAAADwAAAGRycy9kb3ducmV2LnhtbESPQWvCQBCF7wX/wzKCl1I39VAldRO0IMRT2yjS3obs&#10;mASzsyG7avrvO4dCbzO8N+99s85H16kbDaH1bOB5noAirrxtuTZwPOyeVqBCRLbYeSYDPxQgzyYP&#10;a0ytv/Mn3cpYKwnhkKKBJsY+1TpUDTkMc98Ti3b2g8Mo61BrO+Bdwl2nF0nyoh22LA0N9vTWUHUp&#10;r87AoWwfv/fl9uO92O23XydbXE5Lb8xsOm5eQUUa47/577qwgr9YCr98IyPo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YWPjHAAAA3QAAAA8AAAAAAAAAAAAAAAAAmAIAAGRy&#10;cy9kb3ducmV2LnhtbFBLBQYAAAAABAAEAPUAAACMAwAAAAA=&#10;" path="m,l2575,r172,172l2747,1220,,1220,,xe" fillcolor="#ffc" strokecolor="#903" strokeweight=".07mm">
                  <v:stroke endcap="square"/>
                  <v:path o:connecttype="custom" o:connectlocs="0,0;2444,0;2607,169;2607,1199;0,1199;0,0" o:connectangles="0,0,0,0,0,0"/>
                </v:shape>
                <v:shape id="Freeform 472" o:spid="_x0000_s1054" style="position:absolute;left:3872;top:1920;width:2607;height:1199;visibility:visible;mso-wrap-style:none;v-text-anchor:middle" coordsize="574,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VMYcIA&#10;AADdAAAADwAAAGRycy9kb3ducmV2LnhtbERPS4vCMBC+L/gfwgje1lQP61KNouKK3tbqxdvQTB+0&#10;mZQmavz3RljY23x8z1msgmnFnXpXW1YwGScgiHOray4VXM4/n98gnEfW2FomBU9ysFoOPhaYavvg&#10;E90zX4oYwi5FBZX3XSqlyysy6Ma2I45cYXuDPsK+lLrHRww3rZwmyZc0WHNsqLCjbUV5k92MguDt&#10;8SLD7bTd58W1eO53ze+mUWo0DOs5CE/B/4v/3Acd509nE3h/E0+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UxhwgAAAN0AAAAPAAAAAAAAAAAAAAAAAJgCAABkcnMvZG93&#10;bnJldi54bWxQSwUGAAAAAAQABAD1AAAAhwMAAAAA&#10;" path="m,l538,r36,36l574,256,,256,,e" filled="f" strokecolor="#903" strokeweight=".07mm">
                  <v:stroke endcap="square"/>
                  <v:path o:connecttype="custom" o:connectlocs="0,0;2443,0;2607,169;2607,1199;0,1199;0,0" o:connectangles="0,0,0,0,0,0"/>
                </v:shape>
                <v:shape id="Freeform 473" o:spid="_x0000_s1055" style="position:absolute;left:6285;top:1920;width:171;height:171;visibility:visible;mso-wrap-style:none;v-text-anchor:middle"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jQsIA&#10;AADdAAAADwAAAGRycy9kb3ducmV2LnhtbERP32vCMBB+H/g/hBP2NlMLTqlGEWXggwhmw+czOdvS&#10;5lKaTLv/fhkMfLuP7+etNoNrxZ36UHtWMJ1kIIiNtzWXCr4+P94WIEJEtth6JgU/FGCzHr2ssLD+&#10;wWe661iKFMKhQAVVjF0hZTAVOQwT3xEn7uZ7hzHBvpS2x0cKd63Ms+xdOqw5NVTY0a4i0+hvp6Bu&#10;9vpi2vnV6CG3ujmeZtvjSanX8bBdgog0xKf4332waX4+z+Hvm3S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NCwgAAAN0AAAAPAAAAAAAAAAAAAAAAAJgCAABkcnMvZG93&#10;bnJldi54bWxQSwUGAAAAAAQABAD1AAAAhwMAAAAA&#10;" path="m,l,36r36,e" filled="f" strokecolor="#903" strokeweight=".07mm">
                  <v:stroke endcap="square"/>
                  <v:path o:connecttype="custom" o:connectlocs="0,0;0,171;171,171" o:connectangles="0,0,0"/>
                </v:shape>
                <v:shape id="Text Box 474" o:spid="_x0000_s1056" type="#_x0000_t202" style="position:absolute;left:3928;top:2125;width:1939;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EfJsIA&#10;AADdAAAADwAAAGRycy9kb3ducmV2LnhtbERPTWvCQBC9C/6HZYTedGNatKau0gpCD0JI7MXbkB2T&#10;0OxszK4a/70rCN7m8T5nue5NIy7UudqygukkAkFcWF1zqeBvvx1/gnAeWWNjmRTcyMF6NRwsMdH2&#10;yhldcl+KEMIuQQWV920ipSsqMugmtiUO3NF2Bn2AXSl1h9cQbhoZR9FMGqw5NFTY0qai4j8/GwW7&#10;tFykWX84+VxmPxTPUuKPo1Jvo/77C4Sn3r/ET/evDvPj+Ts8vgkn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gR8mwgAAAN0AAAAPAAAAAAAAAAAAAAAAAJgCAABkcnMvZG93&#10;bnJldi54bWxQSwUGAAAAAAQABAD1AAAAhwM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QLHT: Quản lý hệ thống</w:t>
                        </w:r>
                      </w:p>
                    </w:txbxContent>
                  </v:textbox>
                </v:shape>
                <v:shape id="Text Box 475" o:spid="_x0000_s1057" type="#_x0000_t202" style="position:absolute;left:3928;top:2363;width:1865;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iHUsIA&#10;AADdAAAADwAAAGRycy9kb3ducmV2LnhtbERPS4vCMBC+L/gfwgje1tQiPqpRXEHYg1BavXgbmrEt&#10;NpNuE7X7783Cgrf5+J6z3vamEQ/qXG1ZwWQcgSAurK65VHA+HT4XIJxH1thYJgW/5GC7GXysMdH2&#10;yRk9cl+KEMIuQQWV920ipSsqMujGtiUO3NV2Bn2AXSl1h88QbhoZR9FMGqw5NFTY0r6i4pbfjYJj&#10;Wi7TrL/8+FxmXxTPUuLpVanRsN+tQHjq/Vv87/7WYX48n8Lf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IdSwgAAAN0AAAAPAAAAAAAAAAAAAAAAAJgCAABkcnMvZG93&#10;bnJldi54bWxQSwUGAAAAAAQABAD1AAAAhwM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QLNS: Quản lý nhân sự</w:t>
                        </w:r>
                      </w:p>
                    </w:txbxContent>
                  </v:textbox>
                </v:shape>
                <v:shape id="Text Box 476" o:spid="_x0000_s1058" type="#_x0000_t202" style="position:absolute;left:3928;top:2602;width:2085;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QiycIA&#10;AADdAAAADwAAAGRycy9kb3ducmV2LnhtbERPTWvCQBC9C/6HZYTedGNotaau0gpCD0JI7MXbkB2T&#10;0OxszK4a/70rCN7m8T5nue5NIy7UudqygukkAkFcWF1zqeBvvx1/gnAeWWNjmRTcyMF6NRwsMdH2&#10;yhldcl+KEMIuQQWV920ipSsqMugmtiUO3NF2Bn2AXSl1h9cQbhoZR9FMGqw5NFTY0qai4j8/GwW7&#10;tFykWX84+VxmPxTPUuL3o1Jvo/77C4Sn3r/ET/evDvPj+Qc8vgkn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JCLJwgAAAN0AAAAPAAAAAAAAAAAAAAAAAJgCAABkcnMvZG93&#10;bnJldi54bWxQSwUGAAAAAAQABAD1AAAAhwM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QLCC: Quản lý chấm công</w:t>
                        </w:r>
                      </w:p>
                    </w:txbxContent>
                  </v:textbox>
                </v:shape>
                <v:shape id="Text Box 477" o:spid="_x0000_s1059" type="#_x0000_t202" style="position:absolute;left:3929;top:2840;width:2002;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8vsMA&#10;AADdAAAADwAAAGRycy9kb3ducmV2LnhtbERPTWuDQBC9B/oflin0FtdKMY3JJrSFQg4B0fbS2+BO&#10;VOrOWner5t9nA4Hc5vE+Z7ufTSdGGlxrWcFzFIMgrqxuuVbw/fW5fAXhPLLGzjIpOJOD/e5hscVM&#10;24kLGktfixDCLkMFjfd9JqWrGjLoItsTB+5kB4M+wKGWesAphJtOJnGcSoMth4YGe/poqPot/42C&#10;Y16v82L++fOlLN4pSXPil5NST4/z2waEp9nfxTf3QYf5ySqF6zfhB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a8vsMAAADdAAAADwAAAAAAAAAAAAAAAACYAgAAZHJzL2Rv&#10;d25yZXYueG1sUEsFBgAAAAAEAAQA9QAAAIgDA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QLTL: Quản lý tiền lương</w:t>
                        </w:r>
                      </w:p>
                    </w:txbxContent>
                  </v:textbox>
                </v:shape>
                <w10:anchorlock/>
              </v:group>
            </w:pict>
          </mc:Fallback>
        </mc:AlternateContent>
      </w:r>
    </w:p>
    <w:p w:rsidR="00BB7BA9" w:rsidRPr="00C02B81" w:rsidRDefault="00BB7BA9" w:rsidP="002C2682">
      <w:pPr>
        <w:pStyle w:val="Noidung-Doan"/>
        <w:tabs>
          <w:tab w:val="left" w:pos="360"/>
        </w:tabs>
        <w:spacing w:before="0" w:after="0" w:line="360" w:lineRule="auto"/>
        <w:ind w:firstLine="0"/>
        <w:rPr>
          <w:b/>
          <w:color w:val="000000" w:themeColor="text1"/>
          <w:sz w:val="28"/>
          <w:szCs w:val="28"/>
        </w:rPr>
      </w:pPr>
      <w:r>
        <w:rPr>
          <w:b/>
          <w:color w:val="000000" w:themeColor="text1"/>
          <w:sz w:val="28"/>
          <w:szCs w:val="28"/>
        </w:rPr>
        <w:t xml:space="preserve">                        </w:t>
      </w:r>
      <w:r w:rsidR="00D8728E">
        <w:rPr>
          <w:b/>
          <w:color w:val="000000" w:themeColor="text1"/>
          <w:sz w:val="28"/>
          <w:szCs w:val="28"/>
        </w:rPr>
        <w:t>Hình 2</w:t>
      </w:r>
      <w:proofErr w:type="gramStart"/>
      <w:r w:rsidRPr="00C02B81">
        <w:rPr>
          <w:b/>
          <w:color w:val="000000" w:themeColor="text1"/>
          <w:sz w:val="28"/>
          <w:szCs w:val="28"/>
        </w:rPr>
        <w:t>:Mô</w:t>
      </w:r>
      <w:proofErr w:type="gramEnd"/>
      <w:r w:rsidRPr="00C02B81">
        <w:rPr>
          <w:b/>
          <w:color w:val="000000" w:themeColor="text1"/>
          <w:sz w:val="28"/>
          <w:szCs w:val="28"/>
        </w:rPr>
        <w:t xml:space="preserve"> tả chức năng</w:t>
      </w:r>
    </w:p>
    <w:p w:rsidR="00BB7BA9" w:rsidRDefault="00BB7BA9" w:rsidP="002C2682">
      <w:pPr>
        <w:pStyle w:val="Noidung-Doan"/>
        <w:tabs>
          <w:tab w:val="left" w:pos="360"/>
        </w:tabs>
        <w:spacing w:before="0" w:after="0" w:line="360" w:lineRule="auto"/>
        <w:rPr>
          <w:b/>
          <w:color w:val="000000" w:themeColor="text1"/>
          <w:sz w:val="28"/>
          <w:szCs w:val="28"/>
        </w:rPr>
      </w:pPr>
    </w:p>
    <w:p w:rsidR="004A6C46" w:rsidRDefault="004A6C46" w:rsidP="002C2682">
      <w:pPr>
        <w:pStyle w:val="Noidung-Doan"/>
        <w:tabs>
          <w:tab w:val="left" w:pos="360"/>
        </w:tabs>
        <w:spacing w:before="0" w:after="0" w:line="360" w:lineRule="auto"/>
        <w:rPr>
          <w:b/>
          <w:color w:val="000000" w:themeColor="text1"/>
          <w:sz w:val="28"/>
          <w:szCs w:val="28"/>
        </w:rPr>
      </w:pPr>
    </w:p>
    <w:p w:rsidR="00BB7BA9" w:rsidRPr="00F46BAE" w:rsidRDefault="00BB7BA9" w:rsidP="004A6C46">
      <w:pPr>
        <w:pStyle w:val="Noidung-Doan"/>
        <w:tabs>
          <w:tab w:val="left" w:pos="360"/>
        </w:tabs>
        <w:spacing w:before="0" w:after="0" w:line="360" w:lineRule="auto"/>
        <w:outlineLvl w:val="2"/>
        <w:rPr>
          <w:b/>
          <w:color w:val="000000" w:themeColor="text1"/>
          <w:sz w:val="28"/>
          <w:szCs w:val="28"/>
        </w:rPr>
      </w:pPr>
      <w:bookmarkStart w:id="22" w:name="_Toc521055603"/>
      <w:r w:rsidRPr="00F46BAE">
        <w:rPr>
          <w:b/>
          <w:color w:val="000000" w:themeColor="text1"/>
          <w:sz w:val="28"/>
          <w:szCs w:val="28"/>
        </w:rPr>
        <w:lastRenderedPageBreak/>
        <w:t>a) Quản lý hệ thống</w:t>
      </w:r>
      <w:bookmarkEnd w:id="22"/>
    </w:p>
    <w:p w:rsidR="00BB7BA9" w:rsidRPr="00F46BAE" w:rsidRDefault="00BB7BA9" w:rsidP="002C2682">
      <w:pPr>
        <w:pStyle w:val="Noidung-Doan"/>
        <w:tabs>
          <w:tab w:val="left" w:pos="360"/>
        </w:tabs>
        <w:spacing w:before="0" w:after="0" w:line="360" w:lineRule="auto"/>
        <w:ind w:firstLine="0"/>
        <w:rPr>
          <w:color w:val="000000" w:themeColor="text1"/>
          <w:sz w:val="28"/>
          <w:szCs w:val="28"/>
        </w:rPr>
      </w:pPr>
      <w:r w:rsidRPr="00F46BAE">
        <w:rPr>
          <w:noProof/>
          <w:color w:val="000000" w:themeColor="text1"/>
          <w:sz w:val="28"/>
          <w:szCs w:val="28"/>
          <w:lang w:val="en-AU" w:eastAsia="en-AU"/>
        </w:rPr>
        <mc:AlternateContent>
          <mc:Choice Requires="wpg">
            <w:drawing>
              <wp:inline distT="0" distB="0" distL="0" distR="0" wp14:anchorId="374F394B" wp14:editId="7555C99C">
                <wp:extent cx="4190365" cy="3760470"/>
                <wp:effectExtent l="0" t="0" r="0" b="0"/>
                <wp:docPr id="1174" name="Group 1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0365" cy="3760470"/>
                          <a:chOff x="0" y="0"/>
                          <a:chExt cx="6599" cy="5922"/>
                        </a:xfrm>
                      </wpg:grpSpPr>
                      <wps:wsp>
                        <wps:cNvPr id="1175" name="Rectangle 376"/>
                        <wps:cNvSpPr>
                          <a:spLocks noChangeArrowheads="1"/>
                        </wps:cNvSpPr>
                        <wps:spPr bwMode="auto">
                          <a:xfrm>
                            <a:off x="0" y="0"/>
                            <a:ext cx="6599" cy="59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176" name="Line 377"/>
                        <wps:cNvCnPr>
                          <a:cxnSpLocks noChangeShapeType="1"/>
                        </wps:cNvCnPr>
                        <wps:spPr bwMode="auto">
                          <a:xfrm flipV="1">
                            <a:off x="3540" y="1685"/>
                            <a:ext cx="356" cy="38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7" name="Line 378"/>
                        <wps:cNvCnPr>
                          <a:cxnSpLocks noChangeShapeType="1"/>
                        </wps:cNvCnPr>
                        <wps:spPr bwMode="auto">
                          <a:xfrm flipH="1">
                            <a:off x="3831" y="1685"/>
                            <a:ext cx="64" cy="167"/>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8" name="Line 379"/>
                        <wps:cNvCnPr>
                          <a:cxnSpLocks noChangeShapeType="1"/>
                        </wps:cNvCnPr>
                        <wps:spPr bwMode="auto">
                          <a:xfrm flipH="1">
                            <a:off x="3729" y="1685"/>
                            <a:ext cx="166" cy="73"/>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9" name="Line 380"/>
                        <wps:cNvCnPr>
                          <a:cxnSpLocks noChangeShapeType="1"/>
                        </wps:cNvCnPr>
                        <wps:spPr bwMode="auto">
                          <a:xfrm flipH="1">
                            <a:off x="3182" y="2067"/>
                            <a:ext cx="356" cy="38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0" name="Oval 381"/>
                        <wps:cNvSpPr>
                          <a:spLocks noChangeArrowheads="1"/>
                        </wps:cNvSpPr>
                        <wps:spPr bwMode="auto">
                          <a:xfrm>
                            <a:off x="2304" y="107"/>
                            <a:ext cx="1033" cy="553"/>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81" name="Text Box 382"/>
                        <wps:cNvSpPr txBox="1">
                          <a:spLocks noChangeArrowheads="1"/>
                        </wps:cNvSpPr>
                        <wps:spPr bwMode="auto">
                          <a:xfrm>
                            <a:off x="1966" y="813"/>
                            <a:ext cx="1678"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Cập nhật người dùng</w:t>
                              </w:r>
                            </w:p>
                          </w:txbxContent>
                        </wps:txbx>
                        <wps:bodyPr rot="0" vert="horz" wrap="none" lIns="0" tIns="0" rIns="0" bIns="0" anchor="t" anchorCtr="0">
                          <a:noAutofit/>
                        </wps:bodyPr>
                      </wps:wsp>
                      <wps:wsp>
                        <wps:cNvPr id="1182" name="Oval 383"/>
                        <wps:cNvSpPr>
                          <a:spLocks noChangeArrowheads="1"/>
                        </wps:cNvSpPr>
                        <wps:spPr bwMode="auto">
                          <a:xfrm>
                            <a:off x="1464" y="4517"/>
                            <a:ext cx="1033" cy="553"/>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83" name="Text Box 384"/>
                        <wps:cNvSpPr txBox="1">
                          <a:spLocks noChangeArrowheads="1"/>
                        </wps:cNvSpPr>
                        <wps:spPr bwMode="auto">
                          <a:xfrm>
                            <a:off x="1216" y="5223"/>
                            <a:ext cx="1492"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Thay đổi mật khẩu</w:t>
                              </w:r>
                            </w:p>
                          </w:txbxContent>
                        </wps:txbx>
                        <wps:bodyPr rot="0" vert="horz" wrap="none" lIns="0" tIns="0" rIns="0" bIns="0" anchor="t" anchorCtr="0">
                          <a:noAutofit/>
                        </wps:bodyPr>
                      </wps:wsp>
                      <wps:wsp>
                        <wps:cNvPr id="1184" name="Oval 385"/>
                        <wps:cNvSpPr>
                          <a:spLocks noChangeArrowheads="1"/>
                        </wps:cNvSpPr>
                        <wps:spPr bwMode="auto">
                          <a:xfrm>
                            <a:off x="4090" y="629"/>
                            <a:ext cx="1033" cy="553"/>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85" name="Text Box 386"/>
                        <wps:cNvSpPr txBox="1">
                          <a:spLocks noChangeArrowheads="1"/>
                        </wps:cNvSpPr>
                        <wps:spPr bwMode="auto">
                          <a:xfrm>
                            <a:off x="3492" y="1335"/>
                            <a:ext cx="2184"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Cập nhật nhóm người dùng</w:t>
                              </w:r>
                            </w:p>
                          </w:txbxContent>
                        </wps:txbx>
                        <wps:bodyPr rot="0" vert="horz" wrap="none" lIns="0" tIns="0" rIns="0" bIns="0" anchor="t" anchorCtr="0">
                          <a:noAutofit/>
                        </wps:bodyPr>
                      </wps:wsp>
                      <wps:wsp>
                        <wps:cNvPr id="1186" name="Oval 387"/>
                        <wps:cNvSpPr>
                          <a:spLocks noChangeArrowheads="1"/>
                        </wps:cNvSpPr>
                        <wps:spPr bwMode="auto">
                          <a:xfrm>
                            <a:off x="3463" y="4345"/>
                            <a:ext cx="1034" cy="553"/>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87" name="Text Box 388"/>
                        <wps:cNvSpPr txBox="1">
                          <a:spLocks noChangeArrowheads="1"/>
                        </wps:cNvSpPr>
                        <wps:spPr bwMode="auto">
                          <a:xfrm>
                            <a:off x="2900" y="5051"/>
                            <a:ext cx="1468"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Cấu hình hệ thống</w:t>
                              </w:r>
                            </w:p>
                          </w:txbxContent>
                        </wps:txbx>
                        <wps:bodyPr rot="0" vert="horz" wrap="none" lIns="0" tIns="0" rIns="0" bIns="0" anchor="t" anchorCtr="0">
                          <a:noAutofit/>
                        </wps:bodyPr>
                      </wps:wsp>
                      <wps:wsp>
                        <wps:cNvPr id="1188" name="Oval 389"/>
                        <wps:cNvSpPr>
                          <a:spLocks noChangeArrowheads="1"/>
                        </wps:cNvSpPr>
                        <wps:spPr bwMode="auto">
                          <a:xfrm>
                            <a:off x="4683" y="3324"/>
                            <a:ext cx="1034" cy="553"/>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89" name="Text Box 390"/>
                        <wps:cNvSpPr txBox="1">
                          <a:spLocks noChangeArrowheads="1"/>
                        </wps:cNvSpPr>
                        <wps:spPr bwMode="auto">
                          <a:xfrm>
                            <a:off x="3974" y="4030"/>
                            <a:ext cx="2405"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Phân quyền nhóm người dùng</w:t>
                              </w:r>
                            </w:p>
                          </w:txbxContent>
                        </wps:txbx>
                        <wps:bodyPr rot="0" vert="horz" wrap="none" lIns="0" tIns="0" rIns="0" bIns="0" anchor="t" anchorCtr="0">
                          <a:noAutofit/>
                        </wps:bodyPr>
                      </wps:wsp>
                      <wps:wsp>
                        <wps:cNvPr id="1190" name="Oval 391"/>
                        <wps:cNvSpPr>
                          <a:spLocks noChangeArrowheads="1"/>
                        </wps:cNvSpPr>
                        <wps:spPr bwMode="auto">
                          <a:xfrm>
                            <a:off x="4711" y="1986"/>
                            <a:ext cx="1033" cy="553"/>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91" name="Text Box 392"/>
                        <wps:cNvSpPr txBox="1">
                          <a:spLocks noChangeArrowheads="1"/>
                        </wps:cNvSpPr>
                        <wps:spPr bwMode="auto">
                          <a:xfrm>
                            <a:off x="4063" y="2692"/>
                            <a:ext cx="2275"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Liệt kê danh sách chức năng</w:t>
                              </w:r>
                            </w:p>
                          </w:txbxContent>
                        </wps:txbx>
                        <wps:bodyPr rot="0" vert="horz" wrap="none" lIns="0" tIns="0" rIns="0" bIns="0" anchor="t" anchorCtr="0">
                          <a:noAutofit/>
                        </wps:bodyPr>
                      </wps:wsp>
                      <wpg:grpSp>
                        <wpg:cNvPr id="1192" name="Group 393"/>
                        <wpg:cNvGrpSpPr>
                          <a:grpSpLocks/>
                        </wpg:cNvGrpSpPr>
                        <wpg:grpSpPr bwMode="auto">
                          <a:xfrm>
                            <a:off x="2649" y="2400"/>
                            <a:ext cx="538" cy="730"/>
                            <a:chOff x="2649" y="2400"/>
                            <a:chExt cx="538" cy="730"/>
                          </a:xfrm>
                        </wpg:grpSpPr>
                        <wps:wsp>
                          <wps:cNvPr id="1193" name="Oval 394"/>
                          <wps:cNvSpPr>
                            <a:spLocks noChangeArrowheads="1"/>
                          </wps:cNvSpPr>
                          <wps:spPr bwMode="auto">
                            <a:xfrm>
                              <a:off x="2801" y="2400"/>
                              <a:ext cx="244" cy="241"/>
                            </a:xfrm>
                            <a:prstGeom prst="ellipse">
                              <a:avLst/>
                            </a:prstGeom>
                            <a:noFill/>
                            <a:ln w="3240" cap="sq">
                              <a:solidFill>
                                <a:srgbClr val="990033"/>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94" name="Line 395"/>
                          <wps:cNvCnPr>
                            <a:cxnSpLocks noChangeShapeType="1"/>
                          </wps:cNvCnPr>
                          <wps:spPr bwMode="auto">
                            <a:xfrm>
                              <a:off x="2918" y="2639"/>
                              <a:ext cx="0" cy="22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5" name="Line 396"/>
                          <wps:cNvCnPr>
                            <a:cxnSpLocks noChangeShapeType="1"/>
                          </wps:cNvCnPr>
                          <wps:spPr bwMode="auto">
                            <a:xfrm>
                              <a:off x="2724" y="2703"/>
                              <a:ext cx="388" cy="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6" name="Freeform 397"/>
                          <wps:cNvSpPr>
                            <a:spLocks noChangeArrowheads="1"/>
                          </wps:cNvSpPr>
                          <wps:spPr bwMode="auto">
                            <a:xfrm>
                              <a:off x="2649" y="2865"/>
                              <a:ext cx="537" cy="264"/>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324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g:grpSp>
                      <wps:wsp>
                        <wps:cNvPr id="1197" name="Text Box 398"/>
                        <wps:cNvSpPr txBox="1">
                          <a:spLocks noChangeArrowheads="1"/>
                        </wps:cNvSpPr>
                        <wps:spPr bwMode="auto">
                          <a:xfrm>
                            <a:off x="2682" y="3274"/>
                            <a:ext cx="460"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QTHT</w:t>
                              </w:r>
                            </w:p>
                          </w:txbxContent>
                        </wps:txbx>
                        <wps:bodyPr rot="0" vert="horz" wrap="none" lIns="0" tIns="0" rIns="0" bIns="0" anchor="t" anchorCtr="0">
                          <a:noAutofit/>
                        </wps:bodyPr>
                      </wps:wsp>
                      <wps:wsp>
                        <wps:cNvPr id="1198" name="Line 399"/>
                        <wps:cNvCnPr>
                          <a:cxnSpLocks noChangeShapeType="1"/>
                        </wps:cNvCnPr>
                        <wps:spPr bwMode="auto">
                          <a:xfrm flipH="1" flipV="1">
                            <a:off x="2843" y="1163"/>
                            <a:ext cx="22" cy="60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9" name="Line 400"/>
                        <wps:cNvCnPr>
                          <a:cxnSpLocks noChangeShapeType="1"/>
                        </wps:cNvCnPr>
                        <wps:spPr bwMode="auto">
                          <a:xfrm>
                            <a:off x="2844" y="1163"/>
                            <a:ext cx="73" cy="16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0" name="Line 401"/>
                        <wps:cNvCnPr>
                          <a:cxnSpLocks noChangeShapeType="1"/>
                        </wps:cNvCnPr>
                        <wps:spPr bwMode="auto">
                          <a:xfrm flipH="1">
                            <a:off x="2778" y="1163"/>
                            <a:ext cx="64" cy="17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1" name="Line 402"/>
                        <wps:cNvCnPr>
                          <a:cxnSpLocks noChangeShapeType="1"/>
                        </wps:cNvCnPr>
                        <wps:spPr bwMode="auto">
                          <a:xfrm>
                            <a:off x="2867" y="1773"/>
                            <a:ext cx="22" cy="61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2" name="Line 403"/>
                        <wps:cNvCnPr>
                          <a:cxnSpLocks noChangeShapeType="1"/>
                        </wps:cNvCnPr>
                        <wps:spPr bwMode="auto">
                          <a:xfrm flipH="1">
                            <a:off x="2096" y="3913"/>
                            <a:ext cx="268" cy="59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3" name="Line 404"/>
                        <wps:cNvCnPr>
                          <a:cxnSpLocks noChangeShapeType="1"/>
                        </wps:cNvCnPr>
                        <wps:spPr bwMode="auto">
                          <a:xfrm flipV="1">
                            <a:off x="2097" y="4379"/>
                            <a:ext cx="134" cy="12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4" name="Line 405"/>
                        <wps:cNvCnPr>
                          <a:cxnSpLocks noChangeShapeType="1"/>
                        </wps:cNvCnPr>
                        <wps:spPr bwMode="auto">
                          <a:xfrm flipV="1">
                            <a:off x="2097" y="4323"/>
                            <a:ext cx="4" cy="18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5" name="Line 406"/>
                        <wps:cNvCnPr>
                          <a:cxnSpLocks noChangeShapeType="1"/>
                        </wps:cNvCnPr>
                        <wps:spPr bwMode="auto">
                          <a:xfrm flipV="1">
                            <a:off x="2366" y="3321"/>
                            <a:ext cx="273" cy="59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6" name="Line 407"/>
                        <wps:cNvCnPr>
                          <a:cxnSpLocks noChangeShapeType="1"/>
                        </wps:cNvCnPr>
                        <wps:spPr bwMode="auto">
                          <a:xfrm>
                            <a:off x="3489" y="3773"/>
                            <a:ext cx="310" cy="55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7" name="Line 408"/>
                        <wps:cNvCnPr>
                          <a:cxnSpLocks noChangeShapeType="1"/>
                        </wps:cNvCnPr>
                        <wps:spPr bwMode="auto">
                          <a:xfrm flipH="1" flipV="1">
                            <a:off x="3776" y="4150"/>
                            <a:ext cx="23" cy="17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8" name="Line 409"/>
                        <wps:cNvCnPr>
                          <a:cxnSpLocks noChangeShapeType="1"/>
                        </wps:cNvCnPr>
                        <wps:spPr bwMode="auto">
                          <a:xfrm flipH="1" flipV="1">
                            <a:off x="3656" y="4216"/>
                            <a:ext cx="143" cy="11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9" name="Line 410"/>
                        <wps:cNvCnPr>
                          <a:cxnSpLocks noChangeShapeType="1"/>
                        </wps:cNvCnPr>
                        <wps:spPr bwMode="auto">
                          <a:xfrm flipH="1" flipV="1">
                            <a:off x="3177" y="3223"/>
                            <a:ext cx="310" cy="54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0" name="Line 411"/>
                        <wps:cNvCnPr>
                          <a:cxnSpLocks noChangeShapeType="1"/>
                        </wps:cNvCnPr>
                        <wps:spPr bwMode="auto">
                          <a:xfrm>
                            <a:off x="3925" y="3125"/>
                            <a:ext cx="746" cy="27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1" name="Line 412"/>
                        <wps:cNvCnPr>
                          <a:cxnSpLocks noChangeShapeType="1"/>
                        </wps:cNvCnPr>
                        <wps:spPr bwMode="auto">
                          <a:xfrm flipH="1" flipV="1">
                            <a:off x="4536" y="3278"/>
                            <a:ext cx="134" cy="12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2" name="Line 413"/>
                        <wps:cNvCnPr>
                          <a:cxnSpLocks noChangeShapeType="1"/>
                        </wps:cNvCnPr>
                        <wps:spPr bwMode="auto">
                          <a:xfrm flipH="1">
                            <a:off x="4490" y="3400"/>
                            <a:ext cx="180" cy="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3" name="Line 414"/>
                        <wps:cNvCnPr>
                          <a:cxnSpLocks noChangeShapeType="1"/>
                        </wps:cNvCnPr>
                        <wps:spPr bwMode="auto">
                          <a:xfrm flipH="1" flipV="1">
                            <a:off x="3183" y="2849"/>
                            <a:ext cx="741" cy="27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4" name="Line 415"/>
                        <wps:cNvCnPr>
                          <a:cxnSpLocks noChangeShapeType="1"/>
                        </wps:cNvCnPr>
                        <wps:spPr bwMode="auto">
                          <a:xfrm flipV="1">
                            <a:off x="3939" y="2360"/>
                            <a:ext cx="755" cy="16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5" name="Line 416"/>
                        <wps:cNvCnPr>
                          <a:cxnSpLocks noChangeShapeType="1"/>
                        </wps:cNvCnPr>
                        <wps:spPr bwMode="auto">
                          <a:xfrm flipH="1">
                            <a:off x="4545" y="2361"/>
                            <a:ext cx="148" cy="10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6" name="Line 417"/>
                        <wps:cNvCnPr>
                          <a:cxnSpLocks noChangeShapeType="1"/>
                        </wps:cNvCnPr>
                        <wps:spPr bwMode="auto">
                          <a:xfrm flipH="1" flipV="1">
                            <a:off x="4519" y="2327"/>
                            <a:ext cx="175" cy="3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7" name="Line 418"/>
                        <wps:cNvCnPr>
                          <a:cxnSpLocks noChangeShapeType="1"/>
                        </wps:cNvCnPr>
                        <wps:spPr bwMode="auto">
                          <a:xfrm flipH="1">
                            <a:off x="3183" y="2524"/>
                            <a:ext cx="755" cy="16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8" name="Oval 419"/>
                        <wps:cNvSpPr>
                          <a:spLocks noChangeArrowheads="1"/>
                        </wps:cNvSpPr>
                        <wps:spPr bwMode="auto">
                          <a:xfrm>
                            <a:off x="406" y="3515"/>
                            <a:ext cx="1034" cy="553"/>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19" name="Text Box 420"/>
                        <wps:cNvSpPr txBox="1">
                          <a:spLocks noChangeArrowheads="1"/>
                        </wps:cNvSpPr>
                        <wps:spPr bwMode="auto">
                          <a:xfrm>
                            <a:off x="509" y="4221"/>
                            <a:ext cx="821"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sz w:val="18"/>
                                  <w:szCs w:val="18"/>
                                  <w:lang w:eastAsia="ar-SA"/>
                                </w:rPr>
                              </w:pPr>
                              <w:r>
                                <w:rPr>
                                  <w:rFonts w:ascii="Tahoma" w:hAnsi="Tahoma" w:cs="Tahoma"/>
                                  <w:sz w:val="18"/>
                                  <w:szCs w:val="18"/>
                                  <w:lang w:eastAsia="ar-SA"/>
                                </w:rPr>
                                <w:t>Đăng xuất</w:t>
                              </w:r>
                            </w:p>
                          </w:txbxContent>
                        </wps:txbx>
                        <wps:bodyPr rot="0" vert="horz" wrap="none" lIns="0" tIns="0" rIns="0" bIns="0" anchor="t" anchorCtr="0">
                          <a:noAutofit/>
                        </wps:bodyPr>
                      </wps:wsp>
                      <wps:wsp>
                        <wps:cNvPr id="1220" name="Line 421"/>
                        <wps:cNvCnPr>
                          <a:cxnSpLocks noChangeShapeType="1"/>
                        </wps:cNvCnPr>
                        <wps:spPr bwMode="auto">
                          <a:xfrm flipH="1">
                            <a:off x="1442" y="3200"/>
                            <a:ext cx="598" cy="30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1" name="Line 422"/>
                        <wps:cNvCnPr>
                          <a:cxnSpLocks noChangeShapeType="1"/>
                        </wps:cNvCnPr>
                        <wps:spPr bwMode="auto">
                          <a:xfrm flipV="1">
                            <a:off x="1443" y="3493"/>
                            <a:ext cx="180" cy="1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2" name="Line 423"/>
                        <wps:cNvCnPr>
                          <a:cxnSpLocks noChangeShapeType="1"/>
                        </wps:cNvCnPr>
                        <wps:spPr bwMode="auto">
                          <a:xfrm flipV="1">
                            <a:off x="1443" y="3371"/>
                            <a:ext cx="115" cy="13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3" name="Line 424"/>
                        <wps:cNvCnPr>
                          <a:cxnSpLocks noChangeShapeType="1"/>
                        </wps:cNvCnPr>
                        <wps:spPr bwMode="auto">
                          <a:xfrm flipV="1">
                            <a:off x="2042" y="2892"/>
                            <a:ext cx="597" cy="307"/>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4" name="Oval 425"/>
                        <wps:cNvSpPr>
                          <a:spLocks noChangeArrowheads="1"/>
                        </wps:cNvSpPr>
                        <wps:spPr bwMode="auto">
                          <a:xfrm>
                            <a:off x="100" y="2070"/>
                            <a:ext cx="1034" cy="553"/>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25" name="Text Box 426"/>
                        <wps:cNvSpPr txBox="1">
                          <a:spLocks noChangeArrowheads="1"/>
                        </wps:cNvSpPr>
                        <wps:spPr bwMode="auto">
                          <a:xfrm>
                            <a:off x="175" y="2776"/>
                            <a:ext cx="871"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sz w:val="18"/>
                                  <w:szCs w:val="18"/>
                                  <w:lang w:eastAsia="ar-SA"/>
                                </w:rPr>
                              </w:pPr>
                              <w:r>
                                <w:rPr>
                                  <w:rFonts w:ascii="Tahoma" w:hAnsi="Tahoma" w:cs="Tahoma"/>
                                  <w:sz w:val="18"/>
                                  <w:szCs w:val="18"/>
                                  <w:lang w:eastAsia="ar-SA"/>
                                </w:rPr>
                                <w:t>Đăng nhập</w:t>
                              </w:r>
                            </w:p>
                          </w:txbxContent>
                        </wps:txbx>
                        <wps:bodyPr rot="0" vert="horz" wrap="none" lIns="0" tIns="0" rIns="0" bIns="0" anchor="t" anchorCtr="0">
                          <a:noAutofit/>
                        </wps:bodyPr>
                      </wps:wsp>
                      <wps:wsp>
                        <wps:cNvPr id="1226" name="Line 427"/>
                        <wps:cNvCnPr>
                          <a:cxnSpLocks noChangeShapeType="1"/>
                        </wps:cNvCnPr>
                        <wps:spPr bwMode="auto">
                          <a:xfrm flipH="1" flipV="1">
                            <a:off x="1136" y="2425"/>
                            <a:ext cx="746" cy="13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7" name="Line 428"/>
                        <wps:cNvCnPr>
                          <a:cxnSpLocks noChangeShapeType="1"/>
                        </wps:cNvCnPr>
                        <wps:spPr bwMode="auto">
                          <a:xfrm flipV="1">
                            <a:off x="1137" y="2384"/>
                            <a:ext cx="175" cy="4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8" name="Line 429"/>
                        <wps:cNvCnPr>
                          <a:cxnSpLocks noChangeShapeType="1"/>
                        </wps:cNvCnPr>
                        <wps:spPr bwMode="auto">
                          <a:xfrm>
                            <a:off x="1137" y="2426"/>
                            <a:ext cx="148" cy="97"/>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9" name="Line 430"/>
                        <wps:cNvCnPr>
                          <a:cxnSpLocks noChangeShapeType="1"/>
                        </wps:cNvCnPr>
                        <wps:spPr bwMode="auto">
                          <a:xfrm>
                            <a:off x="1884" y="2561"/>
                            <a:ext cx="750" cy="13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0" name="Line 431"/>
                        <wps:cNvCnPr>
                          <a:cxnSpLocks noChangeShapeType="1"/>
                        </wps:cNvCnPr>
                        <wps:spPr bwMode="auto">
                          <a:xfrm flipH="1" flipV="1">
                            <a:off x="770" y="3124"/>
                            <a:ext cx="36" cy="18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1" name="Line 432"/>
                        <wps:cNvCnPr>
                          <a:cxnSpLocks noChangeShapeType="1"/>
                        </wps:cNvCnPr>
                        <wps:spPr bwMode="auto">
                          <a:xfrm>
                            <a:off x="771" y="3125"/>
                            <a:ext cx="101" cy="148"/>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2" name="Line 433"/>
                        <wps:cNvCnPr>
                          <a:cxnSpLocks noChangeShapeType="1"/>
                        </wps:cNvCnPr>
                        <wps:spPr bwMode="auto">
                          <a:xfrm flipH="1">
                            <a:off x="733" y="3125"/>
                            <a:ext cx="36" cy="17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3" name="Line 434"/>
                        <wps:cNvCnPr>
                          <a:cxnSpLocks noChangeShapeType="1"/>
                        </wps:cNvCnPr>
                        <wps:spPr bwMode="auto">
                          <a:xfrm>
                            <a:off x="808" y="3312"/>
                            <a:ext cx="36" cy="19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4" name="Oval 435"/>
                        <wps:cNvSpPr>
                          <a:spLocks noChangeArrowheads="1"/>
                        </wps:cNvSpPr>
                        <wps:spPr bwMode="auto">
                          <a:xfrm>
                            <a:off x="564" y="615"/>
                            <a:ext cx="1034" cy="553"/>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35" name="Text Box 436"/>
                        <wps:cNvSpPr txBox="1">
                          <a:spLocks noChangeArrowheads="1"/>
                        </wps:cNvSpPr>
                        <wps:spPr bwMode="auto">
                          <a:xfrm>
                            <a:off x="463" y="1321"/>
                            <a:ext cx="1220"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Khoá ứng dụng</w:t>
                              </w:r>
                            </w:p>
                          </w:txbxContent>
                        </wps:txbx>
                        <wps:bodyPr rot="0" vert="horz" wrap="none" lIns="0" tIns="0" rIns="0" bIns="0" anchor="t" anchorCtr="0">
                          <a:noAutofit/>
                        </wps:bodyPr>
                      </wps:wsp>
                      <wps:wsp>
                        <wps:cNvPr id="1236" name="Line 437"/>
                        <wps:cNvCnPr>
                          <a:cxnSpLocks noChangeShapeType="1"/>
                        </wps:cNvCnPr>
                        <wps:spPr bwMode="auto">
                          <a:xfrm flipH="1" flipV="1">
                            <a:off x="1721" y="1545"/>
                            <a:ext cx="458" cy="46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7" name="Line 438"/>
                        <wps:cNvCnPr>
                          <a:cxnSpLocks noChangeShapeType="1"/>
                        </wps:cNvCnPr>
                        <wps:spPr bwMode="auto">
                          <a:xfrm>
                            <a:off x="1722" y="1545"/>
                            <a:ext cx="166" cy="6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8" name="Line 439"/>
                        <wps:cNvCnPr>
                          <a:cxnSpLocks noChangeShapeType="1"/>
                        </wps:cNvCnPr>
                        <wps:spPr bwMode="auto">
                          <a:xfrm>
                            <a:off x="1722" y="1545"/>
                            <a:ext cx="63" cy="17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9" name="Line 440"/>
                        <wps:cNvCnPr>
                          <a:cxnSpLocks noChangeShapeType="1"/>
                        </wps:cNvCnPr>
                        <wps:spPr bwMode="auto">
                          <a:xfrm>
                            <a:off x="2181" y="2011"/>
                            <a:ext cx="463" cy="47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0" name="Line 441"/>
                        <wps:cNvCnPr>
                          <a:cxnSpLocks noChangeShapeType="1"/>
                        </wps:cNvCnPr>
                        <wps:spPr bwMode="auto">
                          <a:xfrm flipH="1">
                            <a:off x="692" y="1862"/>
                            <a:ext cx="59" cy="19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1" name="Line 442"/>
                        <wps:cNvCnPr>
                          <a:cxnSpLocks noChangeShapeType="1"/>
                        </wps:cNvCnPr>
                        <wps:spPr bwMode="auto">
                          <a:xfrm flipV="1">
                            <a:off x="692" y="1918"/>
                            <a:ext cx="115" cy="13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2" name="Line 443"/>
                        <wps:cNvCnPr>
                          <a:cxnSpLocks noChangeShapeType="1"/>
                        </wps:cNvCnPr>
                        <wps:spPr bwMode="auto">
                          <a:xfrm flipH="1" flipV="1">
                            <a:off x="678" y="1880"/>
                            <a:ext cx="13" cy="17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374F394B" id="Group 1174" o:spid="_x0000_s1060" style="width:329.95pt;height:296.1pt;mso-position-horizontal-relative:char;mso-position-vertical-relative:line" coordsize="6599,5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">
                <v:rect id="Rectangle 376" o:spid="_x0000_s1061" style="position:absolute;width:6599;height:592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hXu8QA&#10;AADdAAAADwAAAGRycy9kb3ducmV2LnhtbERPTWvCQBC9F/wPyxS81U1ajJK6irYItRc1Cl6n2WkS&#10;zc6G7FZjf71bKHibx/ucyawztThT6yrLCuJBBII4t7riQsF+t3wag3AeWWNtmRRcycFs2nuYYKrt&#10;hbd0znwhQgi7FBWU3jeplC4vyaAb2IY4cN+2NegDbAupW7yEcFPL5yhKpMGKQ0OJDb2VlJ+yH6Mg&#10;KQ7xav3L0fH968UuNsfPg5aJUv3Hbv4KwlPn7+J/94cO8+PREP6+CS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4V7vEAAAA3QAAAA8AAAAAAAAAAAAAAAAAmAIAAGRycy9k&#10;b3ducmV2LnhtbFBLBQYAAAAABAAEAPUAAACJAwAAAAA=&#10;" filled="f" stroked="f" strokecolor="gray">
                  <v:stroke joinstyle="round"/>
                </v:rect>
                <v:line id="Line 377" o:spid="_x0000_s1062" style="position:absolute;flip:y;visibility:visible;mso-wrap-style:square" from="3540,1685" to="3896,2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WDJsIAAADdAAAADwAAAGRycy9kb3ducmV2LnhtbERPS2vCQBC+F/wPyxR60008aI2uohZR&#10;CgWf9yE7JqHZ2bi7mvTfdwtCb/PxPWe26EwtHuR8ZVlBOkhAEOdWV1woOJ82/XcQPiBrrC2Tgh/y&#10;sJj3XmaYadvygR7HUIgYwj5DBWUITSalz0sy6Ae2IY7c1TqDIUJXSO2wjeGmlsMkGUmDFceGEhta&#10;l5R/H+9GAbZfbvgxmVx4+bndb1YpX2/jrVJvr91yCiJQF/7FT/dOx/npeAR/38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XWDJsIAAADdAAAADwAAAAAAAAAAAAAA&#10;AAChAgAAZHJzL2Rvd25yZXYueG1sUEsFBgAAAAAEAAQA+QAAAJADAAAAAA==&#10;" strokecolor="#903" strokeweight=".09mm">
                  <v:stroke joinstyle="miter" endcap="square"/>
                </v:line>
                <v:line id="Line 378" o:spid="_x0000_s1063" style="position:absolute;flip:x;visibility:visible;mso-wrap-style:square" from="3831,1685" to="3895,1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kmvcMAAADdAAAADwAAAGRycy9kb3ducmV2LnhtbERPS2vCQBC+F/oflin0Vjfx0GjqKj4Q&#10;iyD4aO9DdkxCs7Nxd2viv3eFQm/z8T1nMutNI67kfG1ZQTpIQBAXVtdcKvg6rd9GIHxA1thYJgU3&#10;8jCbPj9NMNe24wNdj6EUMYR9jgqqENpcSl9UZNAPbEscubN1BkOErpTaYRfDTSOHSfIuDdYcGyps&#10;aVlR8XP8NQqw27nhajz+5vl2s18vUj5fso1Sry/9/ANEoD78i//cnzrOT7MMHt/EE+T0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5Jr3DAAAA3QAAAA8AAAAAAAAAAAAA&#10;AAAAoQIAAGRycy9kb3ducmV2LnhtbFBLBQYAAAAABAAEAPkAAACRAwAAAAA=&#10;" strokecolor="#903" strokeweight=".09mm">
                  <v:stroke joinstyle="miter" endcap="square"/>
                </v:line>
                <v:line id="Line 379" o:spid="_x0000_s1064" style="position:absolute;flip:x;visibility:visible;mso-wrap-style:square" from="3729,1685" to="3895,1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yz8YAAADdAAAADwAAAGRycy9kb3ducmV2LnhtbESPQW/CMAyF75P2HyJP4jbSchijIyDG&#10;hJiQJgHb7lZj2mqNU5JAu3+PD5N2s/We3/s8Xw6uVVcKsfFsIB9noIhLbxuuDHx9bh6fQcWEbLH1&#10;TAZ+KcJycX83x8L6ng90PaZKSQjHAg3UKXWF1rGsyWEc+45YtJMPDpOsodI2YC/hrtWTLHvSDhuW&#10;hho7WtdU/hwvzgD2H2HyNpt982q33W9ecz6dp1tjRg/D6gVUoiH9m/+u363g51PBlW9kBL2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mss/GAAAA3QAAAA8AAAAAAAAA&#10;AAAAAAAAoQIAAGRycy9kb3ducmV2LnhtbFBLBQYAAAAABAAEAPkAAACUAwAAAAA=&#10;" strokecolor="#903" strokeweight=".09mm">
                  <v:stroke joinstyle="miter" endcap="square"/>
                </v:line>
                <v:line id="Line 380" o:spid="_x0000_s1065" style="position:absolute;flip:x;visibility:visible;mso-wrap-style:square" from="3182,2067" to="3538,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XVMMAAADdAAAADwAAAGRycy9kb3ducmV2LnhtbERPyWrDMBC9F/oPYgq9NbJzaGonSshC&#10;SAkUst4Ha2KbWCNHUmP376tAobd5vHUms9404k7O15YVpIMEBHFhdc2lgtNx/fYBwgdkjY1lUvBD&#10;HmbT56cJ5tp2vKf7IZQihrDPUUEVQptL6YuKDPqBbYkjd7HOYIjQlVI77GK4aeQwSd6lwZpjQ4Ut&#10;LSsqrodvowC7LzdcZdmZ59vNbr1I+XIbbZR6fennYxCB+vAv/nN/6jg/HWXw+CaeIK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qF1TDAAAA3QAAAA8AAAAAAAAAAAAA&#10;AAAAoQIAAGRycy9kb3ducmV2LnhtbFBLBQYAAAAABAAEAPkAAACRAwAAAAA=&#10;" strokecolor="#903" strokeweight=".09mm">
                  <v:stroke joinstyle="miter" endcap="square"/>
                </v:line>
                <v:oval id="Oval 381" o:spid="_x0000_s1066" style="position:absolute;left:2304;top:107;width:1033;height:5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9zMMcA&#10;AADdAAAADwAAAGRycy9kb3ducmV2LnhtbESPT2sCQQzF74V+hyFCb3VWD62sjiKCIkJL/YNtb2En&#10;nV27k1l2Rt1+++YgeEt4L+/9Mpl1vlYXamMV2MCgn4EiLoKt2Bk47JfPI1AxIVusA5OBP4owmz4+&#10;TDC34cpbuuySUxLCMUcDZUpNrnUsSvIY+6EhFu0ntB6TrK3TtsWrhPtaD7PsRXusWBpKbGhRUvG7&#10;O3sDq/PX6/ea3k+b4D6apbNvx+GnNeap183HoBJ16W6+Xa+t4A9Gwi/fyAh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fczDHAAAA3QAAAA8AAAAAAAAAAAAAAAAAmAIAAGRy&#10;cy9kb3ducmV2LnhtbFBLBQYAAAAABAAEAPUAAACMAwAAAAA=&#10;" fillcolor="#ffc" strokecolor="#903" strokeweight=".09mm">
                  <v:stroke joinstyle="miter" endcap="square"/>
                </v:oval>
                <v:shape id="Text Box 382" o:spid="_x0000_s1067" type="#_x0000_t202" style="position:absolute;left:1966;top:813;width:1678;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81kcIA&#10;AADdAAAADwAAAGRycy9kb3ducmV2LnhtbERPTYvCMBC9L/gfwgh726aVRbRrFBUED0Jp9bK3oRnb&#10;YjOpTdT6742wsLd5vM9ZrAbTijv1rrGsIIliEMSl1Q1XCk7H3dcMhPPIGlvLpOBJDlbL0ccCU20f&#10;nNO98JUIIexSVFB736VSurImgy6yHXHgzrY36APsK6l7fIRw08pJHE+lwYZDQ40dbWsqL8XNKDhk&#10;1TzLh9+rL2S+ock0I/4+K/U5HtY/IDwN/l/8597rMD+ZJfD+Jp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7zWRwgAAAN0AAAAPAAAAAAAAAAAAAAAAAJgCAABkcnMvZG93&#10;bnJldi54bWxQSwUGAAAAAAQABAD1AAAAhwM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Cập nhật người dùng</w:t>
                        </w:r>
                      </w:p>
                    </w:txbxContent>
                  </v:textbox>
                </v:shape>
                <v:oval id="Oval 383" o:spid="_x0000_s1068" style="position:absolute;left:1464;top:4517;width:1033;height:5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FI3MQA&#10;AADdAAAADwAAAGRycy9kb3ducmV2LnhtbERPTWvCQBC9C/0PyxS86cYcVFI3oRQUEZTWlmpvQ3a6&#10;SZudDdlV47/vFgRv83ifsyh624gzdb52rGAyTkAQl07XbBR8vC9HcxA+IGtsHJOCK3ko8ofBAjPt&#10;LvxG530wIoawz1BBFUKbSenLiiz6sWuJI/ftOoshws5I3eElhttGpkkylRZrjg0VtvRSUfm7P1kF&#10;q9Nx9rWm3c/Gmdd2afT2Mz1opYaP/fMTiEB9uItv7rWO8yfzFP6/iS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BSNzEAAAA3QAAAA8AAAAAAAAAAAAAAAAAmAIAAGRycy9k&#10;b3ducmV2LnhtbFBLBQYAAAAABAAEAPUAAACJAwAAAAA=&#10;" fillcolor="#ffc" strokecolor="#903" strokeweight=".09mm">
                  <v:stroke joinstyle="miter" endcap="square"/>
                </v:oval>
                <v:shape id="Text Box 384" o:spid="_x0000_s1069" type="#_x0000_t202" style="position:absolute;left:1216;top:5223;width:1492;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OfcIA&#10;AADdAAAADwAAAGRycy9kb3ducmV2LnhtbERPTYvCMBC9C/6HMII3TdVFajWKuyDsQSitXrwNzdgW&#10;m0ltonb/vVlY2Ns83udsdr1pxJM6V1tWMJtGIIgLq2suFZxPh0kMwnlkjY1lUvBDDnbb4WCDibYv&#10;zuiZ+1KEEHYJKqi8bxMpXVGRQTe1LXHgrrYz6APsSqk7fIVw08h5FC2lwZpDQ4UtfVVU3PKHUXBM&#10;y1Wa9Ze7z2X2SfNlSvxxVWo86vdrEJ56/y/+c3/rMH8WL+D3m3CC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Q59wgAAAN0AAAAPAAAAAAAAAAAAAAAAAJgCAABkcnMvZG93&#10;bnJldi54bWxQSwUGAAAAAAQABAD1AAAAhwM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Thay đổi mật khẩu</w:t>
                        </w:r>
                      </w:p>
                    </w:txbxContent>
                  </v:textbox>
                </v:shape>
                <v:oval id="Oval 385" o:spid="_x0000_s1070" style="position:absolute;left:4090;top:629;width:1033;height:5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1M8QA&#10;AADdAAAADwAAAGRycy9kb3ducmV2LnhtbERPTWsCMRC9C/6HMAVvmlVEZWuUIigiWNQWbW/DZppd&#10;3UyWTdTtv28Kgrd5vM+ZzhtbihvVvnCsoN9LQBBnThdsFHx+LLsTED4gaywdk4Jf8jCftVtTTLW7&#10;855uh2BEDGGfooI8hCqV0mc5WfQ9VxFH7sfVFkOEtZG6xnsMt6UcJMlIWiw4NuRY0SKn7HK4WgWr&#10;69f4e03v540zu2pp9PY4OGmlOi/N2yuIQE14ih/utY7z+5Mh/H8TT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kdTPEAAAA3QAAAA8AAAAAAAAAAAAAAAAAmAIAAGRycy9k&#10;b3ducmV2LnhtbFBLBQYAAAAABAAEAPUAAACJAwAAAAA=&#10;" fillcolor="#ffc" strokecolor="#903" strokeweight=".09mm">
                  <v:stroke joinstyle="miter" endcap="square"/>
                </v:oval>
                <v:shape id="Text Box 386" o:spid="_x0000_s1071" type="#_x0000_t202" style="position:absolute;left:3492;top:1335;width:2184;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QzksIA&#10;AADdAAAADwAAAGRycy9kb3ducmV2LnhtbERPTYvCMBC9C/6HMII3TRVXajWKuyDsQSitXrwNzdgW&#10;m0ltonb/vVlY2Ns83udsdr1pxJM6V1tWMJtGIIgLq2suFZxPh0kMwnlkjY1lUvBDDnbb4WCDibYv&#10;zuiZ+1KEEHYJKqi8bxMpXVGRQTe1LXHgrrYz6APsSqk7fIVw08h5FC2lwZpDQ4UtfVVU3PKHUXBM&#10;y1Wa9Ze7z2X2SfNlSry4KjUe9fs1CE+9/xf/ub91mD+LP+D3m3CC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DOSwgAAAN0AAAAPAAAAAAAAAAAAAAAAAJgCAABkcnMvZG93&#10;bnJldi54bWxQSwUGAAAAAAQABAD1AAAAhwM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Cập nhật nhóm người dùng</w:t>
                        </w:r>
                      </w:p>
                    </w:txbxContent>
                  </v:textbox>
                </v:shape>
                <v:oval id="Oval 387" o:spid="_x0000_s1072" style="position:absolute;left:3463;top:4345;width:1034;height:5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O38QA&#10;AADdAAAADwAAAGRycy9kb3ducmV2LnhtbERPTWvCQBC9C/6HZQRvuokHK9E1FMEiQkvVUtvbkJ1u&#10;YrOzIbtq+u/dguBtHu9zFnlna3Gh1leOFaTjBARx4XTFRsHHYT2agfABWWPtmBT8kYd82e8tMNPu&#10;yju67IMRMYR9hgrKEJpMSl+UZNGPXUMcuR/XWgwRtkbqFq8x3NZykiRTabHi2FBiQ6uSit/92Sp4&#10;OX89fW/o7bR15r1ZG/36OTlqpYaD7nkOIlAXHuK7e6Pj/HQ2hf9v4gl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6Tt/EAAAA3QAAAA8AAAAAAAAAAAAAAAAAmAIAAGRycy9k&#10;b3ducmV2LnhtbFBLBQYAAAAABAAEAPUAAACJAwAAAAA=&#10;" fillcolor="#ffc" strokecolor="#903" strokeweight=".09mm">
                  <v:stroke joinstyle="miter" endcap="square"/>
                </v:oval>
                <v:shape id="Text Box 388" o:spid="_x0000_s1073" type="#_x0000_t202" style="position:absolute;left:2900;top:5051;width:1468;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IfsIA&#10;AADdAAAADwAAAGRycy9kb3ducmV2LnhtbERPS4vCMBC+C/6HMMLeNFUWH9Uo7oLgQSjt7sXb0Ixt&#10;sZnUJmr990YQvM3H95zVpjO1uFHrKssKxqMIBHFudcWFgv+/3XAOwnlkjbVlUvAgB5t1v7fCWNs7&#10;p3TLfCFCCLsYFZTeN7GULi/JoBvZhjhwJ9sa9AG2hdQt3kO4qeUkiqbSYMWhocSGfkvKz9nVKDgk&#10;xSJJu+PFZzL9ock0If4+KfU16LZLEJ46/xG/3Xsd5o/nM3h9E06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Sgh+wgAAAN0AAAAPAAAAAAAAAAAAAAAAAJgCAABkcnMvZG93&#10;bnJldi54bWxQSwUGAAAAAAQABAD1AAAAhwM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Cấu hình hệ thống</w:t>
                        </w:r>
                      </w:p>
                    </w:txbxContent>
                  </v:textbox>
                </v:shape>
                <v:oval id="Oval 389" o:spid="_x0000_s1074" style="position:absolute;left:4683;top:3324;width:1034;height:5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l/NscA&#10;AADdAAAADwAAAGRycy9kb3ducmV2LnhtbESPT2sCQQzF74V+hyFCb3VWD62sjiKCIkJL/YNtb2En&#10;nV27k1l2Rt1+++YgeEt4L+/9Mpl1vlYXamMV2MCgn4EiLoKt2Bk47JfPI1AxIVusA5OBP4owmz4+&#10;TDC34cpbuuySUxLCMUcDZUpNrnUsSvIY+6EhFu0ntB6TrK3TtsWrhPtaD7PsRXusWBpKbGhRUvG7&#10;O3sDq/PX6/ea3k+b4D6apbNvx+GnNeap183HoBJ16W6+Xa+t4A9GgivfyAh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pfzbHAAAA3QAAAA8AAAAAAAAAAAAAAAAAmAIAAGRy&#10;cy9kb3ducmV2LnhtbFBLBQYAAAAABAAEAPUAAACMAwAAAAA=&#10;" fillcolor="#ffc" strokecolor="#903" strokeweight=".09mm">
                  <v:stroke joinstyle="miter" endcap="square"/>
                </v:oval>
                <v:shape id="Text Box 390" o:spid="_x0000_s1075" type="#_x0000_t202" style="position:absolute;left:3974;top:4030;width:2405;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k5l8EA&#10;AADdAAAADwAAAGRycy9kb3ducmV2LnhtbERPTYvCMBC9C/6HMII3TRURrUZRQfAglHb34m1oxrbY&#10;TGoTtf77zYLgbR7vc9bbztTiSa2rLCuYjCMQxLnVFRcKfn+OowUI55E11pZJwZscbDf93hpjbV+c&#10;0jPzhQgh7GJUUHrfxFK6vCSDbmwb4sBdbWvQB9gWUrf4CuGmltMomkuDFYeGEhs6lJTfsodRcE6K&#10;ZZJ2l7vPZLqn6Twhnl2VGg663QqEp85/xR/3SYf5k8US/r8JJ8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OZfBAAAA3QAAAA8AAAAAAAAAAAAAAAAAmAIAAGRycy9kb3du&#10;cmV2LnhtbFBLBQYAAAAABAAEAPUAAACGAw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Phân quyền nhóm người dùng</w:t>
                        </w:r>
                      </w:p>
                    </w:txbxContent>
                  </v:textbox>
                </v:shape>
                <v:oval id="Oval 391" o:spid="_x0000_s1076" style="position:absolute;left:4711;top:1986;width:1033;height:5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bl7cgA&#10;AADdAAAADwAAAGRycy9kb3ducmV2LnhtbESPT2sCQQzF74V+hyGF3uqsHmq7OkopWKSgqC3+uYWd&#10;OLvtTmbZGXX99uZQ6C3hvbz3y3ja+VqdqY1VYAP9XgaKuAi2Ymfg+2v29AIqJmSLdWAycKUI08n9&#10;3RhzGy68pvMmOSUhHHM0UKbU5FrHoiSPsRcaYtGOofWYZG2dti1eJNzXepBlz9pjxdJQYkPvJRW/&#10;m5M38HHaDw9zWv58BrdqZs4utoOdNebxoXsbgUrUpX/z3/XcCn7/VfjlGxlBT2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xuXtyAAAAN0AAAAPAAAAAAAAAAAAAAAAAJgCAABk&#10;cnMvZG93bnJldi54bWxQSwUGAAAAAAQABAD1AAAAjQMAAAAA&#10;" fillcolor="#ffc" strokecolor="#903" strokeweight=".09mm">
                  <v:stroke joinstyle="miter" endcap="square"/>
                </v:oval>
                <v:shape id="Text Box 392" o:spid="_x0000_s1077" type="#_x0000_t202" style="position:absolute;left:4063;top:2692;width:2275;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ajTMIA&#10;AADdAAAADwAAAGRycy9kb3ducmV2LnhtbERPTYvCMBC9C/sfwgjeNK0sYrtGUUHYg1Ba97K3oRnb&#10;ss2k20St/94Igrd5vM9ZbQbTiiv1rrGsIJ5FIIhLqxuuFPycDtMlCOeRNbaWScGdHGzWH6MVptre&#10;OKdr4SsRQtilqKD2vkuldGVNBt3MdsSBO9veoA+wr6Tu8RbCTSvnUbSQBhsODTV2tK+p/CsuRsEx&#10;q5IsH37/fSHzHc0XGfHnWanJeNh+gfA0+Lf45f7WYX6cxPD8Jpw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qNMwgAAAN0AAAAPAAAAAAAAAAAAAAAAAJgCAABkcnMvZG93&#10;bnJldi54bWxQSwUGAAAAAAQABAD1AAAAhwM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Liệt kê danh sách chức năng</w:t>
                        </w:r>
                      </w:p>
                    </w:txbxContent>
                  </v:textbox>
                </v:shape>
                <v:group id="Group 393" o:spid="_x0000_s1078" style="position:absolute;left:2649;top:2400;width:538;height:730" coordorigin="2649,2400" coordsize="538,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IlcUAAADdAAAADwAAAGRycy9kb3ducmV2LnhtbERPS2vCQBC+F/wPywi9&#10;1U0iLTZ1FREtPUjBRCi9DdkxCWZnQ3bN4993C4Xe5uN7zno7mkb01LnasoJ4EYEgLqyuuVRwyY9P&#10;KxDOI2tsLJOCiRxsN7OHNabaDnymPvOlCCHsUlRQed+mUrqiIoNuYVviwF1tZ9AH2JVSdziEcNPI&#10;JIpepMGaQ0OFLe0rKm7Z3Sh4H3DYLeNDf7pd99N3/vz5dYpJqcf5uHsD4Wn0/+I/94cO8+PX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vyJXFAAAA3QAA&#10;AA8AAAAAAAAAAAAAAAAAqgIAAGRycy9kb3ducmV2LnhtbFBLBQYAAAAABAAEAPoAAACcAwAAAAA=&#10;">
                  <v:oval id="Oval 394" o:spid="_x0000_s1079" style="position:absolute;left:2801;top:2400;width:244;height:2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LssMA&#10;AADdAAAADwAAAGRycy9kb3ducmV2LnhtbERPzWqDQBC+B/IOyxR6Cc1qC6E1WSUpCCmeTPoAgztR&#10;qTsr7hptnr5bCOQ2H9/v7LLZdOJKg2stK4jXEQjiyuqWawXf5/zlHYTzyBo7y6Tglxxk6XKxw0Tb&#10;iUu6nnwtQgi7BBU03veJlK5qyKBb2544cBc7GPQBDrXUA04h3HTyNYo20mDLoaHBnj4bqn5Oo1Ew&#10;jl8mOpSHuKUc+1tVrFauGJV6fpr3WxCeZv8Q391HHebHH2/w/004Qa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kLssMAAADdAAAADwAAAAAAAAAAAAAAAACYAgAAZHJzL2Rv&#10;d25yZXYueG1sUEsFBgAAAAAEAAQA9QAAAIgDAAAAAA==&#10;" filled="f" strokecolor="#903" strokeweight=".09mm">
                    <v:stroke joinstyle="miter" endcap="square"/>
                  </v:oval>
                  <v:line id="Line 395" o:spid="_x0000_s1080" style="position:absolute;visibility:visible;mso-wrap-style:square" from="2918,2639" to="2918,2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P2aMQAAADdAAAADwAAAGRycy9kb3ducmV2LnhtbERP22oCMRB9F/oPYYS+FM1apehqFFso&#10;LRShXj5g2Iybxc0kblKNf98UCr7N4VxnsUq2FRfqQuNYwWhYgCCunG64VnDYvw+mIEJE1tg6JgU3&#10;CrBaPvQWWGp35S1ddrEWOYRDiQpMjL6UMlSGLIah88SZO7rOYsywq6Xu8JrDbSufi+JFWmw4Nxj0&#10;9GaoOu1+rIJZOqTT69fHUzVef0/8vjj7jTkr9dhP6zmISCnexf/uT53nj2YT+Psmn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ZoxAAAAN0AAAAPAAAAAAAAAAAA&#10;AAAAAKECAABkcnMvZG93bnJldi54bWxQSwUGAAAAAAQABAD5AAAAkgMAAAAA&#10;" strokecolor="#903" strokeweight=".09mm">
                    <v:stroke joinstyle="miter" endcap="square"/>
                  </v:line>
                  <v:line id="Line 396" o:spid="_x0000_s1081" style="position:absolute;visibility:visible;mso-wrap-style:square" from="2724,2703" to="3112,2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9T88QAAADdAAAADwAAAGRycy9kb3ducmV2LnhtbERP22oCMRB9L/Qfwgh9KZq1raKrUWyh&#10;VBChVT9g2Iybxc0kblJN/94UCn2bw7nOfJlsKy7UhcaxguGgAEFcOd1wreCwf+9PQISIrLF1TAp+&#10;KMBycX83x1K7K3/RZRdrkUM4lKjAxOhLKUNlyGIYOE+cuaPrLMYMu1rqDq853LbyqSjG0mLDucGg&#10;pzdD1Wn3bRVM0yGdXjcfj9Xz6vPF74uz35qzUg+9tJqBiJTiv/jPvdZ5/nA6gt9v8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31PzxAAAAN0AAAAPAAAAAAAAAAAA&#10;AAAAAKECAABkcnMvZG93bnJldi54bWxQSwUGAAAAAAQABAD5AAAAkgMAAAAA&#10;" strokecolor="#903" strokeweight=".09mm">
                    <v:stroke joinstyle="miter" endcap="square"/>
                  </v:line>
                  <v:shape id="Freeform 397" o:spid="_x0000_s1082" style="position:absolute;left:2649;top:2865;width:537;height:264;visibility:visible;mso-wrap-style:none;v-text-anchor:middle"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0wpcIA&#10;AADdAAAADwAAAGRycy9kb3ducmV2LnhtbERPzYrCMBC+L/gOYYS9rWk9iFaj7BYVBS9WH2Bsxrba&#10;TEoTtfv2RhC8zcf3O7NFZ2pxp9ZVlhXEgwgEcW51xYWC42H1MwbhPLLG2jIp+CcHi3nva4aJtg/e&#10;0z3zhQgh7BJUUHrfJFK6vCSDbmAb4sCdbWvQB9gWUrf4COGmlsMoGkmDFYeGEhtKS8qv2c0oOK3P&#10;p79bvNxdtpvtpaJhaldZqtR3v/udgvDU+Y/47d7oMD+ejOD1TTh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vTClwgAAAN0AAAAPAAAAAAAAAAAAAAAAAJgCAABkcnMvZG93&#10;bnJldi54bWxQSwUGAAAAAAQABAD1AAAAhwMAAAAA&#10;" path="m,54l54,r54,54e" filled="f" strokecolor="#903" strokeweight=".09mm">
                    <v:stroke endcap="square"/>
                    <v:path o:connecttype="custom" o:connectlocs="0,264;269,0;537,264" o:connectangles="0,0,0"/>
                  </v:shape>
                </v:group>
                <v:shape id="Text Box 398" o:spid="_x0000_s1083" type="#_x0000_t202" style="position:absolute;left:2682;top:3274;width:460;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Oeo8EA&#10;AADdAAAADwAAAGRycy9kb3ducmV2LnhtbERPTYvCMBC9C/6HMMLeNFUWXatR3AXBg1Da9eJtaMa2&#10;2ExqE7X+eyMI3ubxPme57kwtbtS6yrKC8SgCQZxbXXGh4PC/Hf6AcB5ZY22ZFDzIwXrV7y0x1vbO&#10;Kd0yX4gQwi5GBaX3TSyly0sy6Ea2IQ7cybYGfYBtIXWL9xBuajmJoqk0WHFoKLGhv5Lyc3Y1CvZJ&#10;MU/S7njxmUx/aTJNiL9PSn0Nus0ChKfOf8Rv906H+eP5DF7fhB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TnqPBAAAA3QAAAA8AAAAAAAAAAAAAAAAAmAIAAGRycy9kb3du&#10;cmV2LnhtbFBLBQYAAAAABAAEAPUAAACGAw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QTHT</w:t>
                        </w:r>
                      </w:p>
                    </w:txbxContent>
                  </v:textbox>
                </v:shape>
                <v:line id="Line 399" o:spid="_x0000_s1084" style="position:absolute;flip:x y;visibility:visible;mso-wrap-style:square" from="2843,1163" to="2865,1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xdtcQAAADdAAAADwAAAGRycy9kb3ducmV2LnhtbESPzUsDQQzF70L/hyEFb3amIraunRYR&#10;xN6kH5fewk72g+5ktjuxXf97cxC8JbyX935ZbcbYmSsNuU3sYT5zYIjLFFquPRwPHw9LMFmQA3aJ&#10;ycMPZdisJ3crLEK68Y6ue6mNhnAu0EMj0hfW5rKhiHmWemLVqjREFF2H2oYBbxoeO/vo3LON2LI2&#10;NNjTe0Plef8dPcg25OXTJ9PutBi/pIpuUV2c9/fT8e0VjNAo/+a/621Q/PmL4uo3OoJ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PF21xAAAAN0AAAAPAAAAAAAAAAAA&#10;AAAAAKECAABkcnMvZG93bnJldi54bWxQSwUGAAAAAAQABAD5AAAAkgMAAAAA&#10;" strokecolor="#903" strokeweight=".09mm">
                  <v:stroke joinstyle="miter" endcap="square"/>
                </v:line>
                <v:line id="Line 400" o:spid="_x0000_s1085" style="position:absolute;visibility:visible;mso-wrap-style:square" from="2844,1163" to="2917,1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JZ9sUAAADdAAAADwAAAGRycy9kb3ducmV2LnhtbERP22oCMRB9F/oPYQp9KTVrK6W7GsUW&#10;Sgsi2NUPGDbjZnEziZtU079vCgXf5nCuM18m24szDaFzrGAyLkAQN0533CrY794fXkCEiKyxd0wK&#10;fijAcnEzmmOl3YW/6FzHVuQQDhUqMDH6SsrQGLIYxs4TZ+7gBosxw6GVesBLDre9fCyKZ2mx49xg&#10;0NOboeZYf1sFZdqn4+v64755Wm2nflec/MaclLq7TasZiEgpXsX/7k+d50/KEv6+yS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JZ9sUAAADdAAAADwAAAAAAAAAA&#10;AAAAAAChAgAAZHJzL2Rvd25yZXYueG1sUEsFBgAAAAAEAAQA+QAAAJMDAAAAAA==&#10;" strokecolor="#903" strokeweight=".09mm">
                  <v:stroke joinstyle="miter" endcap="square"/>
                </v:line>
                <v:line id="Line 401" o:spid="_x0000_s1086" style="position:absolute;flip:x;visibility:visible;mso-wrap-style:square" from="2778,1163" to="2842,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syMUAAADdAAAADwAAAGRycy9kb3ducmV2LnhtbESPT2sCMRDF7wW/Q5hCbzWrB+2uG0Ur&#10;ohQKaut92Mz+oZvJNknd9dubQqG3Gd57v3mTrwbTiis531hWMBknIIgLqxuuFHx+7J5fQPiArLG1&#10;TApu5GG1HD3kmGnb84mu51CJCGGfoYI6hC6T0hc1GfRj2xFHrbTOYIirq6R22Ee4aeU0SWbSYMPx&#10;Qo0dvdZUfJ1/jALs3910m6YXXr/tj7vNhMvv+V6pp8dhvQARaAj/5r/0Qcf6EQm/38QR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OsyMUAAADdAAAADwAAAAAAAAAA&#10;AAAAAAChAgAAZHJzL2Rvd25yZXYueG1sUEsFBgAAAAAEAAQA+QAAAJMDAAAAAA==&#10;" strokecolor="#903" strokeweight=".09mm">
                  <v:stroke joinstyle="miter" endcap="square"/>
                </v:line>
                <v:line id="Line 402" o:spid="_x0000_s1087" style="position:absolute;visibility:visible;mso-wrap-style:square" from="2867,1773" to="2889,2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uhC8QAAADdAAAADwAAAGRycy9kb3ducmV2LnhtbERP22oCMRB9L/QfwhT6IppoS9HVKLYg&#10;LZRCq37AsJluFjeTuIma/n1TEPo2h3OdxSq7Tpypj61nDeORAkFce9Nyo2G/2wynIGJCNth5Jg0/&#10;FGG1vL1ZYGX8hb/ovE2NKCEcK9RgUwqVlLG25DCOfCAu3LfvHaYC+0aaHi8l3HVyotSTdNhyabAY&#10;6MVSfdienIZZ3ufD8/vroH5Yfz6GnTqGD3vU+v4ur+cgEuX0L76630yZP1Fj+PumnC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y6ELxAAAAN0AAAAPAAAAAAAAAAAA&#10;AAAAAKECAABkcnMvZG93bnJldi54bWxQSwUGAAAAAAQABAD5AAAAkgMAAAAA&#10;" strokecolor="#903" strokeweight=".09mm">
                  <v:stroke joinstyle="miter" endcap="square"/>
                </v:line>
                <v:line id="Line 403" o:spid="_x0000_s1088" style="position:absolute;flip:x;visibility:visible;mso-wrap-style:square" from="2096,3913" to="2364,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2XJMMAAADdAAAADwAAAGRycy9kb3ducmV2LnhtbERPS2sCMRC+F/wPYQreatY9aN2aFa2I&#10;Uii0au/DZvZBN5NtEt3135tCobf5+J6zXA2mFVdyvrGsYDpJQBAXVjdcKTifdk/PIHxA1thaJgU3&#10;8rDKRw9LzLTt+ZOux1CJGMI+QwV1CF0mpS9qMugntiOOXGmdwRChq6R22Mdw08o0SWbSYMOxocaO&#10;Xmsqvo8XowD7d5duF4svXr/tP3abKZc/871S48dh/QIi0BD+xX/ug47z0ySF32/iCTK/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tlyTDAAAA3QAAAA8AAAAAAAAAAAAA&#10;AAAAoQIAAGRycy9kb3ducmV2LnhtbFBLBQYAAAAABAAEAPkAAACRAwAAAAA=&#10;" strokecolor="#903" strokeweight=".09mm">
                  <v:stroke joinstyle="miter" endcap="square"/>
                </v:line>
                <v:line id="Line 404" o:spid="_x0000_s1089" style="position:absolute;flip:y;visibility:visible;mso-wrap-style:square" from="2097,4379" to="2231,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Eyv8MAAADdAAAADwAAAGRycy9kb3ducmV2LnhtbERP32vCMBB+H+x/CDfwbaZWmFqN4jZE&#10;EQTn9P1ozrbYXLoks/W/N8Jgb/fx/bzZojO1uJLzlWUFg34Cgji3uuJCwfF79ToG4QOyxtoyKbiR&#10;h8X8+WmGmbYtf9H1EAoRQ9hnqKAMocmk9HlJBn3fNsSRO1tnMEToCqkdtjHc1DJNkjdpsOLYUGJD&#10;HyXll8OvUYDtzqWfk8mJl9v1fvU+4PPPaK1U76VbTkEE6sK/+M+90XF+mgzh8U08Q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hMr/DAAAA3QAAAA8AAAAAAAAAAAAA&#10;AAAAoQIAAGRycy9kb3ducmV2LnhtbFBLBQYAAAAABAAEAPkAAACRAwAAAAA=&#10;" strokecolor="#903" strokeweight=".09mm">
                  <v:stroke joinstyle="miter" endcap="square"/>
                </v:line>
                <v:line id="Line 405" o:spid="_x0000_s1090" style="position:absolute;flip:y;visibility:visible;mso-wrap-style:square" from="2097,4323" to="2101,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qy8MAAADdAAAADwAAAGRycy9kb3ducmV2LnhtbERP32vCMBB+H+x/CDfwbaYWmVqN4jZE&#10;EQTn9P1ozrbYXLoks/W/N8Jgb/fx/bzZojO1uJLzlWUFg34Cgji3uuJCwfF79ToG4QOyxtoyKbiR&#10;h8X8+WmGmbYtf9H1EAoRQ9hnqKAMocmk9HlJBn3fNsSRO1tnMEToCqkdtjHc1DJNkjdpsOLYUGJD&#10;HyXll8OvUYDtzqWfk8mJl9v1fvU+4PPPaK1U76VbTkEE6sK/+M+90XF+mgzh8U08Q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IqsvDAAAA3QAAAA8AAAAAAAAAAAAA&#10;AAAAoQIAAGRycy9kb3ducmV2LnhtbFBLBQYAAAAABAAEAPkAAACRAwAAAAA=&#10;" strokecolor="#903" strokeweight=".09mm">
                  <v:stroke joinstyle="miter" endcap="square"/>
                </v:line>
                <v:line id="Line 406" o:spid="_x0000_s1091" style="position:absolute;flip:y;visibility:visible;mso-wrap-style:square" from="2366,3321" to="2639,3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QPUMMAAADdAAAADwAAAGRycy9kb3ducmV2LnhtbERP32vCMBB+H+x/CDfwbaYWnFqN4jZE&#10;EQTn9P1ozrbYXLoks/W/N8Jgb/fx/bzZojO1uJLzlWUFg34Cgji3uuJCwfF79ToG4QOyxtoyKbiR&#10;h8X8+WmGmbYtf9H1EAoRQ9hnqKAMocmk9HlJBn3fNsSRO1tnMEToCqkdtjHc1DJNkjdpsOLYUGJD&#10;HyXll8OvUYDtzqWfk8mJl9v1fvU+4PPPaK1U76VbTkEE6sK/+M+90XF+mgzh8U08Q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ED1DDAAAA3QAAAA8AAAAAAAAAAAAA&#10;AAAAoQIAAGRycy9kb3ducmV2LnhtbFBLBQYAAAAABAAEAPkAAACRAwAAAAA=&#10;" strokecolor="#903" strokeweight=".09mm">
                  <v:stroke joinstyle="miter" endcap="square"/>
                </v:line>
                <v:line id="Line 407" o:spid="_x0000_s1092" style="position:absolute;visibility:visible;mso-wrap-style:square" from="3489,3773" to="3799,4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5f8QAAADdAAAADwAAAGRycy9kb3ducmV2LnhtbERP22oCMRB9L/QfwhR8KZrUFqmrUawg&#10;LZRCq37AsBk3i5tJ3ERN/74pFPo2h3Od+TK7Tlyoj61nDQ8jBYK49qblRsN+txk+g4gJ2WDnmTR8&#10;U4Tl4vZmjpXxV/6iyzY1ooRwrFCDTSlUUsbaksM48oG4cAffO0wF9o00PV5LuOvkWKmJdNhyabAY&#10;aG2pPm7PTsM07/Px5f31vn5cfT6FnTqFD3vSenCXVzMQiXL6F/+530yZP1YT+P2mnC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jl/xAAAAN0AAAAPAAAAAAAAAAAA&#10;AAAAAKECAABkcnMvZG93bnJldi54bWxQSwUGAAAAAAQABAD5AAAAkgMAAAAA&#10;" strokecolor="#903" strokeweight=".09mm">
                  <v:stroke joinstyle="miter" endcap="square"/>
                </v:line>
                <v:line id="Line 408" o:spid="_x0000_s1093" style="position:absolute;flip:x y;visibility:visible;mso-wrap-style:square" from="3776,4150" to="3799,4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w9PMEAAADdAAAADwAAAGRycy9kb3ducmV2LnhtbERPyWrDMBC9F/IPYgq9NVJNqYMTxYRC&#10;aW4lyyW3wRovxBo51jRx/74qFHKbx1tnVU6+V1caYxfYwsvcgCKuguu4sXA8fDwvQEVBdtgHJgs/&#10;FKFczx5WWLhw4x1d99KoFMKxQAutyFBoHauWPMZ5GIgTV4fRoyQ4NtqNeEvhvteZMW/aY8epocWB&#10;3luqzvtvb0G2Li5eP5l2p3z6ktqbvL4Ya58ep80SlNAkd/G/e+vS/Mzk8PdNOkG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D08wQAAAN0AAAAPAAAAAAAAAAAAAAAA&#10;AKECAABkcnMvZG93bnJldi54bWxQSwUGAAAAAAQABAD5AAAAjwMAAAAA&#10;" strokecolor="#903" strokeweight=".09mm">
                  <v:stroke joinstyle="miter" endcap="square"/>
                </v:line>
                <v:line id="Line 409" o:spid="_x0000_s1094" style="position:absolute;flip:x y;visibility:visible;mso-wrap-style:square" from="3656,4216" to="3799,4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OpTsMAAADdAAAADwAAAGRycy9kb3ducmV2LnhtbESPT2sCQQzF70K/w5BCbzpTEZWtoxSh&#10;6K1oe+kt7GT/0J3MupPq9ts3B6G3hPfy3i+b3Rg7c6Uht4k9PM8cGOIyhZZrD58fb9M1mCzIAbvE&#10;5OGXMuy2D5MNFiHd+ETXs9RGQzgX6KER6Qtrc9lQxDxLPbFqVRoiiq5DbcOANw2PnZ07t7QRW9aG&#10;BnvaN1R+n3+iBzmGvF4cmE5fq/FdquhW1cV5//Q4vr6AERrl33y/PgbFnzvF1W90BLv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TqU7DAAAA3QAAAA8AAAAAAAAAAAAA&#10;AAAAoQIAAGRycy9kb3ducmV2LnhtbFBLBQYAAAAABAAEAPkAAACRAwAAAAA=&#10;" strokecolor="#903" strokeweight=".09mm">
                  <v:stroke joinstyle="miter" endcap="square"/>
                </v:line>
                <v:line id="Line 410" o:spid="_x0000_s1095" style="position:absolute;flip:x y;visibility:visible;mso-wrap-style:square" from="3177,3223" to="3487,3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8M1cAAAADdAAAADwAAAGRycy9kb3ducmV2LnhtbERPS2sCMRC+F/wPYYTeaqJI1dUopSB6&#10;K9pevA2b2QduJutm1O2/bwqCt/n4nrPa9L5RN+piHdjCeGRAEefB1Vxa+Pnevs1BRUF22AQmC78U&#10;YbMevKwwc+HOB7odpVQphGOGFiqRNtM65hV5jKPQEieuCJ1HSbArtevwnsJ9oyfGvGuPNaeGClv6&#10;rCg/H6/eguxdnE93TIfTrP+SwptZcTHWvg77jyUooV6e4od779L8iVnA/zfpBL3+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lfDNXAAAAA3QAAAA8AAAAAAAAAAAAAAAAA&#10;oQIAAGRycy9kb3ducmV2LnhtbFBLBQYAAAAABAAEAPkAAACOAwAAAAA=&#10;" strokecolor="#903" strokeweight=".09mm">
                  <v:stroke joinstyle="miter" endcap="square"/>
                </v:line>
                <v:line id="Line 411" o:spid="_x0000_s1096" style="position:absolute;visibility:visible;mso-wrap-style:square" from="3925,3125" to="4671,3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6STccAAADdAAAADwAAAGRycy9kb3ducmV2LnhtbESP0UoDMRBF34X+Q5iCL2KzrSK6Ni1t&#10;QRSkoG0/YNiMm6WbSbqJbfx750HwbYZ7594z82XxvTrTkLrABqaTChRxE2zHrYHD/uX2EVTKyBb7&#10;wGTghxIsF6OrOdY2XPiTzrvcKgnhVKMBl3OstU6NI49pEiKxaF9h8JhlHVptB7xIuO/1rKoetMeO&#10;pcFhpI2j5rj79gaeyqEc1++vN83d6uM+7qtT3LqTMdfjsnoGlankf/Pf9ZsV/NlU+OUbGUE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XpJNxwAAAN0AAAAPAAAAAAAA&#10;AAAAAAAAAKECAABkcnMvZG93bnJldi54bWxQSwUGAAAAAAQABAD5AAAAlQMAAAAA&#10;" strokecolor="#903" strokeweight=".09mm">
                  <v:stroke joinstyle="miter" endcap="square"/>
                </v:line>
                <v:line id="Line 412" o:spid="_x0000_s1097" style="position:absolute;flip:x y;visibility:visible;mso-wrap-style:square" from="4536,3278" to="4670,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CWDsEAAADdAAAADwAAAGRycy9kb3ducmV2LnhtbERPS2vCQBC+F/wPywi91d2EUiW6BimU&#10;eivaXnobspMHZmdjdqrx37uFQm/z8T1nU06+VxcaYxfYQrYwoIir4DpuLHx9vj2tQEVBdtgHJgs3&#10;ilBuZw8bLFy48oEuR2lUCuFYoIVWZCi0jlVLHuMiDMSJq8PoURIcG+1GvKZw3+vcmBftsePU0OJA&#10;ry1Vp+OPtyB7F1fP70yH7+X0IbU3y/psrH2cT7s1KKFJ/sV/7r1L8/Msg99v0gl6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8JYOwQAAAN0AAAAPAAAAAAAAAAAAAAAA&#10;AKECAABkcnMvZG93bnJldi54bWxQSwUGAAAAAAQABAD5AAAAjwMAAAAA&#10;" strokecolor="#903" strokeweight=".09mm">
                  <v:stroke joinstyle="miter" endcap="square"/>
                </v:line>
                <v:line id="Line 413" o:spid="_x0000_s1098" style="position:absolute;flip:x;visibility:visible;mso-wrap-style:square" from="4490,3400" to="4670,3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QB+cMAAADdAAAADwAAAGRycy9kb3ducmV2LnhtbERPTWvCQBC9F/wPyxS86SY5tDW6ilrE&#10;IhRaW+9DdkxCs7NxdzXx37uC0Ns83ufMFr1pxIWcry0rSMcJCOLC6ppLBb8/m9EbCB+QNTaWScGV&#10;PCzmg6cZ5tp2/E2XfShFDGGfo4IqhDaX0hcVGfRj2xJH7midwRChK6V22MVw08gsSV6kwZpjQ4Ut&#10;rSsq/vZnowC7T5e9TyYHXu62X5tVysfT61ap4XO/nIII1Id/8cP9oeP8LM3g/k08Qc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0AfnDAAAA3QAAAA8AAAAAAAAAAAAA&#10;AAAAoQIAAGRycy9kb3ducmV2LnhtbFBLBQYAAAAABAAEAPkAAACRAwAAAAA=&#10;" strokecolor="#903" strokeweight=".09mm">
                  <v:stroke joinstyle="miter" endcap="square"/>
                </v:line>
                <v:line id="Line 414" o:spid="_x0000_s1099" style="position:absolute;flip:x y;visibility:visible;mso-wrap-style:square" from="3183,2849" to="3924,3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6t4sEAAADdAAAADwAAAGRycy9kb3ducmV2LnhtbERPS2sCMRC+F/ofwhR6q4m2VNkaRQTR&#10;W/Fx8TZsZh90M1k3o67/3ghCb/PxPWc6732jLtTFOrCF4cCAIs6Dq7m0cNivPiagoiA7bAKThRtF&#10;mM9eX6aYuXDlLV12UqoUwjFDC5VIm2kd84o8xkFoiRNXhM6jJNiV2nV4TeG+0SNjvrXHmlNDhS0t&#10;K8r/dmdvQTYuTr7WTNvjuP+VwptxcTLWvr/1ix9QQr38i5/ujUvzR8NPeHyTTtC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bq3iwQAAAN0AAAAPAAAAAAAAAAAAAAAA&#10;AKECAABkcnMvZG93bnJldi54bWxQSwUGAAAAAAQABAD5AAAAjwMAAAAA&#10;" strokecolor="#903" strokeweight=".09mm">
                  <v:stroke joinstyle="miter" endcap="square"/>
                </v:line>
                <v:line id="Line 415" o:spid="_x0000_s1100" style="position:absolute;flip:y;visibility:visible;mso-wrap-style:square" from="3939,2360" to="4694,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E8FsQAAADdAAAADwAAAGRycy9kb3ducmV2LnhtbERP22rCQBB9L/gPywh9q5uEYjW6ihfE&#10;UhCsbd+H7JgEs7NxdzXp33cLhb7N4VxnvuxNI+7kfG1ZQTpKQBAXVtdcKvj82D1NQPiArLGxTAq+&#10;ycNyMXiYY65tx+90P4VSxBD2OSqoQmhzKX1RkUE/si1x5M7WGQwRulJqh10MN43MkmQsDdYcGyps&#10;aVNRcTndjALsDi7bTqdfvHrbH3frlM/Xl71Sj8N+NQMRqA//4j/3q47zs/QZfr+JJ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ETwWxAAAAN0AAAAPAAAAAAAAAAAA&#10;AAAAAKECAABkcnMvZG93bnJldi54bWxQSwUGAAAAAAQABAD5AAAAkgMAAAAA&#10;" strokecolor="#903" strokeweight=".09mm">
                  <v:stroke joinstyle="miter" endcap="square"/>
                </v:line>
                <v:line id="Line 416" o:spid="_x0000_s1101" style="position:absolute;flip:x;visibility:visible;mso-wrap-style:square" from="4545,2361" to="4693,2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2ZjcQAAADdAAAADwAAAGRycy9kb3ducmV2LnhtbERP22rCQBB9L/gPywh9q5sEajW6ihfE&#10;UhCsbd+H7JgEs7NxdzXp33cLhb7N4VxnvuxNI+7kfG1ZQTpKQBAXVtdcKvj82D1NQPiArLGxTAq+&#10;ycNyMXiYY65tx+90P4VSxBD2OSqoQmhzKX1RkUE/si1x5M7WGQwRulJqh10MN43MkmQsDdYcGyps&#10;aVNRcTndjALsDi7bTqdfvHrbH3frlM/Xl71Sj8N+NQMRqA//4j/3q47zs/QZfr+JJ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XZmNxAAAAN0AAAAPAAAAAAAAAAAA&#10;AAAAAKECAABkcnMvZG93bnJldi54bWxQSwUGAAAAAAQABAD5AAAAkgMAAAAA&#10;" strokecolor="#903" strokeweight=".09mm">
                  <v:stroke joinstyle="miter" endcap="square"/>
                </v:line>
                <v:line id="Line 417" o:spid="_x0000_s1102" style="position:absolute;flip:x y;visibility:visible;mso-wrap-style:square" from="4519,2327" to="4694,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kOesAAAADdAAAADwAAAGRycy9kb3ducmV2LnhtbERPS2sCMRC+F/wPYYTeaqKIymqUIoje&#10;io+Lt2Ez+6CbyboZdfvvm0LB23x8z1ltet+oB3WxDmxhPDKgiPPgai4tXM67jwWoKMgOm8Bk4Yci&#10;bNaDtxVmLjz5SI+TlCqFcMzQQiXSZlrHvCKPcRRa4sQVofMoCXaldh0+U7hv9MSYmfZYc2qosKVt&#10;Rfn36e4tyMHFxXTPdLzO+y8pvJkXN2Pt+7D/XIIS6uUl/ncfXJo/Gc/g75t0gl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0ZDnrAAAAA3QAAAA8AAAAAAAAAAAAAAAAA&#10;oQIAAGRycy9kb3ducmV2LnhtbFBLBQYAAAAABAAEAPkAAACOAwAAAAA=&#10;" strokecolor="#903" strokeweight=".09mm">
                  <v:stroke joinstyle="miter" endcap="square"/>
                </v:line>
                <v:line id="Line 418" o:spid="_x0000_s1103" style="position:absolute;flip:x;visibility:visible;mso-wrap-style:square" from="3183,2524" to="3938,2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OiYcMAAADdAAAADwAAAGRycy9kb3ducmV2LnhtbERPS2vCQBC+F/oflin0ppvkUDV1FR+I&#10;RRB8tPchOyah2dm4uzXpv+8KQm/z8T1nOu9NI27kfG1ZQTpMQBAXVtdcKvg8bwZjED4ga2wsk4Jf&#10;8jCfPT9NMde24yPdTqEUMYR9jgqqENpcSl9UZNAPbUscuYt1BkOErpTaYRfDTSOzJHmTBmuODRW2&#10;tKqo+D79GAXY7V22nky+eLHbHjbLlC/X0Vap15d+8Q4iUB/+xQ/3h47zs3QE92/iC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DomHDAAAA3QAAAA8AAAAAAAAAAAAA&#10;AAAAoQIAAGRycy9kb3ducmV2LnhtbFBLBQYAAAAABAAEAPkAAACRAwAAAAA=&#10;" strokecolor="#903" strokeweight=".09mm">
                  <v:stroke joinstyle="miter" endcap="square"/>
                </v:line>
                <v:oval id="Oval 419" o:spid="_x0000_s1104" style="position:absolute;left:406;top:3515;width:1034;height:5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8+18YA&#10;AADdAAAADwAAAGRycy9kb3ducmV2LnhtbESPQWvCQBCF7wX/wzJCb3WTCEWimyDSgqW0UBXPY3ZM&#10;gtnZkN3G9N93DoXeZnhv3vtmU06uUyMNofVsIF0koIgrb1uuDZyOr08rUCEiW+w8k4EfClAWs4cN&#10;5tbf+YvGQ6yVhHDI0UATY59rHaqGHIaF74lFu/rBYZR1qLUd8C7hrtNZkjxrhy1LQ4M97Rqqbodv&#10;ZyC4c3L+SKf3y4v7XO2z3XJ8a5fGPM6n7RpUpCn+m/+u91bws1Rw5RsZQR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8+18YAAADdAAAADwAAAAAAAAAAAAAAAACYAgAAZHJz&#10;L2Rvd25yZXYueG1sUEsFBgAAAAAEAAQA9QAAAIsDAAAAAA==&#10;" fillcolor="#ffc" strokecolor="#903" strokeweight=".07mm">
                  <v:stroke joinstyle="miter" endcap="square"/>
                </v:oval>
                <v:shape id="Text Box 420" o:spid="_x0000_s1105" type="#_x0000_t202" style="position:absolute;left:509;top:4221;width:821;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NbMIA&#10;AADdAAAADwAAAGRycy9kb3ducmV2LnhtbERPTYvCMBC9C/sfwgjeNLUsYrtGUUHYg1Ba97K3oRnb&#10;ss2k20St/94Igrd5vM9ZbQbTiiv1rrGsYD6LQBCXVjdcKfg5HaZLEM4ja2wtk4I7OdisP0YrTLW9&#10;cU7XwlcihLBLUUHtfZdK6cqaDLqZ7YgDd7a9QR9gX0nd4y2Em1bGUbSQBhsODTV2tK+p/CsuRsEx&#10;q5IsH37/fSHzHcWLjPjzrNRkPGy/QHga/Fv8cn/rMD+eJ/D8Jpw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ts1swgAAAN0AAAAPAAAAAAAAAAAAAAAAAJgCAABkcnMvZG93&#10;bnJldi54bWxQSwUGAAAAAAQABAD1AAAAhwMAAAAA&#10;" filled="f" stroked="f" strokecolor="gray">
                  <v:stroke joinstyle="round"/>
                  <v:textbox inset="0,0,0,0">
                    <w:txbxContent>
                      <w:p w:rsidR="004A6C46" w:rsidRDefault="004A6C46" w:rsidP="00BB7BA9">
                        <w:pPr>
                          <w:rPr>
                            <w:rFonts w:ascii="Tahoma" w:hAnsi="Tahoma" w:cs="Tahoma"/>
                            <w:sz w:val="18"/>
                            <w:szCs w:val="18"/>
                            <w:lang w:eastAsia="ar-SA"/>
                          </w:rPr>
                        </w:pPr>
                        <w:r>
                          <w:rPr>
                            <w:rFonts w:ascii="Tahoma" w:hAnsi="Tahoma" w:cs="Tahoma"/>
                            <w:sz w:val="18"/>
                            <w:szCs w:val="18"/>
                            <w:lang w:eastAsia="ar-SA"/>
                          </w:rPr>
                          <w:t>Đăng xuất</w:t>
                        </w:r>
                      </w:p>
                    </w:txbxContent>
                  </v:textbox>
                </v:shape>
                <v:line id="Line 421" o:spid="_x0000_s1106" style="position:absolute;flip:x;visibility:visible;mso-wrap-style:square" from="1442,3200" to="2040,3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bwqMYAAADdAAAADwAAAGRycy9kb3ducmV2LnhtbESPQW/CMAyF75P2HyJP2m2k9DBGISA2&#10;hJgmTWIM7lZj2orGKUlGy7+fD5N2s/We3/s8Xw6uVVcKsfFsYDzKQBGX3jZcGTh8b55eQMWEbLH1&#10;TAZuFGG5uL+bY2F9z1903adKSQjHAg3UKXWF1rGsyWEc+Y5YtJMPDpOsodI2YC/hrtV5lj1rhw1L&#10;Q40dvdVUnvc/zgD2nyFfT6dHXn1sd5vXMZ8uk60xjw/DagYq0ZD+zX/X71bw81z45RsZQS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1G8KjGAAAA3QAAAA8AAAAAAAAA&#10;AAAAAAAAoQIAAGRycy9kb3ducmV2LnhtbFBLBQYAAAAABAAEAPkAAACUAwAAAAA=&#10;" strokecolor="#903" strokeweight=".09mm">
                  <v:stroke joinstyle="miter" endcap="square"/>
                </v:line>
                <v:line id="Line 422" o:spid="_x0000_s1107" style="position:absolute;flip:y;visibility:visible;mso-wrap-style:square" from="1443,3493" to="1623,3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pVM8MAAADdAAAADwAAAGRycy9kb3ducmV2LnhtbERPTWvCQBC9F/wPyxS86SY5tDW6ilrE&#10;IhRaW+9DdkxCs7NxdzXx37uC0Ns83ufMFr1pxIWcry0rSMcJCOLC6ppLBb8/m9EbCB+QNTaWScGV&#10;PCzmg6cZ5tp2/E2XfShFDGGfo4IqhDaX0hcVGfRj2xJH7midwRChK6V22MVw08gsSV6kwZpjQ4Ut&#10;rSsq/vZnowC7T5e9TyYHXu62X5tVysfT61ap4XO/nIII1Id/8cP9oeP8LEvh/k08Qc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KVTPDAAAA3QAAAA8AAAAAAAAAAAAA&#10;AAAAoQIAAGRycy9kb3ducmV2LnhtbFBLBQYAAAAABAAEAPkAAACRAwAAAAA=&#10;" strokecolor="#903" strokeweight=".09mm">
                  <v:stroke joinstyle="miter" endcap="square"/>
                </v:line>
                <v:line id="Line 423" o:spid="_x0000_s1108" style="position:absolute;flip:y;visibility:visible;mso-wrap-style:square" from="1443,3371" to="1558,3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jLRMMAAADdAAAADwAAAGRycy9kb3ducmV2LnhtbERPS2sCMRC+C/0PYYTeatYc2roaxbaI&#10;pVDweR824+7iZrJNUnf996ZQ8DYf33Nmi9424kI+1I41jEcZCOLCmZpLDYf96ukVRIjIBhvHpOFK&#10;ARbzh8EMc+M63tJlF0uRQjjkqKGKsc2lDEVFFsPItcSJOzlvMSboS2k8dincNlJl2bO0WHNqqLCl&#10;94qK8+7XasDu26uPyeTIy6/1ZvU25tPPy1rrx2G/nIKI1Me7+N/9adJ8pRT8fZNOk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Yy0TDAAAA3QAAAA8AAAAAAAAAAAAA&#10;AAAAoQIAAGRycy9kb3ducmV2LnhtbFBLBQYAAAAABAAEAPkAAACRAwAAAAA=&#10;" strokecolor="#903" strokeweight=".09mm">
                  <v:stroke joinstyle="miter" endcap="square"/>
                </v:line>
                <v:line id="Line 424" o:spid="_x0000_s1109" style="position:absolute;flip:y;visibility:visible;mso-wrap-style:square" from="2042,2892" to="2639,3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Ru38MAAADdAAAADwAAAGRycy9kb3ducmV2LnhtbERP32vCMBB+H+x/CDfwbaZWmFqN4jZE&#10;EQTn9P1ozrbYXLoks/W/N8Jgb/fx/bzZojO1uJLzlWUFg34Cgji3uuJCwfF79ToG4QOyxtoyKbiR&#10;h8X8+WmGmbYtf9H1EAoRQ9hnqKAMocmk9HlJBn3fNsSRO1tnMEToCqkdtjHc1DJNkjdpsOLYUGJD&#10;HyXll8OvUYDtzqWfk8mJl9v1fvU+4PPPaK1U76VbTkEE6sK/+M+90XF+mg7h8U08Q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Ubt/DAAAA3QAAAA8AAAAAAAAAAAAA&#10;AAAAoQIAAGRycy9kb3ducmV2LnhtbFBLBQYAAAAABAAEAPkAAACRAwAAAAA=&#10;" strokecolor="#903" strokeweight=".09mm">
                  <v:stroke joinstyle="miter" endcap="square"/>
                </v:line>
                <v:oval id="Oval 425" o:spid="_x0000_s1110" style="position:absolute;left:100;top:2070;width:1034;height:5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dLdcQA&#10;AADdAAAADwAAAGRycy9kb3ducmV2LnhtbERP22rCQBB9F/oPyxT6ZjYNpZboKkVQRLB4Q+3bkJ1u&#10;0mZnQ3bV9O+7gtC3OZzrjCadrcWFWl85VvCcpCCIC6crNgr2u1n/DYQPyBprx6TglzxMxg+9Eeba&#10;XXlDl20wIoawz1FBGUKTS+mLkiz6xDXEkftyrcUQYWukbvEaw20tszR9lRYrjg0lNjQtqfjZnq2C&#10;+fk0+FzQx/fSmXUzM3p1yI5aqafH7n0IIlAX/sV390LH+Vn2Ardv4gly/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S3XEAAAA3QAAAA8AAAAAAAAAAAAAAAAAmAIAAGRycy9k&#10;b3ducmV2LnhtbFBLBQYAAAAABAAEAPUAAACJAwAAAAA=&#10;" fillcolor="#ffc" strokecolor="#903" strokeweight=".09mm">
                  <v:stroke joinstyle="miter" endcap="square"/>
                </v:oval>
                <v:shape id="Text Box 426" o:spid="_x0000_s1111" type="#_x0000_t202" style="position:absolute;left:175;top:2776;width:871;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cN1MIA&#10;AADdAAAADwAAAGRycy9kb3ducmV2LnhtbERPTYvCMBC9C/6HMII3Tbeo7HaNooLgYaG068Xb0Ixt&#10;2WZSm6j1328Ewds83ucs171pxI06V1tW8DGNQBAXVtdcKjj+7iefIJxH1thYJgUPcrBeDQdLTLS9&#10;c0a33JcihLBLUEHlfZtI6YqKDLqpbYkDd7adQR9gV0rd4T2Em0bGUbSQBmsODRW2tKuo+MuvRsFP&#10;Wn6lWX+6+FxmW4oXKfHsrNR41G++QXjq/Vv8ch90mB/Hc3h+E0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lw3UwgAAAN0AAAAPAAAAAAAAAAAAAAAAAJgCAABkcnMvZG93&#10;bnJldi54bWxQSwUGAAAAAAQABAD1AAAAhwMAAAAA&#10;" filled="f" stroked="f" strokecolor="gray">
                  <v:stroke joinstyle="round"/>
                  <v:textbox inset="0,0,0,0">
                    <w:txbxContent>
                      <w:p w:rsidR="004A6C46" w:rsidRDefault="004A6C46" w:rsidP="00BB7BA9">
                        <w:pPr>
                          <w:rPr>
                            <w:rFonts w:ascii="Tahoma" w:hAnsi="Tahoma" w:cs="Tahoma"/>
                            <w:sz w:val="18"/>
                            <w:szCs w:val="18"/>
                            <w:lang w:eastAsia="ar-SA"/>
                          </w:rPr>
                        </w:pPr>
                        <w:r>
                          <w:rPr>
                            <w:rFonts w:ascii="Tahoma" w:hAnsi="Tahoma" w:cs="Tahoma"/>
                            <w:sz w:val="18"/>
                            <w:szCs w:val="18"/>
                            <w:lang w:eastAsia="ar-SA"/>
                          </w:rPr>
                          <w:t>Đăng nhập</w:t>
                        </w:r>
                      </w:p>
                    </w:txbxContent>
                  </v:textbox>
                </v:shape>
                <v:line id="Line 427" o:spid="_x0000_s1112" style="position:absolute;flip:x y;visibility:visible;mso-wrap-style:square" from="1136,2425" to="1882,2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XEx8AAAADdAAAADwAAAGRycy9kb3ducmV2LnhtbERPS2sCMRC+F/wPYYTeatKlqGyNUoRS&#10;b+Lj4m3YzD7oZrJuprr990YQvM3H95zFavCtulAfm8AW3icGFHERXMOVhePh+20OKgqywzYwWfin&#10;CKvl6GWBuQtX3tFlL5VKIRxztFCLdLnWsajJY5yEjjhxZeg9SoJ9pV2P1xTuW50ZM9UeG04NNXa0&#10;rqn43f95C7Jxcf7xw7Q7zYatlN7MyrOx9nU8fH2CEhrkKX64Ny7Nz7Ip3L9JJ+jl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1xMfAAAAA3QAAAA8AAAAAAAAAAAAAAAAA&#10;oQIAAGRycy9kb3ducmV2LnhtbFBLBQYAAAAABAAEAPkAAACOAwAAAAA=&#10;" strokecolor="#903" strokeweight=".09mm">
                  <v:stroke joinstyle="miter" endcap="square"/>
                </v:line>
                <v:line id="Line 428" o:spid="_x0000_s1113" style="position:absolute;flip:y;visibility:visible;mso-wrap-style:square" from="1137,2384" to="1312,2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9o3MIAAADdAAAADwAAAGRycy9kb3ducmV2LnhtbERPS2vCQBC+F/wPywje6sYctEZXUYtY&#10;CgWf9yE7JsHsbLq7NfHfu4VCb/PxPWe+7Ewt7uR8ZVnBaJiAIM6trrhQcD5tX99A+ICssbZMCh7k&#10;Ybnovcwx07blA92PoRAxhH2GCsoQmkxKn5dk0A9tQxy5q3UGQ4SukNphG8NNLdMkGUuDFceGEhva&#10;lJTfjj9GAbZfLn2fTi+8+tztt+sRX78nO6UG/W41AxGoC//iP/eHjvPTdAK/38QT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9o3MIAAADdAAAADwAAAAAAAAAAAAAA&#10;AAChAgAAZHJzL2Rvd25yZXYueG1sUEsFBgAAAAAEAAQA+QAAAJADAAAAAA==&#10;" strokecolor="#903" strokeweight=".09mm">
                  <v:stroke joinstyle="miter" endcap="square"/>
                </v:line>
                <v:line id="Line 429" o:spid="_x0000_s1114" style="position:absolute;visibility:visible;mso-wrap-style:square" from="1137,2426" to="1285,2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RU9scAAADdAAAADwAAAGRycy9kb3ducmV2LnhtbESP0UoDMRBF34X+QxihL2KzXUV0bVqq&#10;IAoiaNsPGDbjZulmkm7SNv698yD4NsO9c++Zxar4QZ1oTH1gA/NZBYq4DbbnzsBu+3J9DyplZItD&#10;YDLwQwlWy8nFAhsbzvxFp03ulIRwatCAyzk2WqfWkcc0C5FYtO8wesyyjp22I54l3A+6rqo77bFn&#10;aXAY6dlRu98cvYGHsiv7p/fXq/Zm/Xkbt9UhfriDMdPLsn4Elankf/Pf9ZsV/LoWXPlGRt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RFT2xwAAAN0AAAAPAAAAAAAA&#10;AAAAAAAAAKECAABkcnMvZG93bnJldi54bWxQSwUGAAAAAAQABAD5AAAAlQMAAAAA&#10;" strokecolor="#903" strokeweight=".09mm">
                  <v:stroke joinstyle="miter" endcap="square"/>
                </v:line>
                <v:line id="Line 430" o:spid="_x0000_s1115" style="position:absolute;visibility:visible;mso-wrap-style:square" from="1884,2561" to="2634,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jxbcQAAADdAAAADwAAAGRycy9kb3ducmV2LnhtbERP22oCMRB9L/QfwhR8KZrtWkRXo1ih&#10;WCiFevmAYTNuFjeTuEk1/fumUOjbHM51FqtkO3GlPrSOFTyNChDEtdMtNwqOh9fhFESIyBo7x6Tg&#10;mwKslvd3C6y0u/GOrvvYiBzCoUIFJkZfSRlqQxbDyHnizJ1cbzFm2DdS93jL4baTZVFMpMWWc4NB&#10;TxtD9Xn/ZRXM0jGdX963j/V4/fnsD8XFf5iLUoOHtJ6DiJTiv/jP/abz/LKcwe83+QS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CPFtxAAAAN0AAAAPAAAAAAAAAAAA&#10;AAAAAKECAABkcnMvZG93bnJldi54bWxQSwUGAAAAAAQABAD5AAAAkgMAAAAA&#10;" strokecolor="#903" strokeweight=".09mm">
                  <v:stroke joinstyle="miter" endcap="square"/>
                </v:line>
                <v:line id="Line 431" o:spid="_x0000_s1116" style="position:absolute;flip:x y;visibility:visible;mso-wrap-style:square" from="770,3124" to="806,3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lv9cQAAADdAAAADwAAAGRycy9kb3ducmV2LnhtbESPzUsDQQzF74L/w5CCNzvTKrasnRYR&#10;xN5KPy69hZ3sB+5k1p3Yrv99cxC8JbyX935ZbcbYmQsNuU3sYTZ1YIjLFFquPZyOH49LMFmQA3aJ&#10;ycMvZdis7+9WWIR05T1dDlIbDeFcoIdGpC+szWVDEfM09cSqVWmIKLoOtQ0DXjU8dnbu3IuN2LI2&#10;NNjTe0Pl1+EnepBtyMvnT6b9eTHupIpuUX077x8m49srGKFR/s1/19ug+PMn5ddvdAS7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CW/1xAAAAN0AAAAPAAAAAAAAAAAA&#10;AAAAAKECAABkcnMvZG93bnJldi54bWxQSwUGAAAAAAQABAD5AAAAkgMAAAAA&#10;" strokecolor="#903" strokeweight=".09mm">
                  <v:stroke joinstyle="miter" endcap="square"/>
                </v:line>
                <v:line id="Line 432" o:spid="_x0000_s1117" style="position:absolute;visibility:visible;mso-wrap-style:square" from="771,3125" to="872,3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drtsQAAADdAAAADwAAAGRycy9kb3ducmV2LnhtbERP22oCMRB9L/QfwhT6UjSrllJXo9iC&#10;KBShVT9g2Iybxc0kblKNf2+EQt/mcK4znSfbijN1oXGsYNAvQBBXTjdcK9jvlr13ECEia2wdk4Ir&#10;BZjPHh+mWGp34R86b2MtcgiHEhWYGH0pZagMWQx954kzd3CdxZhhV0vd4SWH21YOi+JNWmw4Nxj0&#10;9GmoOm5/rYJx2qfjx9fqpRotvl/9rjj5jTkp9fyUFhMQkVL8F/+51zrPH44GcP8mny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p2u2xAAAAN0AAAAPAAAAAAAAAAAA&#10;AAAAAKECAABkcnMvZG93bnJldi54bWxQSwUGAAAAAAQABAD5AAAAkgMAAAAA&#10;" strokecolor="#903" strokeweight=".09mm">
                  <v:stroke joinstyle="miter" endcap="square"/>
                </v:line>
                <v:line id="Line 433" o:spid="_x0000_s1118" style="position:absolute;flip:x;visibility:visible;mso-wrap-style:square" from="733,3125" to="769,3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FdmcMAAADdAAAADwAAAGRycy9kb3ducmV2LnhtbERP32vCMBB+H+x/CDfwbaZWmFqN4jZE&#10;EQTn9P1ozrbYXLoks/W/N8Jgb/fx/bzZojO1uJLzlWUFg34Cgji3uuJCwfF79ToG4QOyxtoyKbiR&#10;h8X8+WmGmbYtf9H1EAoRQ9hnqKAMocmk9HlJBn3fNsSRO1tnMEToCqkdtjHc1DJNkjdpsOLYUGJD&#10;HyXll8OvUYDtzqWfk8mJl9v1fvU+4PPPaK1U76VbTkEE6sK/+M+90XF+Okzh8U08Q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BXZnDAAAA3QAAAA8AAAAAAAAAAAAA&#10;AAAAoQIAAGRycy9kb3ducmV2LnhtbFBLBQYAAAAABAAEAPkAAACRAwAAAAA=&#10;" strokecolor="#903" strokeweight=".09mm">
                  <v:stroke joinstyle="miter" endcap="square"/>
                </v:line>
                <v:line id="Line 434" o:spid="_x0000_s1119" style="position:absolute;visibility:visible;mso-wrap-style:square" from="808,3312" to="844,3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lQWsUAAADdAAAADwAAAGRycy9kb3ducmV2LnhtbERP22oCMRB9F/oPYQp9KTVbV0pdjWIL&#10;pQUR7OoHDJvpZnEziZtU079vCgXf5nCus1gl24szDaFzrOBxXIAgbpzuuFVw2L89PIMIEVlj75gU&#10;/FCA1fJmtMBKuwt/0rmOrcghHCpUYGL0lZShMWQxjJ0nztyXGyzGDIdW6gEvOdz2clIUT9Jix7nB&#10;oKdXQ82x/rYKZumQji+b9/umXO+mfl+c/NaclLq7Tes5iEgpXsX/7g+d50/KEv6+ySf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DlQWsUAAADdAAAADwAAAAAAAAAA&#10;AAAAAAChAgAAZHJzL2Rvd25yZXYueG1sUEsFBgAAAAAEAAQA+QAAAJMDAAAAAA==&#10;" strokecolor="#903" strokeweight=".09mm">
                  <v:stroke joinstyle="miter" endcap="square"/>
                </v:line>
                <v:oval id="Oval 435" o:spid="_x0000_s1120" style="position:absolute;left:564;top:615;width:1034;height:5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dqMUA&#10;AADdAAAADwAAAGRycy9kb3ducmV2LnhtbERP22oCMRB9F/oPYQq+abbbYmVrlFKwiKB4Q+3bsJlm&#10;t91Mlk3U9e8bQejbHM51RpPWVuJMjS8dK3jqJyCIc6dLNgp222lvCMIHZI2VY1JwJQ+T8UNnhJl2&#10;F17TeROMiCHsM1RQhFBnUvq8IIu+72riyH27xmKIsDFSN3iJ4baSaZIMpMWSY0OBNX0UlP9uTlbB&#10;5+n4+jWj5c/cmVU9NXqxTw9aqe5j+/4GIlAb/sV390zH+enzC9y+iSfI8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t2oxQAAAN0AAAAPAAAAAAAAAAAAAAAAAJgCAABkcnMv&#10;ZG93bnJldi54bWxQSwUGAAAAAAQABAD1AAAAigMAAAAA&#10;" fillcolor="#ffc" strokecolor="#903" strokeweight=".09mm">
                  <v:stroke joinstyle="miter" endcap="square"/>
                </v:oval>
                <v:shape id="Text Box 436" o:spid="_x0000_s1121" type="#_x0000_t202" style="position:absolute;left:463;top:1321;width:1220;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6bCcMA&#10;AADdAAAADwAAAGRycy9kb3ducmV2LnhtbERPS2vCQBC+C/0PyxS8mU3TGmp0lVoQehBC0l56G7KT&#10;B83OptlV03/fFQRv8/E9Z7ObTC/ONLrOsoKnKAZBXFndcaPg6/OweAXhPLLG3jIp+CMHu+3DbIOZ&#10;thcu6Fz6RoQQdhkqaL0fMild1ZJBF9mBOHC1HQ36AMdG6hEvIdz0MonjVBrsODS0ONB7S9VPeTIK&#10;jnmzyovp+9eXsthTkubEL7VS88fpbQ3C0+Tv4pv7Q4f5yfMSrt+EE+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6bCcMAAADdAAAADwAAAAAAAAAAAAAAAACYAgAAZHJzL2Rv&#10;d25yZXYueG1sUEsFBgAAAAAEAAQA9QAAAIgDA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Khoá ứng dụng</w:t>
                        </w:r>
                      </w:p>
                    </w:txbxContent>
                  </v:textbox>
                </v:shape>
                <v:line id="Line 437" o:spid="_x0000_s1122" style="position:absolute;flip:x y;visibility:visible;mso-wrap-style:square" from="1721,1545" to="2179,2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xSGsEAAADdAAAADwAAAGRycy9kb3ducmV2LnhtbERPS2sCMRC+F/wPYYTeaqItKqvZpRRK&#10;vRW1l96GzewDN5N1M9Xtv28Kgrf5+J6zLUbfqQsNsQ1sYT4zoIjL4FquLXwd35/WoKIgO+wCk4Vf&#10;ilDkk4ctZi5ceU+Xg9QqhXDM0EIj0mdax7Ihj3EWeuLEVWHwKAkOtXYDXlO47/TCmKX22HJqaLCn&#10;t4bK0+HHW5Cdi+uXD6b992r8lMqbVXU21j5Ox9cNKKFR7uKbe+fS/MXzEv6/SSfo/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rFIawQAAAN0AAAAPAAAAAAAAAAAAAAAA&#10;AKECAABkcnMvZG93bnJldi54bWxQSwUGAAAAAAQABAD5AAAAjwMAAAAA&#10;" strokecolor="#903" strokeweight=".09mm">
                  <v:stroke joinstyle="miter" endcap="square"/>
                </v:line>
                <v:line id="Line 438" o:spid="_x0000_s1123" style="position:absolute;visibility:visible;mso-wrap-style:square" from="1722,1545" to="1888,1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JWWcQAAADdAAAADwAAAGRycy9kb3ducmV2LnhtbERP22oCMRB9L/gPYYS+FM1Wi7Zbo1hB&#10;KojQqh8wbKabxc0kblJN/94UCn2bw7nObJFsKy7UhcaxgsdhAYK4crrhWsHxsB48gwgRWWPrmBT8&#10;UIDFvHc3w1K7K3/SZR9rkUM4lKjAxOhLKUNlyGIYOk+cuS/XWYwZdrXUHV5zuG3lqCgm0mLDucGg&#10;p5Wh6rT/tgpe0jGd3rbvD9V4+fHkD8XZ78xZqft+Wr6CiJTiv/jPvdF5/mg8hd9v8gl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AlZZxAAAAN0AAAAPAAAAAAAAAAAA&#10;AAAAAKECAABkcnMvZG93bnJldi54bWxQSwUGAAAAAAQABAD5AAAAkgMAAAAA&#10;" strokecolor="#903" strokeweight=".09mm">
                  <v:stroke joinstyle="miter" endcap="square"/>
                </v:line>
                <v:line id="Line 439" o:spid="_x0000_s1124" style="position:absolute;visibility:visible;mso-wrap-style:square" from="1722,1545" to="1785,1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3CK8cAAADdAAAADwAAAGRycy9kb3ducmV2LnhtbESP0UoDMRBF34X+Q5iCL2KztlJ0bVqq&#10;IApSqG0/YNiMm6WbSbqJbfx750HwbYZ7594zi1XxvTrTkLrABu4mFSjiJtiOWwOH/evtA6iUkS32&#10;gcnADyVYLUdXC6xtuPAnnXe5VRLCqUYDLudYa50aRx7TJERi0b7C4DHLOrTaDniRcN/raVXNtceO&#10;pcFhpBdHzXH37Q08lkM5Pn+83TSz9fY+7qtT3LiTMdfjsn4Clankf/Pf9bsV/OlM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ncIrxwAAAN0AAAAPAAAAAAAA&#10;AAAAAAAAAKECAABkcnMvZG93bnJldi54bWxQSwUGAAAAAAQABAD5AAAAlQMAAAAA&#10;" strokecolor="#903" strokeweight=".09mm">
                  <v:stroke joinstyle="miter" endcap="square"/>
                </v:line>
                <v:line id="Line 440" o:spid="_x0000_s1125" style="position:absolute;visibility:visible;mso-wrap-style:square" from="2181,2011" to="2644,2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FnsMQAAADdAAAADwAAAGRycy9kb3ducmV2LnhtbERP22oCMRB9L/Qfwgh9KZqtFtHVKLZQ&#10;KhTB2wcMm3GzuJnETarp3zdCoW9zONeZL5NtxZW60DhW8DIoQBBXTjdcKzgePvoTECEia2wdk4If&#10;CrBcPD7MsdTuxju67mMtcgiHEhWYGH0pZagMWQwD54kzd3KdxZhhV0vd4S2H21YOi2IsLTacGwx6&#10;ejdUnfffVsE0HdP57evzuRqttq/+UFz8xlyUeuql1QxEpBT/xX/utc7zh6Mp3L/JJ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0WewxAAAAN0AAAAPAAAAAAAAAAAA&#10;AAAAAKECAABkcnMvZG93bnJldi54bWxQSwUGAAAAAAQABAD5AAAAkgMAAAAA&#10;" strokecolor="#903" strokeweight=".09mm">
                  <v:stroke joinstyle="miter" endcap="square"/>
                </v:line>
                <v:line id="Line 441" o:spid="_x0000_s1126" style="position:absolute;flip:x;visibility:visible;mso-wrap-style:square" from="692,1862" to="751,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kVCMYAAADdAAAADwAAAGRycy9kb3ducmV2LnhtbESPQWvCQBCF74X+h2UK3urGUGxNXcVa&#10;RCkUWtveh+yYhGZn4+5q4r93DoXeZnhv3vtmvhxcq84UYuPZwGScgSIuvW24MvD9tbl/AhUTssXW&#10;Mxm4UITl4vZmjoX1PX/SeZ8qJSEcCzRQp9QVWseyJodx7Dti0Q4+OEyyhkrbgL2Eu1bnWTbVDhuW&#10;hho7WtdU/u5PzgD27yF/nc1+ePW2/di8TPhwfNwaM7obVs+gEg3p3/x3vbOCnz8Iv3wjI+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ZFQjGAAAA3QAAAA8AAAAAAAAA&#10;AAAAAAAAoQIAAGRycy9kb3ducmV2LnhtbFBLBQYAAAAABAAEAPkAAACUAwAAAAA=&#10;" strokecolor="#903" strokeweight=".09mm">
                  <v:stroke joinstyle="miter" endcap="square"/>
                </v:line>
                <v:line id="Line 442" o:spid="_x0000_s1127" style="position:absolute;flip:y;visibility:visible;mso-wrap-style:square" from="692,1918" to="807,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Wwk8QAAADdAAAADwAAAGRycy9kb3ducmV2LnhtbERP22rCQBB9L/gPywh9q5uEYjW6ihfE&#10;UhCsbd+H7JgEs7NxdzXp33cLhb7N4VxnvuxNI+7kfG1ZQTpKQBAXVtdcKvj82D1NQPiArLGxTAq+&#10;ycNyMXiYY65tx+90P4VSxBD2OSqoQmhzKX1RkUE/si1x5M7WGQwRulJqh10MN43MkmQsDdYcGyps&#10;aVNRcTndjALsDi7bTqdfvHrbH3frlM/Xl71Sj8N+NQMRqA//4j/3q47zs+cUfr+JJ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bCTxAAAAN0AAAAPAAAAAAAAAAAA&#10;AAAAAKECAABkcnMvZG93bnJldi54bWxQSwUGAAAAAAQABAD5AAAAkgMAAAAA&#10;" strokecolor="#903" strokeweight=".09mm">
                  <v:stroke joinstyle="miter" endcap="square"/>
                </v:line>
                <v:line id="Line 443" o:spid="_x0000_s1128" style="position:absolute;flip:x y;visibility:visible;mso-wrap-style:square" from="678,1880" to="691,2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EnZMAAAADdAAAADwAAAGRycy9kb3ducmV2LnhtbERPS2sCMRC+F/wPYQRvNekiVbZGKULR&#10;m/i4eBs2sw+6maybqW7/fSMUvM3H95zlevCtulEfm8AW3qYGFHERXMOVhfPp63UBKgqywzYwWfil&#10;COvV6GWJuQt3PtDtKJVKIRxztFCLdLnWsajJY5yGjjhxZeg9SoJ9pV2P9xTuW50Z8649Npwaauxo&#10;U1PxffzxFmTn4mK2ZTpc5sNeSm/m5dVYOxkPnx+ghAZ5iv/dO5fmZ7MMHt+kE/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GRJ2TAAAAA3QAAAA8AAAAAAAAAAAAAAAAA&#10;oQIAAGRycy9kb3ducmV2LnhtbFBLBQYAAAAABAAEAPkAAACOAwAAAAA=&#10;" strokecolor="#903" strokeweight=".09mm">
                  <v:stroke joinstyle="miter" endcap="square"/>
                </v:line>
                <w10:anchorlock/>
              </v:group>
            </w:pict>
          </mc:Fallback>
        </mc:AlternateContent>
      </w:r>
    </w:p>
    <w:p w:rsidR="00BB7BA9" w:rsidRPr="00F46BAE" w:rsidRDefault="00BB7BA9" w:rsidP="002C2682">
      <w:pPr>
        <w:pStyle w:val="Noidung-Doan"/>
        <w:tabs>
          <w:tab w:val="left" w:pos="360"/>
        </w:tabs>
        <w:spacing w:before="0" w:after="0" w:line="360" w:lineRule="auto"/>
        <w:ind w:firstLine="0"/>
        <w:rPr>
          <w:b/>
          <w:color w:val="000000" w:themeColor="text1"/>
          <w:sz w:val="28"/>
          <w:szCs w:val="28"/>
        </w:rPr>
      </w:pPr>
      <w:r>
        <w:rPr>
          <w:b/>
          <w:color w:val="000000" w:themeColor="text1"/>
          <w:sz w:val="28"/>
          <w:szCs w:val="28"/>
        </w:rPr>
        <w:t xml:space="preserve">                        </w:t>
      </w:r>
      <w:r w:rsidRPr="00F46BAE">
        <w:rPr>
          <w:b/>
          <w:color w:val="000000" w:themeColor="text1"/>
          <w:sz w:val="28"/>
          <w:szCs w:val="28"/>
        </w:rPr>
        <w:t xml:space="preserve">Hình </w:t>
      </w:r>
      <w:r w:rsidR="00D8728E">
        <w:rPr>
          <w:b/>
          <w:color w:val="000000" w:themeColor="text1"/>
          <w:sz w:val="28"/>
          <w:szCs w:val="28"/>
        </w:rPr>
        <w:t>3</w:t>
      </w:r>
      <w:r w:rsidRPr="00F46BAE">
        <w:rPr>
          <w:b/>
          <w:color w:val="000000" w:themeColor="text1"/>
          <w:sz w:val="28"/>
          <w:szCs w:val="28"/>
        </w:rPr>
        <w:t>: UC quản trị hệ thống</w:t>
      </w:r>
    </w:p>
    <w:p w:rsidR="00BB7BA9" w:rsidRPr="00F46BAE" w:rsidRDefault="00BB7BA9" w:rsidP="002C2682">
      <w:pPr>
        <w:pStyle w:val="Noidung-Doan"/>
        <w:tabs>
          <w:tab w:val="left" w:pos="360"/>
        </w:tabs>
        <w:spacing w:before="0" w:after="0" w:line="360" w:lineRule="auto"/>
        <w:ind w:firstLine="0"/>
        <w:rPr>
          <w:color w:val="000000" w:themeColor="text1"/>
          <w:sz w:val="28"/>
          <w:szCs w:val="28"/>
        </w:rPr>
      </w:pPr>
      <w:r w:rsidRPr="00F46BAE">
        <w:rPr>
          <w:noProof/>
          <w:color w:val="000000" w:themeColor="text1"/>
          <w:sz w:val="28"/>
          <w:szCs w:val="28"/>
          <w:lang w:val="en-AU" w:eastAsia="en-AU"/>
        </w:rPr>
        <w:drawing>
          <wp:inline distT="0" distB="0" distL="0" distR="0" wp14:anchorId="77245DEE" wp14:editId="493461D5">
            <wp:extent cx="4152265" cy="2933065"/>
            <wp:effectExtent l="0" t="0" r="0" b="635"/>
            <wp:docPr id="1173"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2265" cy="2933065"/>
                    </a:xfrm>
                    <a:prstGeom prst="rect">
                      <a:avLst/>
                    </a:prstGeom>
                    <a:noFill/>
                  </pic:spPr>
                </pic:pic>
              </a:graphicData>
            </a:graphic>
          </wp:inline>
        </w:drawing>
      </w:r>
    </w:p>
    <w:p w:rsidR="00BB7BA9" w:rsidRPr="00F46BAE" w:rsidRDefault="00BB7BA9" w:rsidP="002C2682">
      <w:pPr>
        <w:pStyle w:val="Noidung-Doan"/>
        <w:tabs>
          <w:tab w:val="left" w:pos="360"/>
        </w:tabs>
        <w:spacing w:before="0" w:after="0" w:line="360" w:lineRule="auto"/>
        <w:ind w:firstLine="0"/>
        <w:rPr>
          <w:b/>
          <w:color w:val="000000" w:themeColor="text1"/>
          <w:sz w:val="28"/>
          <w:szCs w:val="28"/>
        </w:rPr>
      </w:pPr>
      <w:r>
        <w:rPr>
          <w:b/>
          <w:color w:val="000000" w:themeColor="text1"/>
          <w:sz w:val="28"/>
          <w:szCs w:val="28"/>
        </w:rPr>
        <w:t xml:space="preserve">    </w:t>
      </w:r>
      <w:r w:rsidRPr="00F46BAE">
        <w:rPr>
          <w:b/>
          <w:color w:val="000000" w:themeColor="text1"/>
          <w:sz w:val="28"/>
          <w:szCs w:val="28"/>
        </w:rPr>
        <w:t>Hình</w:t>
      </w:r>
      <w:r w:rsidR="00D8728E">
        <w:rPr>
          <w:b/>
          <w:color w:val="000000" w:themeColor="text1"/>
          <w:sz w:val="28"/>
          <w:szCs w:val="28"/>
        </w:rPr>
        <w:t xml:space="preserve"> 4</w:t>
      </w:r>
      <w:r>
        <w:rPr>
          <w:b/>
          <w:color w:val="000000" w:themeColor="text1"/>
          <w:sz w:val="28"/>
          <w:szCs w:val="28"/>
        </w:rPr>
        <w:t>: Biểu đồ trình</w:t>
      </w:r>
      <w:r w:rsidRPr="00F46BAE">
        <w:rPr>
          <w:b/>
          <w:color w:val="000000" w:themeColor="text1"/>
          <w:sz w:val="28"/>
          <w:szCs w:val="28"/>
        </w:rPr>
        <w:t xml:space="preserve"> tự đăng nhập hệ thống</w:t>
      </w:r>
    </w:p>
    <w:p w:rsidR="00BB7BA9" w:rsidRPr="00F46BAE" w:rsidRDefault="00BB7BA9" w:rsidP="002C2682">
      <w:pPr>
        <w:pStyle w:val="Noidung-Doan"/>
        <w:tabs>
          <w:tab w:val="left" w:pos="360"/>
        </w:tabs>
        <w:spacing w:before="0" w:after="0" w:line="360" w:lineRule="auto"/>
        <w:ind w:firstLine="0"/>
        <w:rPr>
          <w:color w:val="000000" w:themeColor="text1"/>
          <w:sz w:val="28"/>
          <w:szCs w:val="28"/>
        </w:rPr>
      </w:pPr>
    </w:p>
    <w:p w:rsidR="00BB7BA9" w:rsidRPr="00F46BAE" w:rsidRDefault="00BB7BA9" w:rsidP="002C2682">
      <w:pPr>
        <w:pStyle w:val="Noidung-Doan"/>
        <w:tabs>
          <w:tab w:val="left" w:pos="360"/>
        </w:tabs>
        <w:spacing w:before="0" w:after="0" w:line="360" w:lineRule="auto"/>
        <w:ind w:firstLine="0"/>
        <w:rPr>
          <w:rFonts w:eastAsia="Calibri"/>
          <w:color w:val="000000" w:themeColor="text1"/>
          <w:sz w:val="28"/>
          <w:szCs w:val="28"/>
        </w:rPr>
      </w:pPr>
      <w:r w:rsidRPr="00F46BAE">
        <w:rPr>
          <w:rFonts w:eastAsia="Calibri"/>
          <w:noProof/>
          <w:color w:val="000000" w:themeColor="text1"/>
          <w:sz w:val="28"/>
          <w:szCs w:val="28"/>
          <w:lang w:val="en-AU" w:eastAsia="en-AU"/>
        </w:rPr>
        <w:lastRenderedPageBreak/>
        <mc:AlternateContent>
          <mc:Choice Requires="wpg">
            <w:drawing>
              <wp:inline distT="0" distB="0" distL="0" distR="0" wp14:anchorId="7999F148" wp14:editId="21CA4D3F">
                <wp:extent cx="4371340" cy="1962150"/>
                <wp:effectExtent l="0" t="0" r="0" b="0"/>
                <wp:docPr id="1142" name="Group 1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1340" cy="1962150"/>
                          <a:chOff x="0" y="0"/>
                          <a:chExt cx="6884" cy="3090"/>
                        </a:xfrm>
                      </wpg:grpSpPr>
                      <wps:wsp>
                        <wps:cNvPr id="1143" name="Rectangle 344"/>
                        <wps:cNvSpPr>
                          <a:spLocks noChangeArrowheads="1"/>
                        </wps:cNvSpPr>
                        <wps:spPr bwMode="auto">
                          <a:xfrm>
                            <a:off x="0" y="0"/>
                            <a:ext cx="6884" cy="3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144" name="Oval 345"/>
                        <wps:cNvSpPr>
                          <a:spLocks noChangeArrowheads="1"/>
                        </wps:cNvSpPr>
                        <wps:spPr bwMode="auto">
                          <a:xfrm>
                            <a:off x="3247" y="1333"/>
                            <a:ext cx="1032" cy="531"/>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45" name="Text Box 346"/>
                        <wps:cNvSpPr txBox="1">
                          <a:spLocks noChangeArrowheads="1"/>
                        </wps:cNvSpPr>
                        <wps:spPr bwMode="auto">
                          <a:xfrm>
                            <a:off x="3344" y="2021"/>
                            <a:ext cx="791"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Chỉnh sửa</w:t>
                              </w:r>
                            </w:p>
                          </w:txbxContent>
                        </wps:txbx>
                        <wps:bodyPr rot="0" vert="horz" wrap="none" lIns="0" tIns="0" rIns="0" bIns="0" anchor="t" anchorCtr="0">
                          <a:noAutofit/>
                        </wps:bodyPr>
                      </wps:wsp>
                      <wps:wsp>
                        <wps:cNvPr id="1146" name="Oval 347"/>
                        <wps:cNvSpPr>
                          <a:spLocks noChangeArrowheads="1"/>
                        </wps:cNvSpPr>
                        <wps:spPr bwMode="auto">
                          <a:xfrm>
                            <a:off x="2313" y="82"/>
                            <a:ext cx="1067" cy="568"/>
                          </a:xfrm>
                          <a:prstGeom prst="ellipse">
                            <a:avLst/>
                          </a:prstGeom>
                          <a:solidFill>
                            <a:srgbClr val="FFFFCC"/>
                          </a:solidFill>
                          <a:ln w="396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47" name="Text Box 348"/>
                        <wps:cNvSpPr txBox="1">
                          <a:spLocks noChangeArrowheads="1"/>
                        </wps:cNvSpPr>
                        <wps:spPr bwMode="auto">
                          <a:xfrm>
                            <a:off x="2524" y="808"/>
                            <a:ext cx="616"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Hiển thị</w:t>
                              </w:r>
                            </w:p>
                          </w:txbxContent>
                        </wps:txbx>
                        <wps:bodyPr rot="0" vert="horz" wrap="none" lIns="0" tIns="0" rIns="0" bIns="0" anchor="t" anchorCtr="0">
                          <a:noAutofit/>
                        </wps:bodyPr>
                      </wps:wsp>
                      <wps:wsp>
                        <wps:cNvPr id="1148" name="Oval 349"/>
                        <wps:cNvSpPr>
                          <a:spLocks noChangeArrowheads="1"/>
                        </wps:cNvSpPr>
                        <wps:spPr bwMode="auto">
                          <a:xfrm>
                            <a:off x="4490" y="685"/>
                            <a:ext cx="1032" cy="532"/>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49" name="Text Box 350"/>
                        <wps:cNvSpPr txBox="1">
                          <a:spLocks noChangeArrowheads="1"/>
                        </wps:cNvSpPr>
                        <wps:spPr bwMode="auto">
                          <a:xfrm>
                            <a:off x="4570" y="1374"/>
                            <a:ext cx="802"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Thêm mới</w:t>
                              </w:r>
                            </w:p>
                          </w:txbxContent>
                        </wps:txbx>
                        <wps:bodyPr rot="0" vert="horz" wrap="none" lIns="0" tIns="0" rIns="0" bIns="0" anchor="t" anchorCtr="0">
                          <a:noAutofit/>
                        </wps:bodyPr>
                      </wps:wsp>
                      <wps:wsp>
                        <wps:cNvPr id="1150" name="Oval 351"/>
                        <wps:cNvSpPr>
                          <a:spLocks noChangeArrowheads="1"/>
                        </wps:cNvSpPr>
                        <wps:spPr bwMode="auto">
                          <a:xfrm>
                            <a:off x="1716" y="1702"/>
                            <a:ext cx="1032" cy="532"/>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51" name="Text Box 352"/>
                        <wps:cNvSpPr txBox="1">
                          <a:spLocks noChangeArrowheads="1"/>
                        </wps:cNvSpPr>
                        <wps:spPr bwMode="auto">
                          <a:xfrm>
                            <a:off x="2067" y="2391"/>
                            <a:ext cx="297"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Xoá</w:t>
                              </w:r>
                            </w:p>
                          </w:txbxContent>
                        </wps:txbx>
                        <wps:bodyPr rot="0" vert="horz" wrap="none" lIns="0" tIns="0" rIns="0" bIns="0" anchor="t" anchorCtr="0">
                          <a:noAutofit/>
                        </wps:bodyPr>
                      </wps:wsp>
                      <wpg:grpSp>
                        <wpg:cNvPr id="1152" name="Group 353"/>
                        <wpg:cNvGrpSpPr>
                          <a:grpSpLocks/>
                        </wpg:cNvGrpSpPr>
                        <wpg:grpSpPr bwMode="auto">
                          <a:xfrm>
                            <a:off x="58" y="1079"/>
                            <a:ext cx="557" cy="751"/>
                            <a:chOff x="58" y="1079"/>
                            <a:chExt cx="557" cy="751"/>
                          </a:xfrm>
                        </wpg:grpSpPr>
                        <wps:wsp>
                          <wps:cNvPr id="1153" name="Oval 354"/>
                          <wps:cNvSpPr>
                            <a:spLocks noChangeArrowheads="1"/>
                          </wps:cNvSpPr>
                          <wps:spPr bwMode="auto">
                            <a:xfrm>
                              <a:off x="215" y="1079"/>
                              <a:ext cx="253" cy="247"/>
                            </a:xfrm>
                            <a:prstGeom prst="ellipse">
                              <a:avLst/>
                            </a:prstGeom>
                            <a:noFill/>
                            <a:ln w="3240" cap="sq">
                              <a:solidFill>
                                <a:srgbClr val="990033"/>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54" name="Line 355"/>
                          <wps:cNvCnPr>
                            <a:cxnSpLocks noChangeShapeType="1"/>
                          </wps:cNvCnPr>
                          <wps:spPr bwMode="auto">
                            <a:xfrm>
                              <a:off x="337" y="1324"/>
                              <a:ext cx="0" cy="23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5" name="Line 356"/>
                          <wps:cNvCnPr>
                            <a:cxnSpLocks noChangeShapeType="1"/>
                          </wps:cNvCnPr>
                          <wps:spPr bwMode="auto">
                            <a:xfrm>
                              <a:off x="136" y="1390"/>
                              <a:ext cx="401" cy="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6" name="Freeform 357"/>
                          <wps:cNvSpPr>
                            <a:spLocks noChangeArrowheads="1"/>
                          </wps:cNvSpPr>
                          <wps:spPr bwMode="auto">
                            <a:xfrm>
                              <a:off x="58" y="1557"/>
                              <a:ext cx="556" cy="272"/>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324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g:grpSp>
                      <wps:wsp>
                        <wps:cNvPr id="1157" name="Text Box 358"/>
                        <wps:cNvSpPr txBox="1">
                          <a:spLocks noChangeArrowheads="1"/>
                        </wps:cNvSpPr>
                        <wps:spPr bwMode="auto">
                          <a:xfrm>
                            <a:off x="92" y="1978"/>
                            <a:ext cx="460"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QTHT</w:t>
                              </w:r>
                            </w:p>
                          </w:txbxContent>
                        </wps:txbx>
                        <wps:bodyPr rot="0" vert="horz" wrap="none" lIns="0" tIns="0" rIns="0" bIns="0" anchor="t" anchorCtr="0">
                          <a:noAutofit/>
                        </wps:bodyPr>
                      </wps:wsp>
                      <wps:wsp>
                        <wps:cNvPr id="1158" name="Line 359"/>
                        <wps:cNvCnPr>
                          <a:cxnSpLocks noChangeShapeType="1"/>
                        </wps:cNvCnPr>
                        <wps:spPr bwMode="auto">
                          <a:xfrm flipV="1">
                            <a:off x="1441" y="587"/>
                            <a:ext cx="844" cy="35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9" name="Line 360"/>
                        <wps:cNvCnPr>
                          <a:cxnSpLocks noChangeShapeType="1"/>
                        </wps:cNvCnPr>
                        <wps:spPr bwMode="auto">
                          <a:xfrm flipH="1">
                            <a:off x="2170" y="587"/>
                            <a:ext cx="129" cy="133"/>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0" name="Line 361"/>
                        <wps:cNvCnPr>
                          <a:cxnSpLocks noChangeShapeType="1"/>
                        </wps:cNvCnPr>
                        <wps:spPr bwMode="auto">
                          <a:xfrm flipH="1">
                            <a:off x="2112" y="587"/>
                            <a:ext cx="187" cy="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1" name="Line 362"/>
                        <wps:cNvCnPr>
                          <a:cxnSpLocks noChangeShapeType="1"/>
                        </wps:cNvCnPr>
                        <wps:spPr bwMode="auto">
                          <a:xfrm flipH="1">
                            <a:off x="609" y="947"/>
                            <a:ext cx="844" cy="363"/>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2" name="Line 363"/>
                        <wps:cNvCnPr>
                          <a:cxnSpLocks noChangeShapeType="1"/>
                        </wps:cNvCnPr>
                        <wps:spPr bwMode="auto">
                          <a:xfrm flipV="1">
                            <a:off x="2540" y="994"/>
                            <a:ext cx="1933" cy="20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3" name="Line 364"/>
                        <wps:cNvCnPr>
                          <a:cxnSpLocks noChangeShapeType="1"/>
                        </wps:cNvCnPr>
                        <wps:spPr bwMode="auto">
                          <a:xfrm flipH="1">
                            <a:off x="4310" y="995"/>
                            <a:ext cx="162" cy="9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4" name="Line 365"/>
                        <wps:cNvCnPr>
                          <a:cxnSpLocks noChangeShapeType="1"/>
                        </wps:cNvCnPr>
                        <wps:spPr bwMode="auto">
                          <a:xfrm flipH="1" flipV="1">
                            <a:off x="4290" y="941"/>
                            <a:ext cx="182" cy="5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5" name="Line 366"/>
                        <wps:cNvCnPr>
                          <a:cxnSpLocks noChangeShapeType="1"/>
                        </wps:cNvCnPr>
                        <wps:spPr bwMode="auto">
                          <a:xfrm flipH="1">
                            <a:off x="610" y="1196"/>
                            <a:ext cx="1929" cy="20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6" name="Line 367"/>
                        <wps:cNvCnPr>
                          <a:cxnSpLocks noChangeShapeType="1"/>
                        </wps:cNvCnPr>
                        <wps:spPr bwMode="auto">
                          <a:xfrm>
                            <a:off x="1920" y="1508"/>
                            <a:ext cx="1310" cy="57"/>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7" name="Line 368"/>
                        <wps:cNvCnPr>
                          <a:cxnSpLocks noChangeShapeType="1"/>
                        </wps:cNvCnPr>
                        <wps:spPr bwMode="auto">
                          <a:xfrm flipH="1" flipV="1">
                            <a:off x="3063" y="1484"/>
                            <a:ext cx="167" cy="8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8" name="Line 369"/>
                        <wps:cNvCnPr>
                          <a:cxnSpLocks noChangeShapeType="1"/>
                        </wps:cNvCnPr>
                        <wps:spPr bwMode="auto">
                          <a:xfrm flipH="1">
                            <a:off x="3053" y="1566"/>
                            <a:ext cx="177" cy="6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9" name="Line 370"/>
                        <wps:cNvCnPr>
                          <a:cxnSpLocks noChangeShapeType="1"/>
                        </wps:cNvCnPr>
                        <wps:spPr bwMode="auto">
                          <a:xfrm flipH="1" flipV="1">
                            <a:off x="610" y="1454"/>
                            <a:ext cx="1309" cy="5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0" name="Line 371"/>
                        <wps:cNvCnPr>
                          <a:cxnSpLocks noChangeShapeType="1"/>
                        </wps:cNvCnPr>
                        <wps:spPr bwMode="auto">
                          <a:xfrm>
                            <a:off x="660" y="1530"/>
                            <a:ext cx="1044" cy="28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1" name="Line 372"/>
                        <wps:cNvCnPr>
                          <a:cxnSpLocks noChangeShapeType="1"/>
                        </wps:cNvCnPr>
                        <wps:spPr bwMode="auto">
                          <a:xfrm flipH="1" flipV="1">
                            <a:off x="1555" y="1699"/>
                            <a:ext cx="148" cy="11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2" name="Line 373"/>
                        <wps:cNvCnPr>
                          <a:cxnSpLocks noChangeShapeType="1"/>
                        </wps:cNvCnPr>
                        <wps:spPr bwMode="auto">
                          <a:xfrm flipH="1">
                            <a:off x="1517" y="1815"/>
                            <a:ext cx="187" cy="18"/>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7999F148" id="Group 1142" o:spid="_x0000_s1129" style="width:344.2pt;height:154.5pt;mso-position-horizontal-relative:char;mso-position-vertical-relative:line" coordsize="6884,3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">
                <v:rect id="Rectangle 344" o:spid="_x0000_s1130" style="position:absolute;width:6884;height:30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6cQA&#10;AADdAAAADwAAAGRycy9kb3ducmV2LnhtbERPTWvCQBC9F/wPyxR6002qBEndhGopqBdbLXidZqdJ&#10;NDsbsqvG/vquIPQ2j/c5s7w3jThT52rLCuJRBIK4sLrmUsHX7n04BeE8ssbGMim4koM8GzzMMNX2&#10;wp903vpShBB2KSqovG9TKV1RkUE3si1x4H5sZ9AH2JVSd3gJ4aaRz1GUSIM1h4YKW1pUVBy3J6Mg&#10;KffxavPL0eHte2znH4f1XstEqafH/vUFhKfe/4vv7qUO8+PJGG7fhBN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xoOnEAAAA3QAAAA8AAAAAAAAAAAAAAAAAmAIAAGRycy9k&#10;b3ducmV2LnhtbFBLBQYAAAAABAAEAPUAAACJAwAAAAA=&#10;" filled="f" stroked="f" strokecolor="gray">
                  <v:stroke joinstyle="round"/>
                </v:rect>
                <v:oval id="Oval 345" o:spid="_x0000_s1131" style="position:absolute;left:3247;top:1333;width:1032;height:53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3PqcQA&#10;AADdAAAADwAAAGRycy9kb3ducmV2LnhtbERP32vCMBB+H/g/hBv4NtMWcdIZZQwUEZTphm5vR3NL&#10;65pLaaLW/94MBr7dx/fzJrPO1uJMra8cK0gHCQjiwumKjYLPj/nTGIQPyBprx6TgSh5m097DBHPt&#10;Lryl8y4YEUPY56igDKHJpfRFSRb9wDXEkftxrcUQYWukbvESw20tsyQZSYsVx4YSG3orqfjdnayC&#10;xenr+XtJm+PKmfdmbvR6nx20Uv3H7vUFRKAu3MX/7qWO89PhEP6+iS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dz6nEAAAA3QAAAA8AAAAAAAAAAAAAAAAAmAIAAGRycy9k&#10;b3ducmV2LnhtbFBLBQYAAAAABAAEAPUAAACJAwAAAAA=&#10;" fillcolor="#ffc" strokecolor="#903" strokeweight=".09mm">
                  <v:stroke joinstyle="miter" endcap="square"/>
                </v:oval>
                <v:shape id="Text Box 346" o:spid="_x0000_s1132" type="#_x0000_t202" style="position:absolute;left:3344;top:2021;width:791;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2JCMEA&#10;AADdAAAADwAAAGRycy9kb3ducmV2LnhtbERPTYvCMBC9L/gfwgje1lRRWatRVBA8LJR2vXgbmrEt&#10;NpPaRK3/fiMI3ubxPme57kwt7tS6yrKC0TACQZxbXXGh4Pi3//4B4TyyxtoyKXiSg/Wq97XEWNsH&#10;p3TPfCFCCLsYFZTeN7GULi/JoBvahjhwZ9sa9AG2hdQtPkK4qeU4imbSYMWhocSGdiXll+xmFPwm&#10;xTxJu9PVZzLd0niWEE/OSg363WYBwlPnP+K3+6DD/NFkCq9vwgl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tiQjBAAAA3QAAAA8AAAAAAAAAAAAAAAAAmAIAAGRycy9kb3du&#10;cmV2LnhtbFBLBQYAAAAABAAEAPUAAACGAw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Chỉnh sửa</w:t>
                        </w:r>
                      </w:p>
                    </w:txbxContent>
                  </v:textbox>
                </v:shape>
                <v:oval id="Oval 347" o:spid="_x0000_s1133" style="position:absolute;left:2313;top:82;width:1067;height:56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t58MA&#10;AADdAAAADwAAAGRycy9kb3ducmV2LnhtbERPS4vCMBC+L/gfwgheFk0jrko1iggLsnvycfA4NGNb&#10;20xKk7X135uFhb3Nx/ec9ba3tXhQ60vHGtQkAUGcOVNyruFy/hwvQfiAbLB2TBqe5GG7GbytMTWu&#10;4yM9TiEXMYR9ihqKEJpUSp8VZNFPXEMcuZtrLYYI21yaFrsYbms5TZK5tFhybCiwoX1BWXX6sRqO&#10;JVWqW6ivj9mdD8tvW6n360Xr0bDfrUAE6sO/+M99MHG+ms3h95t4gt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ht58MAAADdAAAADwAAAAAAAAAAAAAAAACYAgAAZHJzL2Rv&#10;d25yZXYueG1sUEsFBgAAAAAEAAQA9QAAAIgDAAAAAA==&#10;" fillcolor="#ffc" strokecolor="#903" strokeweight=".11mm">
                  <v:stroke joinstyle="miter" endcap="square"/>
                </v:oval>
                <v:shape id="Text Box 348" o:spid="_x0000_s1134" type="#_x0000_t202" style="position:absolute;left:2524;top:808;width:616;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Oy5MEA&#10;AADdAAAADwAAAGRycy9kb3ducmV2LnhtbERPTYvCMBC9C/6HMII3TRVx12oUFQQPC6VdL96GZmyL&#10;zaQ2Ueu/3wjC3ubxPme16UwtHtS6yrKCyTgCQZxbXXGh4PR7GH2DcB5ZY22ZFLzIwWbd760w1vbJ&#10;KT0yX4gQwi5GBaX3TSyly0sy6Ma2IQ7cxbYGfYBtIXWLzxBuajmNork0WHFoKLGhfUn5NbsbBT9J&#10;sUjS7nzzmUx3NJ0nxLOLUsNBt12C8NT5f/HHfdRh/mT2Be9vwgl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zsuTBAAAA3QAAAA8AAAAAAAAAAAAAAAAAmAIAAGRycy9kb3du&#10;cmV2LnhtbFBLBQYAAAAABAAEAPUAAACGAw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Hiển thị</w:t>
                        </w:r>
                      </w:p>
                    </w:txbxContent>
                  </v:textbox>
                </v:shape>
                <v:oval id="Oval 349" o:spid="_x0000_s1135" style="position:absolute;left:4490;top:685;width:1032;height:53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DFrMgA&#10;AADdAAAADwAAAGRycy9kb3ducmV2LnhtbESPT2sCQQzF74V+hyGF3uqsUmxZHaUULFJQ1Bb/3MJO&#10;nN12J7PsjLp+e3Mo9JbwXt77ZTztfK3O1MYqsIF+LwNFXARbsTPw/TV7egUVE7LFOjAZuFKE6eT+&#10;boy5DRde03mTnJIQjjkaKFNqcq1jUZLH2AsNsWjH0HpMsrZO2xYvEu5rPciyofZYsTSU2NB7ScXv&#10;5uQNfJz2L4c5LX8+g1s1M2cX28HOGvP40L2NQCXq0r/573puBb//LLjyjYygJ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0MWsyAAAAN0AAAAPAAAAAAAAAAAAAAAAAJgCAABk&#10;cnMvZG93bnJldi54bWxQSwUGAAAAAAQABAD1AAAAjQMAAAAA&#10;" fillcolor="#ffc" strokecolor="#903" strokeweight=".09mm">
                  <v:stroke joinstyle="miter" endcap="square"/>
                </v:oval>
                <v:shape id="Text Box 350" o:spid="_x0000_s1136" type="#_x0000_t202" style="position:absolute;left:4570;top:1374;width:802;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CDDcIA&#10;AADdAAAADwAAAGRycy9kb3ducmV2LnhtbERPTYvCMBC9C/6HMII3TRWRtZoWV1jYg1BavXgbmrEt&#10;NpNuE7X+e7OwsLd5vM/ZpYNpxYN611hWsJhHIIhLqxuuFJxPX7MPEM4ja2wtk4IXOUiT8WiHsbZP&#10;zulR+EqEEHYxKqi972IpXVmTQTe3HXHgrrY36APsK6l7fIZw08plFK2lwYZDQ40dHWoqb8XdKDhm&#10;1SbLh8uPL2T+Sct1Rry6KjWdDPstCE+D/xf/ub91mL9YbeD3m3CCT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IMNwgAAAN0AAAAPAAAAAAAAAAAAAAAAAJgCAABkcnMvZG93&#10;bnJldi54bWxQSwUGAAAAAAQABAD1AAAAhwM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Thêm mới</w:t>
                        </w:r>
                      </w:p>
                    </w:txbxContent>
                  </v:textbox>
                </v:shape>
                <v:oval id="Oval 351" o:spid="_x0000_s1137" style="position:absolute;left:1716;top:1702;width:1032;height:53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9fd8gA&#10;AADdAAAADwAAAGRycy9kb3ducmV2LnhtbESPT2sCQQzF74V+hyGF3uqsQm1ZHaUULFJQ1Bb/3MJO&#10;nN12J7PsjLp+e3Mo9JbwXt77ZTztfK3O1MYqsIF+LwNFXARbsTPw/TV7egUVE7LFOjAZuFKE6eT+&#10;boy5DRde03mTnJIQjjkaKFNqcq1jUZLH2AsNsWjH0HpMsrZO2xYvEu5rPciyofZYsTSU2NB7ScXv&#10;5uQNfJz2L4c5LX8+g1s1M2cX28HOGvP40L2NQCXq0r/573puBb//LPzyjYygJ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f193yAAAAN0AAAAPAAAAAAAAAAAAAAAAAJgCAABk&#10;cnMvZG93bnJldi54bWxQSwUGAAAAAAQABAD1AAAAjQMAAAAA&#10;" fillcolor="#ffc" strokecolor="#903" strokeweight=".09mm">
                  <v:stroke joinstyle="miter" endcap="square"/>
                </v:oval>
                <v:shape id="Text Box 352" o:spid="_x0000_s1138" type="#_x0000_t202" style="position:absolute;left:2067;top:2391;width:297;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8Z1sMA&#10;AADdAAAADwAAAGRycy9kb3ducmV2LnhtbERPS2vCQBC+C/0PyxR6M5tIlTZmI1Uo9CCExF56G7KT&#10;B2Zn0+xW03/vCoXe5uN7TrabzSAuNLnesoIkikEQ11b33Cr4PL0vX0A4j6xxsEwKfsnBLn9YZJhq&#10;e+WSLpVvRQhhl6KCzvsxldLVHRl0kR2JA9fYyaAPcGqlnvAaws0gV3G8kQZ7Dg0djnToqD5XP0bB&#10;sWhfi3L++vaVLPe02hTEz41ST4/z2xaEp9n/i//cHzrMT9YJ3L8JJ8j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8Z1sMAAADdAAAADwAAAAAAAAAAAAAAAACYAgAAZHJzL2Rv&#10;d25yZXYueG1sUEsFBgAAAAAEAAQA9QAAAIgDA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Xoá</w:t>
                        </w:r>
                      </w:p>
                    </w:txbxContent>
                  </v:textbox>
                </v:shape>
                <v:group id="Group 353" o:spid="_x0000_s1139" style="position:absolute;left:58;top:1079;width:557;height:751" coordorigin="58,1079" coordsize="557,7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VZyD8MAAADdAAAADwAAAGRycy9kb3ducmV2LnhtbERPTYvCMBC9C/6HMII3&#10;TasoUo0isrt4kAXrwuJtaMa22ExKk23rvzcLgrd5vM/Z7HpTiZYaV1pWEE8jEMSZ1SXnCn4un5MV&#10;COeRNVaWScGDHOy2w8EGE207PlOb+lyEEHYJKii8rxMpXVaQQTe1NXHgbrYx6ANscqkb7EK4qeQs&#10;ipbSYMmhocCaDgVl9/TPKPjqsNvP44/2dL8dHtfL4vv3FJNS41G/X4Pw1Pu3+OU+6jA/Xsz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VnIPwwAAAN0AAAAP&#10;AAAAAAAAAAAAAAAAAKoCAABkcnMvZG93bnJldi54bWxQSwUGAAAAAAQABAD6AAAAmgMAAAAA&#10;">
                  <v:oval id="Oval 354" o:spid="_x0000_s1140" style="position:absolute;left:215;top:1079;width:253;height:24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CxKMMA&#10;AADdAAAADwAAAGRycy9kb3ducmV2LnhtbERPzWqDQBC+B/IOyxR6Cc1qS0oxWSUpCCmeTPoAgztR&#10;qTsr7hptnr5bCOQ2H9/v7LLZdOJKg2stK4jXEQjiyuqWawXf5/zlA4TzyBo7y6Tglxxk6XKxw0Tb&#10;iUu6nnwtQgi7BBU03veJlK5qyKBb2544cBc7GPQBDrXUA04h3HTyNYrepcGWQ0ODPX02VP2cRqNg&#10;HL9MdCgPcUs59reqWK1cMSr1/DTvtyA8zf4hvruPOsyPN2/w/004Qa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CxKMMAAADdAAAADwAAAAAAAAAAAAAAAACYAgAAZHJzL2Rv&#10;d25yZXYueG1sUEsFBgAAAAAEAAQA9QAAAIgDAAAAAA==&#10;" filled="f" strokecolor="#903" strokeweight=".09mm">
                    <v:stroke joinstyle="miter" endcap="square"/>
                  </v:oval>
                  <v:line id="Line 355" o:spid="_x0000_s1141" style="position:absolute;visibility:visible;mso-wrap-style:square" from="337,1324" to="337,1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pM8sUAAADdAAAADwAAAGRycy9kb3ducmV2LnhtbERP22oCMRB9F/oPYQp9KZq1Wmm3RrGF&#10;YkEK7eoHDJvpZnEziZtU49+bQsG3OZzrzJfJduJIfWgdKxiPChDEtdMtNwp22/fhE4gQkTV2jknB&#10;mQIsFzeDOZbanfibjlVsRA7hUKICE6MvpQy1IYth5Dxx5n5cbzFm2DdS93jK4baTD0UxkxZbzg0G&#10;Pb0ZqvfVr1XwnHZp/7pZ39eT1dfUb4uD/zQHpe5u0+oFRKQUr+J/94fO88ePU/j7Jp8gF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SpM8sUAAADdAAAADwAAAAAAAAAA&#10;AAAAAAChAgAAZHJzL2Rvd25yZXYueG1sUEsFBgAAAAAEAAQA+QAAAJMDAAAAAA==&#10;" strokecolor="#903" strokeweight=".09mm">
                    <v:stroke joinstyle="miter" endcap="square"/>
                  </v:line>
                  <v:line id="Line 356" o:spid="_x0000_s1142" style="position:absolute;visibility:visible;mso-wrap-style:square" from="136,1390" to="537,1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bpacUAAADdAAAADwAAAGRycy9kb3ducmV2LnhtbERP22oCMRB9F/oPYQp9Ec1aq7Rbo9hC&#10;sSCFdvUDhs10s7iZxE2q8e9NodC3OZzrLFbJduJEfWgdK5iMCxDEtdMtNwr2u7fRI4gQkTV2jknB&#10;hQKsljeDBZbanfmLTlVsRA7hUKICE6MvpQy1IYth7Dxx5r5dbzFm2DdS93jO4baT90UxlxZbzg0G&#10;Pb0aqg/Vj1XwlPbp8LLdDOvp+vPB74qj/zBHpe5u0/oZRKQU/8V/7ned509mM/j9Jp8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bpacUAAADdAAAADwAAAAAAAAAA&#10;AAAAAAChAgAAZHJzL2Rvd25yZXYueG1sUEsFBgAAAAAEAAQA+QAAAJMDAAAAAA==&#10;" strokecolor="#903" strokeweight=".09mm">
                    <v:stroke joinstyle="miter" endcap="square"/>
                  </v:line>
                  <v:shape id="Freeform 357" o:spid="_x0000_s1143" style="position:absolute;left:58;top:1557;width:556;height:272;visibility:visible;mso-wrap-style:none;v-text-anchor:middle"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KP8IA&#10;AADdAAAADwAAAGRycy9kb3ducmV2LnhtbERPzYrCMBC+C/sOYRa82bSCIl2jaFkXBS9WH2BsxrZu&#10;MylN1Pr2RljY23x8vzNf9qYRd+pcbVlBEsUgiAuray4VnI6b0QyE88gaG8uk4EkOlouPwRxTbR98&#10;oHvuSxFC2KWooPK+TaV0RUUGXWRb4sBdbGfQB9iVUnf4COGmkeM4nkqDNYeGClvKKip+85tRcP65&#10;nNe35Ht/3W1315rGmd3kmVLDz371BcJT7//Ff+6tDvOTyRTe34QT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BIo/wgAAAN0AAAAPAAAAAAAAAAAAAAAAAJgCAABkcnMvZG93&#10;bnJldi54bWxQSwUGAAAAAAQABAD1AAAAhwMAAAAA&#10;" path="m,54l54,r54,54e" filled="f" strokecolor="#903" strokeweight=".09mm">
                    <v:stroke endcap="square"/>
                    <v:path o:connecttype="custom" o:connectlocs="0,272;278,0;556,272" o:connectangles="0,0,0"/>
                  </v:shape>
                </v:group>
                <v:shape id="Text Box 358" o:spid="_x0000_s1144" type="#_x0000_t202" style="position:absolute;left:92;top:1978;width:460;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okOcQA&#10;AADdAAAADwAAAGRycy9kb3ducmV2LnhtbERPS2vCQBC+F/wPyxR6azZKm2p0lVYQehBC0l68DdnJ&#10;g2ZnY3Y18d+7hUJv8/E9Z7ObTCeuNLjWsoJ5FIMgLq1uuVbw/XV4XoJwHlljZ5kU3MjBbjt72GCq&#10;7cg5XQtfixDCLkUFjfd9KqUrGzLoItsTB66yg0Ef4FBLPeAYwk0nF3GcSIMth4YGe9o3VP4UF6Pg&#10;mNWrLJ9OZ1/I/IMWSUb8Uin19Di9r0F4mvy/+M/9qcP8+esb/H4TTp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qJDnEAAAA3QAAAA8AAAAAAAAAAAAAAAAAmAIAAGRycy9k&#10;b3ducmV2LnhtbFBLBQYAAAAABAAEAPUAAACJAw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QTHT</w:t>
                        </w:r>
                      </w:p>
                    </w:txbxContent>
                  </v:textbox>
                </v:shape>
                <v:line id="Line 359" o:spid="_x0000_s1145" style="position:absolute;flip:y;visibility:visible;mso-wrap-style:square" from="1441,587" to="2285,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Pur8cAAADdAAAADwAAAGRycy9kb3ducmV2LnhtbESPS2vDMBCE74X+B7GF3hrZgT7iRAlp&#10;SkgoFNo87ou1sU2tlSOpsfvvs4dCb7vM7My3s8XgWnWhEBvPBvJRBoq49LbhysBhv354ARUTssXW&#10;Mxn4pQiL+e3NDAvre/6iyy5VSkI4FmigTqkrtI5lTQ7jyHfEop18cJhkDZW2AXsJd60eZ9mTdtiw&#10;NNTY0aqm8nv34wxg/xHGb5PJkZfvm8/1a86n8/PGmPu7YTkFlWhI/+a/660V/PxRcOUbGUHP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E+6vxwAAAN0AAAAPAAAAAAAA&#10;AAAAAAAAAKECAABkcnMvZG93bnJldi54bWxQSwUGAAAAAAQABAD5AAAAlQMAAAAA&#10;" strokecolor="#903" strokeweight=".09mm">
                  <v:stroke joinstyle="miter" endcap="square"/>
                </v:line>
                <v:line id="Line 360" o:spid="_x0000_s1146" style="position:absolute;flip:x;visibility:visible;mso-wrap-style:square" from="2170,587" to="2299,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9LNMQAAADdAAAADwAAAGRycy9kb3ducmV2LnhtbERP22rCQBB9L/gPywh9q5sItSa6ihfE&#10;UhCsbd+H7JgEs7NxdzXp33cLhb7N4VxnvuxNI+7kfG1ZQTpKQBAXVtdcKvj82D1NQfiArLGxTAq+&#10;ycNyMXiYY65tx+90P4VSxBD2OSqoQmhzKX1RkUE/si1x5M7WGQwRulJqh10MN40cJ8lEGqw5NlTY&#10;0qai4nK6GQXYHdx4m2VfvHrbH3frlM/Xl71Sj8N+NQMRqA//4j/3q47z0+cMfr+JJ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X0s0xAAAAN0AAAAPAAAAAAAAAAAA&#10;AAAAAKECAABkcnMvZG93bnJldi54bWxQSwUGAAAAAAQABAD5AAAAkgMAAAAA&#10;" strokecolor="#903" strokeweight=".09mm">
                  <v:stroke joinstyle="miter" endcap="square"/>
                </v:line>
                <v:line id="Line 361" o:spid="_x0000_s1147" style="position:absolute;flip:x;visibility:visible;mso-wrap-style:square" from="2112,587" to="2299,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koFMYAAADdAAAADwAAAGRycy9kb3ducmV2LnhtbESPQW/CMAyF75P2HyIj7QZpOTAoBMSY&#10;ENOkSRsbd6sxbUXjlCSj3b+fD5N2s/We3/u82gyuVTcKsfFsIJ9koIhLbxuuDHx97sdzUDEhW2w9&#10;k4EfirBZ39+tsLC+5w+6HVOlJIRjgQbqlLpC61jW5DBOfEcs2tkHh0nWUGkbsJdw1+ppls20w4al&#10;ocaOdjWVl+O3M4D9W5g+LxYn3r4e3vdPOZ+vjwdjHkbDdgkq0ZD+zX/XL1bw85nwyz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JKBTGAAAA3QAAAA8AAAAAAAAA&#10;AAAAAAAAoQIAAGRycy9kb3ducmV2LnhtbFBLBQYAAAAABAAEAPkAAACUAwAAAAA=&#10;" strokecolor="#903" strokeweight=".09mm">
                  <v:stroke joinstyle="miter" endcap="square"/>
                </v:line>
                <v:line id="Line 362" o:spid="_x0000_s1148" style="position:absolute;flip:x;visibility:visible;mso-wrap-style:square" from="609,947" to="1453,1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WNj8IAAADdAAAADwAAAGRycy9kb3ducmV2LnhtbERPS2vCQBC+F/wPywje6iYebI2uohax&#10;FAo+70N2TILZ2XR3NfHfu4VCb/PxPWe26Ewt7uR8ZVlBOkxAEOdWV1woOB03r+8gfEDWWFsmBQ/y&#10;sJj3XmaYadvynu6HUIgYwj5DBWUITSalz0sy6Ie2IY7cxTqDIUJXSO2wjeGmlqMkGUuDFceGEhta&#10;l5RfDzejANtvN/qYTM68/NruNquULz9vW6UG/W45BRGoC//iP/enjvPTcQq/38QT5P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0WNj8IAAADdAAAADwAAAAAAAAAAAAAA&#10;AAChAgAAZHJzL2Rvd25yZXYueG1sUEsFBgAAAAAEAAQA+QAAAJADAAAAAA==&#10;" strokecolor="#903" strokeweight=".09mm">
                  <v:stroke joinstyle="miter" endcap="square"/>
                </v:line>
                <v:line id="Line 363" o:spid="_x0000_s1149" style="position:absolute;flip:y;visibility:visible;mso-wrap-style:square" from="2540,994" to="4473,1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T+MMAAADdAAAADwAAAGRycy9kb3ducmV2LnhtbERPS2vCQBC+F/oflin0ppvkYGt0FbWI&#10;RSj4vA/ZMQlmZ9PdrUn/fVcQepuP7znTeW8acSPna8sK0mECgriwuuZSwem4HryD8AFZY2OZFPyS&#10;h/ns+WmKubYd7+l2CKWIIexzVFCF0OZS+qIig35oW+LIXawzGCJ0pdQOuxhuGpklyUgarDk2VNjS&#10;qqLievgxCrD7ctnHeHzmxXazWy9Tvny/bZR6fekXExCB+vAvfrg/dZyfjjK4fxNPkL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E/jDAAAA3QAAAA8AAAAAAAAAAAAA&#10;AAAAoQIAAGRycy9kb3ducmV2LnhtbFBLBQYAAAAABAAEAPkAAACRAwAAAAA=&#10;" strokecolor="#903" strokeweight=".09mm">
                  <v:stroke joinstyle="miter" endcap="square"/>
                </v:line>
                <v:line id="Line 364" o:spid="_x0000_s1150" style="position:absolute;flip:x;visibility:visible;mso-wrap-style:square" from="4310,995" to="4472,1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u2Y8MAAADdAAAADwAAAGRycy9kb3ducmV2LnhtbERP32vCMBB+H/g/hBv4pmkV3KxG0Yko&#10;A8G5+X40Z1vWXLok2vrfLwNhb/fx/bz5sjO1uJHzlWUF6TABQZxbXXGh4OtzO3gF4QOyxtoyKbiT&#10;h+Wi9zTHTNuWP+h2CoWIIewzVFCG0GRS+rwkg35oG+LIXawzGCJ0hdQO2xhuajlKkok0WHFsKLGh&#10;t5Ly79PVKMD24Eab6fTMq/fdcbtO+fLzslOq/9ytZiACdeFf/HDvdZyfTsbw9008QS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btmPDAAAA3QAAAA8AAAAAAAAAAAAA&#10;AAAAoQIAAGRycy9kb3ducmV2LnhtbFBLBQYAAAAABAAEAPkAAACRAwAAAAA=&#10;" strokecolor="#903" strokeweight=".09mm">
                  <v:stroke joinstyle="miter" endcap="square"/>
                </v:line>
                <v:line id="Line 365" o:spid="_x0000_s1151" style="position:absolute;flip:x y;visibility:visible;mso-wrap-style:square" from="4290,941" to="4472,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Qnl8AAAADdAAAADwAAAGRycy9kb3ducmV2LnhtbERPS2sCMRC+F/wPYYTeamIRldUoRSh6&#10;Kz4u3obN7INuJutm1O2/bwTB23x8z1mue9+oG3WxDmxhPDKgiPPgai4tnI7fH3NQUZAdNoHJwh9F&#10;WK8Gb0vMXLjznm4HKVUK4ZihhUqkzbSOeUUe4yi0xIkrQudREuxK7Tq8p3Df6E9jptpjzamhwpY2&#10;FeW/h6u3IDsX55Mt0/4863+k8GZWXIy178P+awFKqJeX+OneuTR/PJ3A45t0gl7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kJ5fAAAAA3QAAAA8AAAAAAAAAAAAAAAAA&#10;oQIAAGRycy9kb3ducmV2LnhtbFBLBQYAAAAABAAEAPkAAACOAwAAAAA=&#10;" strokecolor="#903" strokeweight=".09mm">
                  <v:stroke joinstyle="miter" endcap="square"/>
                </v:line>
                <v:line id="Line 366" o:spid="_x0000_s1152" style="position:absolute;flip:x;visibility:visible;mso-wrap-style:square" from="610,1196" to="2539,1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6LjMMAAADdAAAADwAAAGRycy9kb3ducmV2LnhtbERP32vCMBB+H/g/hBv4pmkF3axG0Yko&#10;A8G5+X40Z1vWXLok2vrfLwNhb/fx/bz5sjO1uJHzlWUF6TABQZxbXXGh4OtzO3gF4QOyxtoyKbiT&#10;h+Wi9zTHTNuWP+h2CoWIIewzVFCG0GRS+rwkg35oG+LIXawzGCJ0hdQO2xhuajlKkok0WHFsKLGh&#10;t5Ly79PVKMD24Eab6fTMq/fdcbtO+fLzslOq/9ytZiACdeFf/HDvdZyfTsbw9008QS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i4zDAAAA3QAAAA8AAAAAAAAAAAAA&#10;AAAAoQIAAGRycy9kb3ducmV2LnhtbFBLBQYAAAAABAAEAPkAAACRAwAAAAA=&#10;" strokecolor="#903" strokeweight=".09mm">
                  <v:stroke joinstyle="miter" endcap="square"/>
                </v:line>
                <v:line id="Line 367" o:spid="_x0000_s1153" style="position:absolute;visibility:visible;mso-wrap-style:square" from="1920,1508" to="3230,1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i9o8QAAADdAAAADwAAAGRycy9kb3ducmV2LnhtbERP3UrDMBS+F3yHcITdyJpuk+JqszEF&#10;mSCCbnuAQ3NsypqTrIlbfHsjCN6dj+/3NOtkB3GmMfSOFcyKEgRx63TPnYLD/nl6DyJEZI2DY1Lw&#10;TQHWq+urBmvtLvxB513sRA7hUKMCE6OvpQytIYuhcJ44c59utBgzHDupR7zkcDvIeVlW0mLPucGg&#10;pydD7XH3ZRUs0yEdH1+3t+1i837n9+XJv5mTUpObtHkAESnFf/Gf+0Xn+bOqgt9v8gl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2L2jxAAAAN0AAAAPAAAAAAAAAAAA&#10;AAAAAKECAABkcnMvZG93bnJldi54bWxQSwUGAAAAAAQABAD5AAAAkgMAAAAA&#10;" strokecolor="#903" strokeweight=".09mm">
                  <v:stroke joinstyle="miter" endcap="square"/>
                </v:line>
                <v:line id="Line 368" o:spid="_x0000_s1154" style="position:absolute;flip:x y;visibility:visible;mso-wrap-style:square" from="3063,1484" to="3230,1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a54MEAAADdAAAADwAAAGRycy9kb3ducmV2LnhtbERPS2vCQBC+F/wPywi91d2UYiS6BimU&#10;ehNtL70N2ckDs7MxO9X037uFQm/z8T1nU06+V1caYxfYQrYwoIir4DpuLHx+vD2tQEVBdtgHJgs/&#10;FKHczh42WLhw4yNdT9KoFMKxQAutyFBoHauWPMZFGIgTV4fRoyQ4NtqNeEvhvtfPxiy1x45TQ4sD&#10;vbZUnU/f3oLsXVy9vDMdv/LpILU3eX0x1j7Op90alNAk/+I/996l+dkyh99v0gl6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drngwQAAAN0AAAAPAAAAAAAAAAAAAAAA&#10;AKECAABkcnMvZG93bnJldi54bWxQSwUGAAAAAAQABAD5AAAAjwMAAAAA&#10;" strokecolor="#903" strokeweight=".09mm">
                  <v:stroke joinstyle="miter" endcap="square"/>
                </v:line>
                <v:line id="Line 369" o:spid="_x0000_s1155" style="position:absolute;flip:x;visibility:visible;mso-wrap-style:square" from="3053,1566" to="3230,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8kEsYAAADdAAAADwAAAGRycy9kb3ducmV2LnhtbESPQW/CMAyF75P2HyIj7QZpOTAoBMSY&#10;ENOkSRsbd6sxbUXjlCSj3b+fD5N2s/We3/u82gyuVTcKsfFsIJ9koIhLbxuuDHx97sdzUDEhW2w9&#10;k4EfirBZ39+tsLC+5w+6HVOlJIRjgQbqlLpC61jW5DBOfEcs2tkHh0nWUGkbsJdw1+ppls20w4al&#10;ocaOdjWVl+O3M4D9W5g+LxYn3r4e3vdPOZ+vjwdjHkbDdgkq0ZD+zX/XL1bw85ngyj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JBLGAAAA3QAAAA8AAAAAAAAA&#10;AAAAAAAAoQIAAGRycy9kb3ducmV2LnhtbFBLBQYAAAAABAAEAPkAAACUAwAAAAA=&#10;" strokecolor="#903" strokeweight=".09mm">
                  <v:stroke joinstyle="miter" endcap="square"/>
                </v:line>
                <v:line id="Line 370" o:spid="_x0000_s1156" style="position:absolute;flip:x y;visibility:visible;mso-wrap-style:square" from="610,1454" to="1919,1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WICcEAAADdAAAADwAAAGRycy9kb3ducmV2LnhtbERPyWrDMBC9F/IPYgK9NVJKyeJYDqVQ&#10;mlvJcsltsMYLsUaONU3cv68Khd7m8dbJt6Pv1I2G2Aa2MJ8ZUMRlcC3XFk7H96cVqCjIDrvAZOGb&#10;ImyLyUOOmQt33tPtILVKIRwztNCI9JnWsWzIY5yFnjhxVRg8SoJDrd2A9xTuO/1szEJ7bDk1NNjT&#10;W0Pl5fDlLcjOxdXLB9P+vBw/pfJmWV2NtY/T8XUDSmiUf/Gfe+fS/PliDb/fpBN08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pYgJwQAAAN0AAAAPAAAAAAAAAAAAAAAA&#10;AKECAABkcnMvZG93bnJldi54bWxQSwUGAAAAAAQABAD5AAAAjwMAAAAA&#10;" strokecolor="#903" strokeweight=".09mm">
                  <v:stroke joinstyle="miter" endcap="square"/>
                </v:line>
                <v:line id="Line 371" o:spid="_x0000_s1157" style="position:absolute;visibility:visible;mso-wrap-style:square" from="660,1530" to="1704,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QWkccAAADdAAAADwAAAGRycy9kb3ducmV2LnhtbESP3UoDMRCF74W+Q5iCN2KzreLP2rS0&#10;gigUQds+wLAZN0s3k3QT2/j2zoXg3QznzDnfzJfF9+pEQ+oCG5hOKlDETbAdtwb2u5frB1ApI1vs&#10;A5OBH0qwXIwu5ljbcOZPOm1zqySEU40GXM6x1jo1jjymSYjEon2FwWOWdWi1HfAs4b7Xs6q60x47&#10;lgaHkZ4dNYfttzfwWPblsN68XjU3q4/buKuO8d0djbkcl9UTqEwl/5v/rt+s4E/vhV++kRH0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pBaRxwAAAN0AAAAPAAAAAAAA&#10;AAAAAAAAAKECAABkcnMvZG93bnJldi54bWxQSwUGAAAAAAQABAD5AAAAlQMAAAAA&#10;" strokecolor="#903" strokeweight=".09mm">
                  <v:stroke joinstyle="miter" endcap="square"/>
                </v:line>
                <v:line id="Line 372" o:spid="_x0000_s1158" style="position:absolute;flip:x y;visibility:visible;mso-wrap-style:square" from="1555,1699" to="1703,1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oS0sEAAADdAAAADwAAAGRycy9kb3ducmV2LnhtbERPS2sCMRC+F/ofwhS81WSLdGU1ihSK&#10;3oqPi7dhM/vAzWS7GXX775tCwdt8fM9ZrkffqRsNsQ1sIZsaUMRlcC3XFk7Hz9c5qCjIDrvAZOGH&#10;IqxXz09LLFy4855uB6lVCuFYoIVGpC+0jmVDHuM09MSJq8LgURIcau0GvKdw3+k3Y961x5ZTQ4M9&#10;fTRUXg5Xb0F2Ls5nW6b9OR+/pPImr76NtZOXcbMAJTTKQ/zv3rk0P8sz+PsmnaB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ChLSwQAAAN0AAAAPAAAAAAAAAAAAAAAA&#10;AKECAABkcnMvZG93bnJldi54bWxQSwUGAAAAAAQABAD5AAAAjwMAAAAA&#10;" strokecolor="#903" strokeweight=".09mm">
                  <v:stroke joinstyle="miter" endcap="square"/>
                </v:line>
                <v:line id="Line 373" o:spid="_x0000_s1159" style="position:absolute;flip:x;visibility:visible;mso-wrap-style:square" from="1517,1815" to="1704,1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6FJcMAAADdAAAADwAAAGRycy9kb3ducmV2LnhtbERPS2vCQBC+F/oflin0ppvkUDV1FR+I&#10;RRB8tPchOyah2dm4uzXpv+8KQm/z8T1nOu9NI27kfG1ZQTpMQBAXVtdcKvg8bwZjED4ga2wsk4Jf&#10;8jCfPT9NMde24yPdTqEUMYR9jgqqENpcSl9UZNAPbUscuYt1BkOErpTaYRfDTSOzJHmTBmuODRW2&#10;tKqo+D79GAXY7V22nky+eLHbHjbLlC/X0Vap15d+8Q4iUB/+xQ/3h47z01EG92/iC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OhSXDAAAA3QAAAA8AAAAAAAAAAAAA&#10;AAAAoQIAAGRycy9kb3ducmV2LnhtbFBLBQYAAAAABAAEAPkAAACRAwAAAAA=&#10;" strokecolor="#903" strokeweight=".09mm">
                  <v:stroke joinstyle="miter" endcap="square"/>
                </v:line>
                <w10:anchorlock/>
              </v:group>
            </w:pict>
          </mc:Fallback>
        </mc:AlternateContent>
      </w:r>
    </w:p>
    <w:p w:rsidR="00BB7BA9" w:rsidRPr="00F46BAE" w:rsidRDefault="00BB7BA9" w:rsidP="002C2682">
      <w:pPr>
        <w:pStyle w:val="Noidung-Doan"/>
        <w:tabs>
          <w:tab w:val="left" w:pos="360"/>
        </w:tabs>
        <w:spacing w:before="0" w:after="0" w:line="360" w:lineRule="auto"/>
        <w:ind w:firstLine="0"/>
        <w:rPr>
          <w:b/>
          <w:color w:val="000000" w:themeColor="text1"/>
          <w:sz w:val="28"/>
          <w:szCs w:val="28"/>
        </w:rPr>
      </w:pPr>
      <w:r>
        <w:rPr>
          <w:b/>
          <w:color w:val="000000" w:themeColor="text1"/>
          <w:sz w:val="28"/>
          <w:szCs w:val="28"/>
        </w:rPr>
        <w:t xml:space="preserve">     </w:t>
      </w:r>
      <w:r w:rsidRPr="00F46BAE">
        <w:rPr>
          <w:b/>
          <w:color w:val="000000" w:themeColor="text1"/>
          <w:sz w:val="28"/>
          <w:szCs w:val="28"/>
        </w:rPr>
        <w:t>Hình</w:t>
      </w:r>
      <w:r w:rsidR="00D8728E">
        <w:rPr>
          <w:b/>
          <w:color w:val="000000" w:themeColor="text1"/>
          <w:sz w:val="28"/>
          <w:szCs w:val="28"/>
        </w:rPr>
        <w:t xml:space="preserve"> 5</w:t>
      </w:r>
      <w:r w:rsidRPr="00F46BAE">
        <w:rPr>
          <w:b/>
          <w:color w:val="000000" w:themeColor="text1"/>
          <w:sz w:val="28"/>
          <w:szCs w:val="28"/>
        </w:rPr>
        <w:t>: UC phân quyền nhóm người dùng</w:t>
      </w:r>
    </w:p>
    <w:p w:rsidR="00BB7BA9" w:rsidRPr="00F46BAE" w:rsidRDefault="00BB7BA9" w:rsidP="002C2682">
      <w:pPr>
        <w:pStyle w:val="Noidung-Doan"/>
        <w:tabs>
          <w:tab w:val="left" w:pos="360"/>
        </w:tabs>
        <w:spacing w:before="0" w:after="0" w:line="360" w:lineRule="auto"/>
        <w:ind w:firstLine="0"/>
        <w:rPr>
          <w:color w:val="000000" w:themeColor="text1"/>
          <w:sz w:val="28"/>
          <w:szCs w:val="28"/>
        </w:rPr>
      </w:pPr>
    </w:p>
    <w:p w:rsidR="00BB7BA9" w:rsidRPr="00F46BAE" w:rsidRDefault="00BB7BA9" w:rsidP="002C2682">
      <w:pPr>
        <w:pStyle w:val="Noidung-Doan"/>
        <w:numPr>
          <w:ilvl w:val="1"/>
          <w:numId w:val="16"/>
        </w:numPr>
        <w:tabs>
          <w:tab w:val="clear" w:pos="900"/>
          <w:tab w:val="left" w:pos="0"/>
          <w:tab w:val="left" w:pos="851"/>
          <w:tab w:val="left" w:pos="1134"/>
          <w:tab w:val="left" w:pos="1276"/>
        </w:tabs>
        <w:spacing w:before="0" w:after="0" w:line="360" w:lineRule="auto"/>
        <w:ind w:left="0" w:firstLine="567"/>
        <w:textAlignment w:val="baseline"/>
        <w:rPr>
          <w:rStyle w:val="SoDAField"/>
          <w:color w:val="000000" w:themeColor="text1"/>
          <w:sz w:val="28"/>
          <w:szCs w:val="28"/>
        </w:rPr>
      </w:pPr>
      <w:r w:rsidRPr="00F46BAE">
        <w:rPr>
          <w:rStyle w:val="SoDAField"/>
          <w:color w:val="000000" w:themeColor="text1"/>
          <w:sz w:val="28"/>
          <w:szCs w:val="28"/>
        </w:rPr>
        <w:t>Mô tả tổng quan:</w:t>
      </w:r>
    </w:p>
    <w:p w:rsidR="00BB7BA9" w:rsidRPr="00F46BAE" w:rsidRDefault="00BB7BA9" w:rsidP="002C2682">
      <w:pPr>
        <w:pStyle w:val="Noidung-Doan"/>
        <w:tabs>
          <w:tab w:val="left" w:pos="0"/>
          <w:tab w:val="left" w:pos="851"/>
          <w:tab w:val="left" w:pos="1134"/>
          <w:tab w:val="left" w:pos="1276"/>
        </w:tabs>
        <w:spacing w:before="0" w:after="0" w:line="360" w:lineRule="auto"/>
        <w:ind w:firstLine="567"/>
        <w:rPr>
          <w:rStyle w:val="SoDAField"/>
          <w:color w:val="000000" w:themeColor="text1"/>
          <w:sz w:val="28"/>
          <w:szCs w:val="28"/>
        </w:rPr>
      </w:pPr>
      <w:r w:rsidRPr="00F46BAE">
        <w:rPr>
          <w:rStyle w:val="SoDAField"/>
          <w:color w:val="000000" w:themeColor="text1"/>
          <w:sz w:val="28"/>
          <w:szCs w:val="28"/>
        </w:rPr>
        <w:t>Quản lý nhóm chức năng người dùng:</w:t>
      </w:r>
    </w:p>
    <w:p w:rsidR="00BB7BA9" w:rsidRPr="00F46BAE" w:rsidRDefault="00BB7BA9" w:rsidP="002C2682">
      <w:pPr>
        <w:pStyle w:val="Noidung-Doan"/>
        <w:numPr>
          <w:ilvl w:val="1"/>
          <w:numId w:val="15"/>
        </w:numPr>
        <w:tabs>
          <w:tab w:val="left" w:pos="0"/>
          <w:tab w:val="left" w:pos="851"/>
          <w:tab w:val="left" w:pos="1134"/>
          <w:tab w:val="left" w:pos="1276"/>
          <w:tab w:val="left" w:pos="1530"/>
        </w:tabs>
        <w:spacing w:before="0" w:after="0" w:line="360" w:lineRule="auto"/>
        <w:ind w:left="0" w:firstLine="567"/>
        <w:textAlignment w:val="baseline"/>
        <w:rPr>
          <w:rStyle w:val="SoDAField"/>
          <w:color w:val="000000" w:themeColor="text1"/>
          <w:sz w:val="28"/>
          <w:szCs w:val="28"/>
        </w:rPr>
      </w:pPr>
      <w:r w:rsidRPr="00F46BAE">
        <w:rPr>
          <w:rStyle w:val="SoDAField"/>
          <w:color w:val="000000" w:themeColor="text1"/>
          <w:sz w:val="28"/>
          <w:szCs w:val="28"/>
        </w:rPr>
        <w:t>Dùng quản lý nhóm người dùng.</w:t>
      </w:r>
    </w:p>
    <w:p w:rsidR="00BB7BA9" w:rsidRPr="00F46BAE" w:rsidRDefault="00BB7BA9" w:rsidP="002C2682">
      <w:pPr>
        <w:pStyle w:val="Noidung-Doan"/>
        <w:numPr>
          <w:ilvl w:val="1"/>
          <w:numId w:val="15"/>
        </w:numPr>
        <w:tabs>
          <w:tab w:val="left" w:pos="0"/>
          <w:tab w:val="left" w:pos="851"/>
          <w:tab w:val="left" w:pos="1134"/>
          <w:tab w:val="left" w:pos="1276"/>
          <w:tab w:val="left" w:pos="1530"/>
        </w:tabs>
        <w:spacing w:before="0" w:after="0" w:line="360" w:lineRule="auto"/>
        <w:ind w:left="0" w:firstLine="567"/>
        <w:textAlignment w:val="baseline"/>
        <w:rPr>
          <w:color w:val="000000" w:themeColor="text1"/>
          <w:sz w:val="28"/>
          <w:szCs w:val="28"/>
        </w:rPr>
      </w:pPr>
      <w:r w:rsidRPr="00F46BAE">
        <w:rPr>
          <w:rStyle w:val="SoDAField"/>
          <w:color w:val="000000" w:themeColor="text1"/>
          <w:sz w:val="28"/>
          <w:szCs w:val="28"/>
        </w:rPr>
        <w:t>Administrator có nhiệm vụ phân chia chức năng cho từng nhóm.</w:t>
      </w:r>
    </w:p>
    <w:p w:rsidR="00BB7BA9" w:rsidRPr="00F46BAE" w:rsidRDefault="00BB7BA9" w:rsidP="002C2682">
      <w:pPr>
        <w:pStyle w:val="Noidung-Doan"/>
        <w:numPr>
          <w:ilvl w:val="1"/>
          <w:numId w:val="16"/>
        </w:numPr>
        <w:tabs>
          <w:tab w:val="clear" w:pos="900"/>
          <w:tab w:val="left" w:pos="0"/>
          <w:tab w:val="left" w:pos="851"/>
          <w:tab w:val="left" w:pos="1134"/>
          <w:tab w:val="left" w:pos="1276"/>
          <w:tab w:val="left" w:pos="1440"/>
        </w:tabs>
        <w:spacing w:before="0" w:after="0" w:line="360" w:lineRule="auto"/>
        <w:ind w:left="0" w:firstLine="567"/>
        <w:textAlignment w:val="baseline"/>
        <w:rPr>
          <w:color w:val="000000" w:themeColor="text1"/>
          <w:sz w:val="28"/>
          <w:szCs w:val="28"/>
        </w:rPr>
      </w:pPr>
      <w:r w:rsidRPr="00F46BAE">
        <w:rPr>
          <w:color w:val="000000" w:themeColor="text1"/>
          <w:sz w:val="28"/>
          <w:szCs w:val="28"/>
        </w:rPr>
        <w:t>Chuỗi sự kiện:</w:t>
      </w:r>
    </w:p>
    <w:p w:rsidR="00BB7BA9" w:rsidRPr="00F46BAE" w:rsidRDefault="00BB7BA9" w:rsidP="002C2682">
      <w:pPr>
        <w:pStyle w:val="Noidung-Doan"/>
        <w:tabs>
          <w:tab w:val="left" w:pos="0"/>
          <w:tab w:val="left" w:pos="851"/>
          <w:tab w:val="left" w:pos="1134"/>
          <w:tab w:val="left" w:pos="1276"/>
        </w:tabs>
        <w:spacing w:before="0" w:after="0" w:line="360" w:lineRule="auto"/>
        <w:ind w:firstLine="567"/>
        <w:rPr>
          <w:color w:val="000000" w:themeColor="text1"/>
          <w:sz w:val="28"/>
          <w:szCs w:val="28"/>
        </w:rPr>
      </w:pPr>
      <w:r w:rsidRPr="00F46BAE">
        <w:rPr>
          <w:color w:val="000000" w:themeColor="text1"/>
          <w:sz w:val="28"/>
          <w:szCs w:val="28"/>
        </w:rPr>
        <w:t xml:space="preserve">Chọn nhóm người dùng cần thêm, xóa quyền, khi chọn nhóm cần phân quyền thì sẽ hiện ra danh sách chức năng. Kiểm tra xem nhóm này có phân quyền nào không, nếu có thì hiển </w:t>
      </w:r>
      <w:proofErr w:type="gramStart"/>
      <w:r w:rsidRPr="00F46BAE">
        <w:rPr>
          <w:color w:val="000000" w:themeColor="text1"/>
          <w:sz w:val="28"/>
          <w:szCs w:val="28"/>
        </w:rPr>
        <w:t>thị .</w:t>
      </w:r>
      <w:proofErr w:type="gramEnd"/>
    </w:p>
    <w:p w:rsidR="00BB7BA9" w:rsidRPr="00F46BAE" w:rsidRDefault="00BB7BA9" w:rsidP="002C2682">
      <w:pPr>
        <w:pStyle w:val="Noidung-Doan"/>
        <w:numPr>
          <w:ilvl w:val="0"/>
          <w:numId w:val="14"/>
        </w:numPr>
        <w:tabs>
          <w:tab w:val="left" w:pos="0"/>
          <w:tab w:val="left" w:pos="851"/>
          <w:tab w:val="left" w:pos="1134"/>
          <w:tab w:val="left" w:pos="1276"/>
          <w:tab w:val="left" w:pos="1620"/>
        </w:tabs>
        <w:spacing w:before="0" w:after="0" w:line="360" w:lineRule="auto"/>
        <w:ind w:left="0" w:firstLine="567"/>
        <w:textAlignment w:val="baseline"/>
        <w:rPr>
          <w:color w:val="000000" w:themeColor="text1"/>
          <w:sz w:val="28"/>
          <w:szCs w:val="28"/>
        </w:rPr>
      </w:pPr>
      <w:r w:rsidRPr="00F46BAE">
        <w:rPr>
          <w:color w:val="000000" w:themeColor="text1"/>
          <w:sz w:val="28"/>
          <w:szCs w:val="28"/>
        </w:rPr>
        <w:t xml:space="preserve">Thêm quyền cho nhóm người </w:t>
      </w:r>
      <w:proofErr w:type="gramStart"/>
      <w:r w:rsidRPr="00F46BAE">
        <w:rPr>
          <w:color w:val="000000" w:themeColor="text1"/>
          <w:sz w:val="28"/>
          <w:szCs w:val="28"/>
        </w:rPr>
        <w:t>dùng :</w:t>
      </w:r>
      <w:proofErr w:type="gramEnd"/>
      <w:r w:rsidRPr="00F46BAE">
        <w:rPr>
          <w:color w:val="000000" w:themeColor="text1"/>
          <w:sz w:val="28"/>
          <w:szCs w:val="28"/>
        </w:rPr>
        <w:t xml:space="preserve"> chọn chức năng cần thêm quyền. Nhấn lưu nếu muốn hoàn thành việc thêm quyền.</w:t>
      </w:r>
    </w:p>
    <w:p w:rsidR="00BB7BA9" w:rsidRDefault="00BB7BA9" w:rsidP="002C2682">
      <w:pPr>
        <w:pStyle w:val="Noidung-Doan"/>
        <w:numPr>
          <w:ilvl w:val="0"/>
          <w:numId w:val="14"/>
        </w:numPr>
        <w:tabs>
          <w:tab w:val="left" w:pos="0"/>
          <w:tab w:val="left" w:pos="851"/>
          <w:tab w:val="left" w:pos="1134"/>
          <w:tab w:val="left" w:pos="1276"/>
          <w:tab w:val="left" w:pos="1620"/>
        </w:tabs>
        <w:spacing w:before="0" w:after="0" w:line="360" w:lineRule="auto"/>
        <w:ind w:left="0" w:firstLine="567"/>
        <w:textAlignment w:val="baseline"/>
        <w:rPr>
          <w:color w:val="000000" w:themeColor="text1"/>
          <w:sz w:val="28"/>
          <w:szCs w:val="28"/>
        </w:rPr>
      </w:pPr>
      <w:r w:rsidRPr="00F46BAE">
        <w:rPr>
          <w:color w:val="000000" w:themeColor="text1"/>
          <w:sz w:val="28"/>
          <w:szCs w:val="28"/>
        </w:rPr>
        <w:t xml:space="preserve">Xóa quyền cho nhóm người </w:t>
      </w:r>
      <w:proofErr w:type="gramStart"/>
      <w:r w:rsidRPr="00F46BAE">
        <w:rPr>
          <w:color w:val="000000" w:themeColor="text1"/>
          <w:sz w:val="28"/>
          <w:szCs w:val="28"/>
        </w:rPr>
        <w:t>dùng :</w:t>
      </w:r>
      <w:proofErr w:type="gramEnd"/>
      <w:r w:rsidRPr="00F46BAE">
        <w:rPr>
          <w:color w:val="000000" w:themeColor="text1"/>
          <w:sz w:val="28"/>
          <w:szCs w:val="28"/>
        </w:rPr>
        <w:t xml:space="preserve"> chon chức năng cần xóa quyền. Nhấn lưu nếu muốn hoàn thành việc xóa quyền.</w:t>
      </w:r>
    </w:p>
    <w:p w:rsidR="00BB7BA9" w:rsidRDefault="00BB7BA9" w:rsidP="002C2682">
      <w:pPr>
        <w:pStyle w:val="Noidung-Doan"/>
        <w:tabs>
          <w:tab w:val="left" w:pos="0"/>
          <w:tab w:val="left" w:pos="851"/>
          <w:tab w:val="left" w:pos="1134"/>
          <w:tab w:val="left" w:pos="1276"/>
          <w:tab w:val="left" w:pos="1620"/>
        </w:tabs>
        <w:spacing w:before="0" w:after="0" w:line="360" w:lineRule="auto"/>
        <w:ind w:firstLine="0"/>
        <w:textAlignment w:val="baseline"/>
        <w:rPr>
          <w:color w:val="000000" w:themeColor="text1"/>
          <w:sz w:val="28"/>
          <w:szCs w:val="28"/>
        </w:rPr>
      </w:pPr>
      <w:r w:rsidRPr="0048052D">
        <w:rPr>
          <w:noProof/>
          <w:color w:val="000000" w:themeColor="text1"/>
          <w:sz w:val="28"/>
          <w:szCs w:val="28"/>
          <w:lang w:val="en-AU" w:eastAsia="en-AU"/>
        </w:rPr>
        <w:lastRenderedPageBreak/>
        <mc:AlternateContent>
          <mc:Choice Requires="wpc">
            <w:drawing>
              <wp:inline distT="0" distB="0" distL="0" distR="0" wp14:anchorId="6902278D" wp14:editId="12B438DF">
                <wp:extent cx="5533390" cy="4251325"/>
                <wp:effectExtent l="0" t="5715" r="635" b="10160"/>
                <wp:docPr id="769" name="Canvas 7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5" name="Rectangle 86"/>
                        <wps:cNvSpPr>
                          <a:spLocks noChangeArrowheads="1"/>
                        </wps:cNvSpPr>
                        <wps:spPr bwMode="auto">
                          <a:xfrm>
                            <a:off x="2049780" y="2174875"/>
                            <a:ext cx="113982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1758B1" w:rsidRDefault="004A6C46" w:rsidP="00BB7BA9">
                              <w:pPr>
                                <w:rPr>
                                  <w:rFonts w:ascii="Tahoma" w:hAnsi="Tahoma" w:cs="Tahoma"/>
                                  <w:color w:val="000000"/>
                                  <w:sz w:val="18"/>
                                  <w:szCs w:val="18"/>
                                </w:rPr>
                              </w:pPr>
                              <w:r w:rsidRPr="001758B1">
                                <w:rPr>
                                  <w:rFonts w:ascii="Tahoma" w:hAnsi="Tahoma" w:cs="Tahoma"/>
                                  <w:color w:val="000000"/>
                                  <w:sz w:val="18"/>
                                  <w:szCs w:val="18"/>
                                </w:rPr>
                                <w:t xml:space="preserve">5: </w:t>
                              </w:r>
                              <w:r>
                                <w:rPr>
                                  <w:rFonts w:ascii="Tahoma" w:hAnsi="Tahoma" w:cs="Tahoma"/>
                                  <w:color w:val="000000"/>
                                  <w:sz w:val="18"/>
                                  <w:szCs w:val="18"/>
                                </w:rPr>
                                <w:t>Ki</w:t>
                              </w:r>
                              <w:r w:rsidRPr="001758B1">
                                <w:rPr>
                                  <w:rFonts w:ascii="Tahoma" w:hAnsi="Tahoma" w:cs="Tahoma"/>
                                  <w:color w:val="000000"/>
                                  <w:sz w:val="18"/>
                                  <w:szCs w:val="18"/>
                                </w:rPr>
                                <w:t>ẻm</w:t>
                              </w:r>
                              <w:r>
                                <w:rPr>
                                  <w:rFonts w:ascii="Tahoma" w:hAnsi="Tahoma" w:cs="Tahoma"/>
                                  <w:color w:val="000000"/>
                                  <w:sz w:val="18"/>
                                  <w:szCs w:val="18"/>
                                </w:rPr>
                                <w:t xml:space="preserve"> tra t</w:t>
                              </w:r>
                              <w:r w:rsidRPr="001758B1">
                                <w:rPr>
                                  <w:rFonts w:ascii="Tahoma" w:hAnsi="Tahoma" w:cs="Tahoma"/>
                                  <w:color w:val="000000"/>
                                  <w:sz w:val="18"/>
                                  <w:szCs w:val="18"/>
                                </w:rPr>
                                <w:t>ính</w:t>
                              </w:r>
                              <w:r>
                                <w:rPr>
                                  <w:rFonts w:ascii="Tahoma" w:hAnsi="Tahoma" w:cs="Tahoma"/>
                                  <w:color w:val="000000"/>
                                  <w:sz w:val="18"/>
                                  <w:szCs w:val="18"/>
                                </w:rPr>
                                <w:t xml:space="preserve"> h</w:t>
                              </w:r>
                              <w:r w:rsidRPr="001758B1">
                                <w:rPr>
                                  <w:rFonts w:ascii="Tahoma" w:hAnsi="Tahoma" w:cs="Tahoma"/>
                                  <w:color w:val="000000"/>
                                  <w:sz w:val="18"/>
                                  <w:szCs w:val="18"/>
                                </w:rPr>
                                <w:t>ợp</w:t>
                              </w:r>
                              <w:r>
                                <w:rPr>
                                  <w:rFonts w:ascii="Tahoma" w:hAnsi="Tahoma" w:cs="Tahoma"/>
                                  <w:color w:val="000000"/>
                                  <w:sz w:val="18"/>
                                  <w:szCs w:val="18"/>
                                </w:rPr>
                                <w:t xml:space="preserve"> l</w:t>
                              </w:r>
                              <w:r w:rsidRPr="001758B1">
                                <w:rPr>
                                  <w:rFonts w:ascii="Tahoma" w:hAnsi="Tahoma" w:cs="Tahoma"/>
                                  <w:color w:val="000000"/>
                                  <w:sz w:val="18"/>
                                  <w:szCs w:val="18"/>
                                </w:rPr>
                                <w:t>ệ</w:t>
                              </w:r>
                            </w:p>
                          </w:txbxContent>
                        </wps:txbx>
                        <wps:bodyPr rot="0" vert="horz" wrap="none" lIns="0" tIns="0" rIns="0" bIns="0" anchor="t" anchorCtr="0" upright="1">
                          <a:spAutoFit/>
                        </wps:bodyPr>
                      </wps:wsp>
                      <wpg:wgp>
                        <wpg:cNvPr id="586" name="Group 87"/>
                        <wpg:cNvGrpSpPr>
                          <a:grpSpLocks/>
                        </wpg:cNvGrpSpPr>
                        <wpg:grpSpPr bwMode="auto">
                          <a:xfrm>
                            <a:off x="90170" y="187960"/>
                            <a:ext cx="318135" cy="438150"/>
                            <a:chOff x="142" y="296"/>
                            <a:chExt cx="501" cy="690"/>
                          </a:xfrm>
                        </wpg:grpSpPr>
                        <wps:wsp>
                          <wps:cNvPr id="587" name="Oval 88"/>
                          <wps:cNvSpPr>
                            <a:spLocks noChangeArrowheads="1"/>
                          </wps:cNvSpPr>
                          <wps:spPr bwMode="auto">
                            <a:xfrm>
                              <a:off x="283" y="296"/>
                              <a:ext cx="228" cy="228"/>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Line 89"/>
                          <wps:cNvCnPr/>
                          <wps:spPr bwMode="auto">
                            <a:xfrm>
                              <a:off x="392" y="522"/>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589" name="Line 90"/>
                          <wps:cNvCnPr/>
                          <wps:spPr bwMode="auto">
                            <a:xfrm>
                              <a:off x="211" y="582"/>
                              <a:ext cx="362"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590" name="Freeform 91"/>
                          <wps:cNvSpPr>
                            <a:spLocks/>
                          </wps:cNvSpPr>
                          <wps:spPr bwMode="auto">
                            <a:xfrm>
                              <a:off x="142" y="735"/>
                              <a:ext cx="501" cy="251"/>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591" name="Rectangle 92"/>
                        <wps:cNvSpPr>
                          <a:spLocks noChangeArrowheads="1"/>
                        </wps:cNvSpPr>
                        <wps:spPr bwMode="auto">
                          <a:xfrm>
                            <a:off x="36830" y="717550"/>
                            <a:ext cx="40386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1758B1" w:rsidRDefault="004A6C46" w:rsidP="00BB7BA9">
                              <w:pPr>
                                <w:rPr>
                                  <w:sz w:val="18"/>
                                  <w:szCs w:val="18"/>
                                </w:rPr>
                              </w:pPr>
                              <w:r w:rsidRPr="001758B1">
                                <w:rPr>
                                  <w:rFonts w:ascii="Tahoma" w:hAnsi="Tahoma" w:cs="Tahoma"/>
                                  <w:color w:val="000000"/>
                                  <w:sz w:val="18"/>
                                  <w:szCs w:val="18"/>
                                </w:rPr>
                                <w:t xml:space="preserve"> : QTHT</w:t>
                              </w:r>
                            </w:p>
                          </w:txbxContent>
                        </wps:txbx>
                        <wps:bodyPr rot="0" vert="horz" wrap="none" lIns="0" tIns="0" rIns="0" bIns="0" anchor="t" anchorCtr="0" upright="1">
                          <a:spAutoFit/>
                        </wps:bodyPr>
                      </wps:wsp>
                      <wps:wsp>
                        <wps:cNvPr id="592" name="Line 93"/>
                        <wps:cNvCnPr/>
                        <wps:spPr bwMode="auto">
                          <a:xfrm>
                            <a:off x="248920" y="1027430"/>
                            <a:ext cx="635" cy="322389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3" name="Rectangle 94"/>
                        <wps:cNvSpPr>
                          <a:spLocks noChangeArrowheads="1"/>
                        </wps:cNvSpPr>
                        <wps:spPr bwMode="auto">
                          <a:xfrm>
                            <a:off x="206375" y="1140460"/>
                            <a:ext cx="76835" cy="283527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594" name="Group 95"/>
                        <wpg:cNvGrpSpPr>
                          <a:grpSpLocks/>
                        </wpg:cNvGrpSpPr>
                        <wpg:grpSpPr bwMode="auto">
                          <a:xfrm>
                            <a:off x="991870" y="45085"/>
                            <a:ext cx="638810" cy="415290"/>
                            <a:chOff x="1562" y="71"/>
                            <a:chExt cx="1006" cy="654"/>
                          </a:xfrm>
                        </wpg:grpSpPr>
                        <wps:wsp>
                          <wps:cNvPr id="595" name="Oval 96"/>
                          <wps:cNvSpPr>
                            <a:spLocks noChangeArrowheads="1"/>
                          </wps:cNvSpPr>
                          <wps:spPr bwMode="auto">
                            <a:xfrm>
                              <a:off x="1897" y="71"/>
                              <a:ext cx="671" cy="654"/>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627" name="Line 97"/>
                          <wps:cNvCnPr/>
                          <wps:spPr bwMode="auto">
                            <a:xfrm>
                              <a:off x="1562" y="225"/>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628" name="Line 98"/>
                          <wps:cNvCnPr/>
                          <wps:spPr bwMode="auto">
                            <a:xfrm>
                              <a:off x="1564" y="399"/>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629" name="Rectangle 99"/>
                        <wps:cNvSpPr>
                          <a:spLocks noChangeArrowheads="1"/>
                        </wps:cNvSpPr>
                        <wps:spPr bwMode="auto">
                          <a:xfrm>
                            <a:off x="1056640" y="552450"/>
                            <a:ext cx="5016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1758B1" w:rsidRDefault="004A6C46" w:rsidP="00BB7BA9">
                              <w:pPr>
                                <w:rPr>
                                  <w:sz w:val="18"/>
                                  <w:szCs w:val="18"/>
                                </w:rPr>
                              </w:pPr>
                              <w:r w:rsidRPr="001758B1">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630" name="Line 100"/>
                        <wps:cNvCnPr/>
                        <wps:spPr bwMode="auto">
                          <a:xfrm>
                            <a:off x="1310005" y="859155"/>
                            <a:ext cx="635" cy="339217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1" name="Rectangle 101"/>
                        <wps:cNvSpPr>
                          <a:spLocks noChangeArrowheads="1"/>
                        </wps:cNvSpPr>
                        <wps:spPr bwMode="auto">
                          <a:xfrm>
                            <a:off x="1266825" y="1140460"/>
                            <a:ext cx="77470" cy="5638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632" name="Rectangle 102"/>
                        <wps:cNvSpPr>
                          <a:spLocks noChangeArrowheads="1"/>
                        </wps:cNvSpPr>
                        <wps:spPr bwMode="auto">
                          <a:xfrm>
                            <a:off x="1266825" y="3382010"/>
                            <a:ext cx="77470" cy="29845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633" name="Group 103"/>
                        <wpg:cNvGrpSpPr>
                          <a:grpSpLocks/>
                        </wpg:cNvGrpSpPr>
                        <wpg:grpSpPr bwMode="auto">
                          <a:xfrm>
                            <a:off x="2159000" y="1270"/>
                            <a:ext cx="427355" cy="448310"/>
                            <a:chOff x="3400" y="2"/>
                            <a:chExt cx="673" cy="706"/>
                          </a:xfrm>
                        </wpg:grpSpPr>
                        <wps:wsp>
                          <wps:cNvPr id="635" name="Oval 104"/>
                          <wps:cNvSpPr>
                            <a:spLocks noChangeArrowheads="1"/>
                          </wps:cNvSpPr>
                          <wps:spPr bwMode="auto">
                            <a:xfrm>
                              <a:off x="3400" y="57"/>
                              <a:ext cx="673" cy="651"/>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643" name="Line 105"/>
                          <wps:cNvCnPr/>
                          <wps:spPr bwMode="auto">
                            <a:xfrm flipH="1">
                              <a:off x="3667" y="2"/>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644" name="Line 106"/>
                          <wps:cNvCnPr/>
                          <wps:spPr bwMode="auto">
                            <a:xfrm flipH="1" flipV="1">
                              <a:off x="3668" y="63"/>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645" name="Rectangle 107"/>
                        <wps:cNvSpPr>
                          <a:spLocks noChangeArrowheads="1"/>
                        </wps:cNvSpPr>
                        <wps:spPr bwMode="auto">
                          <a:xfrm>
                            <a:off x="1934845" y="541020"/>
                            <a:ext cx="8553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1758B1" w:rsidRDefault="004A6C46" w:rsidP="00BB7BA9">
                              <w:pPr>
                                <w:rPr>
                                  <w:sz w:val="18"/>
                                  <w:szCs w:val="18"/>
                                </w:rPr>
                              </w:pPr>
                              <w:r w:rsidRPr="001758B1">
                                <w:rPr>
                                  <w:rFonts w:ascii="Tahoma" w:hAnsi="Tahoma" w:cs="Tahoma"/>
                                  <w:color w:val="000000"/>
                                  <w:sz w:val="18"/>
                                  <w:szCs w:val="18"/>
                                </w:rPr>
                                <w:t xml:space="preserve"> : Ctr NguoiDung</w:t>
                              </w:r>
                            </w:p>
                          </w:txbxContent>
                        </wps:txbx>
                        <wps:bodyPr rot="0" vert="horz" wrap="none" lIns="0" tIns="0" rIns="0" bIns="0" anchor="t" anchorCtr="0" upright="1">
                          <a:spAutoFit/>
                        </wps:bodyPr>
                      </wps:wsp>
                      <wps:wsp>
                        <wps:cNvPr id="646" name="Line 108"/>
                        <wps:cNvCnPr/>
                        <wps:spPr bwMode="auto">
                          <a:xfrm>
                            <a:off x="2371090" y="850265"/>
                            <a:ext cx="635" cy="34010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7" name="Rectangle 109"/>
                        <wps:cNvSpPr>
                          <a:spLocks noChangeArrowheads="1"/>
                        </wps:cNvSpPr>
                        <wps:spPr bwMode="auto">
                          <a:xfrm>
                            <a:off x="2327910" y="1450340"/>
                            <a:ext cx="76835" cy="19202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648" name="Group 110"/>
                        <wpg:cNvGrpSpPr>
                          <a:grpSpLocks/>
                        </wpg:cNvGrpSpPr>
                        <wpg:grpSpPr bwMode="auto">
                          <a:xfrm>
                            <a:off x="3420110" y="1270"/>
                            <a:ext cx="427355" cy="448310"/>
                            <a:chOff x="5386" y="2"/>
                            <a:chExt cx="673" cy="706"/>
                          </a:xfrm>
                        </wpg:grpSpPr>
                        <wps:wsp>
                          <wps:cNvPr id="649" name="Oval 111"/>
                          <wps:cNvSpPr>
                            <a:spLocks noChangeArrowheads="1"/>
                          </wps:cNvSpPr>
                          <wps:spPr bwMode="auto">
                            <a:xfrm>
                              <a:off x="5386" y="57"/>
                              <a:ext cx="673" cy="651"/>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650" name="Line 112"/>
                          <wps:cNvCnPr/>
                          <wps:spPr bwMode="auto">
                            <a:xfrm flipH="1">
                              <a:off x="5653" y="2"/>
                              <a:ext cx="147"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651" name="Line 113"/>
                          <wps:cNvCnPr/>
                          <wps:spPr bwMode="auto">
                            <a:xfrm flipH="1" flipV="1">
                              <a:off x="5654" y="63"/>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652" name="Rectangle 114"/>
                        <wps:cNvSpPr>
                          <a:spLocks noChangeArrowheads="1"/>
                        </wps:cNvSpPr>
                        <wps:spPr bwMode="auto">
                          <a:xfrm>
                            <a:off x="3042920" y="541020"/>
                            <a:ext cx="115379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1758B1" w:rsidRDefault="004A6C46" w:rsidP="00BB7BA9">
                              <w:pPr>
                                <w:rPr>
                                  <w:sz w:val="18"/>
                                  <w:szCs w:val="18"/>
                                </w:rPr>
                              </w:pPr>
                              <w:r w:rsidRPr="001758B1">
                                <w:rPr>
                                  <w:rFonts w:ascii="Tahoma" w:hAnsi="Tahoma" w:cs="Tahoma"/>
                                  <w:color w:val="000000"/>
                                  <w:sz w:val="18"/>
                                  <w:szCs w:val="18"/>
                                </w:rPr>
                                <w:t xml:space="preserve"> : Ctr NhomNguoiDung</w:t>
                              </w:r>
                            </w:p>
                          </w:txbxContent>
                        </wps:txbx>
                        <wps:bodyPr rot="0" vert="horz" wrap="none" lIns="0" tIns="0" rIns="0" bIns="0" anchor="t" anchorCtr="0" upright="1">
                          <a:spAutoFit/>
                        </wps:bodyPr>
                      </wps:wsp>
                      <wps:wsp>
                        <wps:cNvPr id="653" name="Line 115"/>
                        <wps:cNvCnPr/>
                        <wps:spPr bwMode="auto">
                          <a:xfrm>
                            <a:off x="3632200" y="850265"/>
                            <a:ext cx="635" cy="340106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4" name="Rectangle 116"/>
                        <wps:cNvSpPr>
                          <a:spLocks noChangeArrowheads="1"/>
                        </wps:cNvSpPr>
                        <wps:spPr bwMode="auto">
                          <a:xfrm>
                            <a:off x="3589020" y="1760220"/>
                            <a:ext cx="76835" cy="5638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655" name="Group 117"/>
                        <wpg:cNvGrpSpPr>
                          <a:grpSpLocks/>
                        </wpg:cNvGrpSpPr>
                        <wpg:grpSpPr bwMode="auto">
                          <a:xfrm>
                            <a:off x="4595495" y="71755"/>
                            <a:ext cx="419100" cy="415925"/>
                            <a:chOff x="7237" y="113"/>
                            <a:chExt cx="660" cy="655"/>
                          </a:xfrm>
                        </wpg:grpSpPr>
                        <wps:wsp>
                          <wps:cNvPr id="656" name="Oval 118"/>
                          <wps:cNvSpPr>
                            <a:spLocks noChangeArrowheads="1"/>
                          </wps:cNvSpPr>
                          <wps:spPr bwMode="auto">
                            <a:xfrm>
                              <a:off x="7238" y="113"/>
                              <a:ext cx="658" cy="654"/>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657" name="Line 119"/>
                          <wps:cNvCnPr/>
                          <wps:spPr bwMode="auto">
                            <a:xfrm>
                              <a:off x="7237" y="767"/>
                              <a:ext cx="660"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658" name="Rectangle 120"/>
                        <wps:cNvSpPr>
                          <a:spLocks noChangeArrowheads="1"/>
                        </wps:cNvSpPr>
                        <wps:spPr bwMode="auto">
                          <a:xfrm>
                            <a:off x="4363085" y="570230"/>
                            <a:ext cx="87376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1758B1" w:rsidRDefault="004A6C46" w:rsidP="00BB7BA9">
                              <w:pPr>
                                <w:rPr>
                                  <w:sz w:val="18"/>
                                  <w:szCs w:val="18"/>
                                </w:rPr>
                              </w:pPr>
                              <w:r w:rsidRPr="001758B1">
                                <w:rPr>
                                  <w:rFonts w:ascii="Tahoma" w:hAnsi="Tahoma" w:cs="Tahoma"/>
                                  <w:color w:val="000000"/>
                                  <w:sz w:val="18"/>
                                  <w:szCs w:val="18"/>
                                </w:rPr>
                                <w:t xml:space="preserve"> </w:t>
                              </w:r>
                              <w:proofErr w:type="gramStart"/>
                              <w:r w:rsidRPr="001758B1">
                                <w:rPr>
                                  <w:rFonts w:ascii="Tahoma" w:hAnsi="Tahoma" w:cs="Tahoma"/>
                                  <w:color w:val="000000"/>
                                  <w:sz w:val="18"/>
                                  <w:szCs w:val="18"/>
                                </w:rPr>
                                <w:t>: Ent</w:t>
                              </w:r>
                              <w:proofErr w:type="gramEnd"/>
                              <w:r w:rsidRPr="001758B1">
                                <w:rPr>
                                  <w:rFonts w:ascii="Tahoma" w:hAnsi="Tahoma" w:cs="Tahoma"/>
                                  <w:color w:val="000000"/>
                                  <w:sz w:val="18"/>
                                  <w:szCs w:val="18"/>
                                </w:rPr>
                                <w:t xml:space="preserve"> NguoiDung</w:t>
                              </w:r>
                            </w:p>
                          </w:txbxContent>
                        </wps:txbx>
                        <wps:bodyPr rot="0" vert="horz" wrap="none" lIns="0" tIns="0" rIns="0" bIns="0" anchor="t" anchorCtr="0" upright="1">
                          <a:spAutoFit/>
                        </wps:bodyPr>
                      </wps:wsp>
                      <wps:wsp>
                        <wps:cNvPr id="659" name="Line 121"/>
                        <wps:cNvCnPr/>
                        <wps:spPr bwMode="auto">
                          <a:xfrm>
                            <a:off x="4805045" y="868045"/>
                            <a:ext cx="635" cy="338328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0" name="Rectangle 122"/>
                        <wps:cNvSpPr>
                          <a:spLocks noChangeArrowheads="1"/>
                        </wps:cNvSpPr>
                        <wps:spPr bwMode="auto">
                          <a:xfrm>
                            <a:off x="4761865" y="2762885"/>
                            <a:ext cx="77470" cy="29845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661" name="Rectangle 123"/>
                        <wps:cNvSpPr>
                          <a:spLocks noChangeArrowheads="1"/>
                        </wps:cNvSpPr>
                        <wps:spPr bwMode="auto">
                          <a:xfrm>
                            <a:off x="206375" y="1140460"/>
                            <a:ext cx="76835" cy="283527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662" name="Rectangle 124"/>
                        <wps:cNvSpPr>
                          <a:spLocks noChangeArrowheads="1"/>
                        </wps:cNvSpPr>
                        <wps:spPr bwMode="auto">
                          <a:xfrm>
                            <a:off x="1266825" y="1140460"/>
                            <a:ext cx="77470" cy="5638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663" name="Rectangle 125"/>
                        <wps:cNvSpPr>
                          <a:spLocks noChangeArrowheads="1"/>
                        </wps:cNvSpPr>
                        <wps:spPr bwMode="auto">
                          <a:xfrm>
                            <a:off x="1266825" y="3382010"/>
                            <a:ext cx="77470" cy="29845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664" name="Rectangle 126"/>
                        <wps:cNvSpPr>
                          <a:spLocks noChangeArrowheads="1"/>
                        </wps:cNvSpPr>
                        <wps:spPr bwMode="auto">
                          <a:xfrm>
                            <a:off x="2327910" y="1450340"/>
                            <a:ext cx="76835" cy="19202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665" name="Rectangle 127"/>
                        <wps:cNvSpPr>
                          <a:spLocks noChangeArrowheads="1"/>
                        </wps:cNvSpPr>
                        <wps:spPr bwMode="auto">
                          <a:xfrm>
                            <a:off x="3589020" y="1760220"/>
                            <a:ext cx="76835" cy="5638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666" name="Line 128"/>
                        <wps:cNvCnPr/>
                        <wps:spPr bwMode="auto">
                          <a:xfrm>
                            <a:off x="293370" y="1139190"/>
                            <a:ext cx="969645"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667" name="Line 129"/>
                        <wps:cNvCnPr/>
                        <wps:spPr bwMode="auto">
                          <a:xfrm flipH="1">
                            <a:off x="1156970" y="113919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68" name="Line 130"/>
                        <wps:cNvCnPr/>
                        <wps:spPr bwMode="auto">
                          <a:xfrm flipH="1" flipV="1">
                            <a:off x="1156970" y="109537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69" name="Rectangle 131"/>
                        <wps:cNvSpPr>
                          <a:spLocks noChangeArrowheads="1"/>
                        </wps:cNvSpPr>
                        <wps:spPr bwMode="auto">
                          <a:xfrm>
                            <a:off x="160655" y="935990"/>
                            <a:ext cx="123952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1758B1" w:rsidRDefault="004A6C46" w:rsidP="00BB7BA9">
                              <w:pPr>
                                <w:rPr>
                                  <w:rFonts w:ascii="Tahoma" w:hAnsi="Tahoma" w:cs="Tahoma"/>
                                  <w:color w:val="000000"/>
                                  <w:sz w:val="18"/>
                                  <w:szCs w:val="18"/>
                                </w:rPr>
                              </w:pPr>
                              <w:r w:rsidRPr="001758B1">
                                <w:rPr>
                                  <w:rFonts w:ascii="Tahoma" w:hAnsi="Tahoma" w:cs="Tahoma"/>
                                  <w:color w:val="000000"/>
                                  <w:sz w:val="18"/>
                                  <w:szCs w:val="18"/>
                                </w:rPr>
                                <w:t xml:space="preserve">1: </w:t>
                              </w:r>
                              <w:proofErr w:type="gramStart"/>
                              <w:r>
                                <w:rPr>
                                  <w:rFonts w:ascii="Tahoma" w:hAnsi="Tahoma" w:cs="Tahoma"/>
                                  <w:color w:val="000000"/>
                                  <w:sz w:val="18"/>
                                  <w:szCs w:val="18"/>
                                </w:rPr>
                                <w:t>C</w:t>
                              </w:r>
                              <w:r w:rsidRPr="001758B1">
                                <w:rPr>
                                  <w:rFonts w:ascii="Tahoma" w:hAnsi="Tahoma" w:cs="Tahoma"/>
                                  <w:color w:val="000000"/>
                                  <w:sz w:val="18"/>
                                  <w:szCs w:val="18"/>
                                </w:rPr>
                                <w:t>ập</w:t>
                              </w:r>
                              <w:r>
                                <w:rPr>
                                  <w:rFonts w:ascii="Tahoma" w:hAnsi="Tahoma" w:cs="Tahoma"/>
                                  <w:color w:val="000000"/>
                                  <w:sz w:val="18"/>
                                  <w:szCs w:val="18"/>
                                </w:rPr>
                                <w:t xml:space="preserve">  nh</w:t>
                              </w:r>
                              <w:r w:rsidRPr="001758B1">
                                <w:rPr>
                                  <w:rFonts w:ascii="Tahoma" w:hAnsi="Tahoma" w:cs="Tahoma"/>
                                  <w:color w:val="000000"/>
                                  <w:sz w:val="18"/>
                                  <w:szCs w:val="18"/>
                                </w:rPr>
                                <w:t>ật</w:t>
                              </w:r>
                              <w:proofErr w:type="gramEnd"/>
                              <w:r>
                                <w:rPr>
                                  <w:rFonts w:ascii="Tahoma" w:hAnsi="Tahoma" w:cs="Tahoma"/>
                                  <w:color w:val="000000"/>
                                  <w:sz w:val="18"/>
                                  <w:szCs w:val="18"/>
                                </w:rPr>
                                <w:t xml:space="preserve"> ng</w:t>
                              </w:r>
                              <w:r w:rsidRPr="001758B1">
                                <w:rPr>
                                  <w:rFonts w:ascii="Tahoma" w:hAnsi="Tahoma" w:cs="Tahoma"/>
                                  <w:color w:val="000000"/>
                                  <w:sz w:val="18"/>
                                  <w:szCs w:val="18"/>
                                </w:rPr>
                                <w:t>ười</w:t>
                              </w:r>
                              <w:r>
                                <w:rPr>
                                  <w:rFonts w:ascii="Tahoma" w:hAnsi="Tahoma" w:cs="Tahoma"/>
                                  <w:color w:val="000000"/>
                                  <w:sz w:val="18"/>
                                  <w:szCs w:val="18"/>
                                </w:rPr>
                                <w:t xml:space="preserve"> d</w:t>
                              </w:r>
                              <w:r w:rsidRPr="001758B1">
                                <w:rPr>
                                  <w:rFonts w:ascii="Tahoma" w:hAnsi="Tahoma" w:cs="Tahoma"/>
                                  <w:color w:val="000000"/>
                                  <w:sz w:val="18"/>
                                  <w:szCs w:val="18"/>
                                </w:rPr>
                                <w:t>ùng</w:t>
                              </w:r>
                            </w:p>
                          </w:txbxContent>
                        </wps:txbx>
                        <wps:bodyPr rot="0" vert="horz" wrap="none" lIns="0" tIns="0" rIns="0" bIns="0" anchor="t" anchorCtr="0" upright="1">
                          <a:spAutoFit/>
                        </wps:bodyPr>
                      </wps:wsp>
                      <wps:wsp>
                        <wps:cNvPr id="670" name="Line 132"/>
                        <wps:cNvCnPr/>
                        <wps:spPr bwMode="auto">
                          <a:xfrm>
                            <a:off x="1353820" y="1449070"/>
                            <a:ext cx="969645"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671" name="Line 133"/>
                        <wps:cNvCnPr/>
                        <wps:spPr bwMode="auto">
                          <a:xfrm flipH="1">
                            <a:off x="2217420" y="144907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72" name="Line 134"/>
                        <wps:cNvCnPr/>
                        <wps:spPr bwMode="auto">
                          <a:xfrm flipH="1" flipV="1">
                            <a:off x="2217420" y="14046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74" name="Rectangle 135"/>
                        <wps:cNvSpPr>
                          <a:spLocks noChangeArrowheads="1"/>
                        </wps:cNvSpPr>
                        <wps:spPr bwMode="auto">
                          <a:xfrm>
                            <a:off x="1221740" y="1245870"/>
                            <a:ext cx="112776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1758B1" w:rsidRDefault="004A6C46" w:rsidP="00BB7BA9">
                              <w:pPr>
                                <w:rPr>
                                  <w:rFonts w:ascii="Tahoma" w:hAnsi="Tahoma" w:cs="Tahoma"/>
                                  <w:color w:val="000000"/>
                                  <w:sz w:val="18"/>
                                  <w:szCs w:val="18"/>
                                </w:rPr>
                              </w:pPr>
                              <w:r w:rsidRPr="001758B1">
                                <w:rPr>
                                  <w:rFonts w:ascii="Tahoma" w:hAnsi="Tahoma" w:cs="Tahoma"/>
                                  <w:color w:val="000000"/>
                                  <w:sz w:val="18"/>
                                  <w:szCs w:val="18"/>
                                </w:rPr>
                                <w:t>2</w:t>
                              </w:r>
                              <w:r>
                                <w:rPr>
                                  <w:rFonts w:ascii="Tahoma" w:hAnsi="Tahoma" w:cs="Tahoma"/>
                                  <w:color w:val="000000"/>
                                  <w:sz w:val="18"/>
                                  <w:szCs w:val="18"/>
                                </w:rPr>
                                <w:t>C</w:t>
                              </w:r>
                              <w:r w:rsidRPr="001758B1">
                                <w:rPr>
                                  <w:rFonts w:ascii="Tahoma" w:hAnsi="Tahoma" w:cs="Tahoma"/>
                                  <w:color w:val="000000"/>
                                  <w:sz w:val="18"/>
                                  <w:szCs w:val="18"/>
                                </w:rPr>
                                <w:t>ập</w:t>
                              </w:r>
                              <w:r>
                                <w:rPr>
                                  <w:rFonts w:ascii="Tahoma" w:hAnsi="Tahoma" w:cs="Tahoma"/>
                                  <w:color w:val="000000"/>
                                  <w:sz w:val="18"/>
                                  <w:szCs w:val="18"/>
                                </w:rPr>
                                <w:t xml:space="preserve"> nh</w:t>
                              </w:r>
                              <w:r w:rsidRPr="001758B1">
                                <w:rPr>
                                  <w:rFonts w:ascii="Tahoma" w:hAnsi="Tahoma" w:cs="Tahoma"/>
                                  <w:color w:val="000000"/>
                                  <w:sz w:val="18"/>
                                  <w:szCs w:val="18"/>
                                </w:rPr>
                                <w:t>ật</w:t>
                              </w:r>
                              <w:r>
                                <w:rPr>
                                  <w:rFonts w:ascii="Tahoma" w:hAnsi="Tahoma" w:cs="Tahoma"/>
                                  <w:color w:val="000000"/>
                                  <w:sz w:val="18"/>
                                  <w:szCs w:val="18"/>
                                </w:rPr>
                                <w:t xml:space="preserve"> ng</w:t>
                              </w:r>
                              <w:r w:rsidRPr="001758B1">
                                <w:rPr>
                                  <w:rFonts w:ascii="Tahoma" w:hAnsi="Tahoma" w:cs="Tahoma"/>
                                  <w:color w:val="000000"/>
                                  <w:sz w:val="18"/>
                                  <w:szCs w:val="18"/>
                                </w:rPr>
                                <w:t>ười</w:t>
                              </w:r>
                              <w:r>
                                <w:rPr>
                                  <w:rFonts w:ascii="Tahoma" w:hAnsi="Tahoma" w:cs="Tahoma"/>
                                  <w:color w:val="000000"/>
                                  <w:sz w:val="18"/>
                                  <w:szCs w:val="18"/>
                                </w:rPr>
                                <w:t xml:space="preserve"> d</w:t>
                              </w:r>
                              <w:r w:rsidRPr="001758B1">
                                <w:rPr>
                                  <w:rFonts w:ascii="Tahoma" w:hAnsi="Tahoma" w:cs="Tahoma"/>
                                  <w:color w:val="000000"/>
                                  <w:sz w:val="18"/>
                                  <w:szCs w:val="18"/>
                                </w:rPr>
                                <w:t>ùng</w:t>
                              </w:r>
                            </w:p>
                          </w:txbxContent>
                        </wps:txbx>
                        <wps:bodyPr rot="0" vert="horz" wrap="none" lIns="0" tIns="0" rIns="0" bIns="0" anchor="t" anchorCtr="0" upright="1">
                          <a:spAutoFit/>
                        </wps:bodyPr>
                      </wps:wsp>
                      <wps:wsp>
                        <wps:cNvPr id="675" name="Line 136"/>
                        <wps:cNvCnPr/>
                        <wps:spPr bwMode="auto">
                          <a:xfrm>
                            <a:off x="2414905" y="1758950"/>
                            <a:ext cx="1170305"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676" name="Line 137"/>
                        <wps:cNvCnPr/>
                        <wps:spPr bwMode="auto">
                          <a:xfrm flipH="1">
                            <a:off x="3478530" y="1758950"/>
                            <a:ext cx="10668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77" name="Line 138"/>
                        <wps:cNvCnPr/>
                        <wps:spPr bwMode="auto">
                          <a:xfrm flipH="1" flipV="1">
                            <a:off x="3478530" y="1714500"/>
                            <a:ext cx="10668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78" name="Rectangle 139"/>
                        <wps:cNvSpPr>
                          <a:spLocks noChangeArrowheads="1"/>
                        </wps:cNvSpPr>
                        <wps:spPr bwMode="auto">
                          <a:xfrm>
                            <a:off x="2482850" y="1552575"/>
                            <a:ext cx="17951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1758B1" w:rsidRDefault="004A6C46" w:rsidP="00BB7BA9">
                              <w:pPr>
                                <w:rPr>
                                  <w:rFonts w:ascii="Tahoma" w:hAnsi="Tahoma" w:cs="Tahoma"/>
                                  <w:color w:val="000000"/>
                                  <w:sz w:val="18"/>
                                  <w:szCs w:val="18"/>
                                </w:rPr>
                              </w:pPr>
                              <w:r w:rsidRPr="001758B1">
                                <w:rPr>
                                  <w:rFonts w:ascii="Tahoma" w:hAnsi="Tahoma" w:cs="Tahoma"/>
                                  <w:color w:val="000000"/>
                                  <w:sz w:val="18"/>
                                  <w:szCs w:val="18"/>
                                </w:rPr>
                                <w:t xml:space="preserve">3: </w:t>
                              </w:r>
                              <w:r>
                                <w:rPr>
                                  <w:rFonts w:ascii="Tahoma" w:hAnsi="Tahoma" w:cs="Tahoma"/>
                                  <w:color w:val="000000"/>
                                  <w:sz w:val="18"/>
                                  <w:szCs w:val="18"/>
                                </w:rPr>
                                <w:t>L</w:t>
                              </w:r>
                              <w:r w:rsidRPr="001758B1">
                                <w:rPr>
                                  <w:rFonts w:ascii="Tahoma" w:hAnsi="Tahoma" w:cs="Tahoma"/>
                                  <w:color w:val="000000"/>
                                  <w:sz w:val="18"/>
                                  <w:szCs w:val="18"/>
                                </w:rPr>
                                <w:t>ấy</w:t>
                              </w:r>
                              <w:r>
                                <w:rPr>
                                  <w:rFonts w:ascii="Tahoma" w:hAnsi="Tahoma" w:cs="Tahoma"/>
                                  <w:color w:val="000000"/>
                                  <w:sz w:val="18"/>
                                  <w:szCs w:val="18"/>
                                </w:rPr>
                                <w:t xml:space="preserve"> danh s</w:t>
                              </w:r>
                              <w:r w:rsidRPr="001758B1">
                                <w:rPr>
                                  <w:rFonts w:ascii="Tahoma" w:hAnsi="Tahoma" w:cs="Tahoma"/>
                                  <w:color w:val="000000"/>
                                  <w:sz w:val="18"/>
                                  <w:szCs w:val="18"/>
                                </w:rPr>
                                <w:t>ách</w:t>
                              </w:r>
                              <w:r>
                                <w:rPr>
                                  <w:rFonts w:ascii="Tahoma" w:hAnsi="Tahoma" w:cs="Tahoma"/>
                                  <w:color w:val="000000"/>
                                  <w:sz w:val="18"/>
                                  <w:szCs w:val="18"/>
                                </w:rPr>
                                <w:t xml:space="preserve"> nh</w:t>
                              </w:r>
                              <w:r w:rsidRPr="001758B1">
                                <w:rPr>
                                  <w:rFonts w:ascii="Tahoma" w:hAnsi="Tahoma" w:cs="Tahoma"/>
                                  <w:color w:val="000000"/>
                                  <w:sz w:val="18"/>
                                  <w:szCs w:val="18"/>
                                </w:rPr>
                                <w:t>óm</w:t>
                              </w:r>
                              <w:r>
                                <w:rPr>
                                  <w:rFonts w:ascii="Tahoma" w:hAnsi="Tahoma" w:cs="Tahoma"/>
                                  <w:color w:val="000000"/>
                                  <w:sz w:val="18"/>
                                  <w:szCs w:val="18"/>
                                </w:rPr>
                                <w:t xml:space="preserve"> ng</w:t>
                              </w:r>
                              <w:r w:rsidRPr="001758B1">
                                <w:rPr>
                                  <w:rFonts w:ascii="Tahoma" w:hAnsi="Tahoma" w:cs="Tahoma"/>
                                  <w:color w:val="000000"/>
                                  <w:sz w:val="18"/>
                                  <w:szCs w:val="18"/>
                                </w:rPr>
                                <w:t>ười</w:t>
                              </w:r>
                              <w:r>
                                <w:rPr>
                                  <w:rFonts w:ascii="Tahoma" w:hAnsi="Tahoma" w:cs="Tahoma"/>
                                  <w:color w:val="000000"/>
                                  <w:sz w:val="18"/>
                                  <w:szCs w:val="18"/>
                                </w:rPr>
                                <w:t xml:space="preserve"> d</w:t>
                              </w:r>
                              <w:r w:rsidRPr="001758B1">
                                <w:rPr>
                                  <w:rFonts w:ascii="Tahoma" w:hAnsi="Tahoma" w:cs="Tahoma"/>
                                  <w:color w:val="000000"/>
                                  <w:sz w:val="18"/>
                                  <w:szCs w:val="18"/>
                                </w:rPr>
                                <w:t>ùng</w:t>
                              </w:r>
                            </w:p>
                          </w:txbxContent>
                        </wps:txbx>
                        <wps:bodyPr rot="0" vert="horz" wrap="none" lIns="0" tIns="0" rIns="0" bIns="0" anchor="t" anchorCtr="0" upright="1">
                          <a:spAutoFit/>
                        </wps:bodyPr>
                      </wps:wsp>
                      <wps:wsp>
                        <wps:cNvPr id="679" name="Line 140"/>
                        <wps:cNvCnPr/>
                        <wps:spPr bwMode="auto">
                          <a:xfrm flipH="1">
                            <a:off x="2418080" y="2068195"/>
                            <a:ext cx="116713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680" name="Line 141"/>
                        <wps:cNvCnPr/>
                        <wps:spPr bwMode="auto">
                          <a:xfrm>
                            <a:off x="2418080" y="206819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81" name="Line 142"/>
                        <wps:cNvCnPr/>
                        <wps:spPr bwMode="auto">
                          <a:xfrm flipV="1">
                            <a:off x="2418080" y="202438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82" name="Rectangle 143"/>
                        <wps:cNvSpPr>
                          <a:spLocks noChangeArrowheads="1"/>
                        </wps:cNvSpPr>
                        <wps:spPr bwMode="auto">
                          <a:xfrm>
                            <a:off x="2500630" y="1847215"/>
                            <a:ext cx="160020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1758B1" w:rsidRDefault="004A6C46" w:rsidP="00BB7BA9">
                              <w:pPr>
                                <w:rPr>
                                  <w:rFonts w:ascii="Tahoma" w:hAnsi="Tahoma" w:cs="Tahoma"/>
                                  <w:color w:val="000000"/>
                                  <w:sz w:val="18"/>
                                  <w:szCs w:val="18"/>
                                </w:rPr>
                              </w:pPr>
                              <w:r w:rsidRPr="001758B1">
                                <w:rPr>
                                  <w:rFonts w:ascii="Tahoma" w:hAnsi="Tahoma" w:cs="Tahoma"/>
                                  <w:color w:val="000000"/>
                                  <w:sz w:val="18"/>
                                  <w:szCs w:val="18"/>
                                </w:rPr>
                                <w:t xml:space="preserve">4: </w:t>
                              </w:r>
                              <w:r>
                                <w:rPr>
                                  <w:rFonts w:ascii="Tahoma" w:hAnsi="Tahoma" w:cs="Tahoma"/>
                                  <w:color w:val="000000"/>
                                  <w:sz w:val="18"/>
                                  <w:szCs w:val="18"/>
                                </w:rPr>
                                <w:t>Danh s</w:t>
                              </w:r>
                              <w:r w:rsidRPr="001758B1">
                                <w:rPr>
                                  <w:rFonts w:ascii="Tahoma" w:hAnsi="Tahoma" w:cs="Tahoma"/>
                                  <w:color w:val="000000"/>
                                  <w:sz w:val="18"/>
                                  <w:szCs w:val="18"/>
                                </w:rPr>
                                <w:t>ách</w:t>
                              </w:r>
                              <w:r>
                                <w:rPr>
                                  <w:rFonts w:ascii="Tahoma" w:hAnsi="Tahoma" w:cs="Tahoma"/>
                                  <w:color w:val="000000"/>
                                  <w:sz w:val="18"/>
                                  <w:szCs w:val="18"/>
                                </w:rPr>
                                <w:t xml:space="preserve"> nh</w:t>
                              </w:r>
                              <w:r w:rsidRPr="001758B1">
                                <w:rPr>
                                  <w:rFonts w:ascii="Tahoma" w:hAnsi="Tahoma" w:cs="Tahoma"/>
                                  <w:color w:val="000000"/>
                                  <w:sz w:val="18"/>
                                  <w:szCs w:val="18"/>
                                </w:rPr>
                                <w:t>óm</w:t>
                              </w:r>
                              <w:r>
                                <w:rPr>
                                  <w:rFonts w:ascii="Tahoma" w:hAnsi="Tahoma" w:cs="Tahoma"/>
                                  <w:color w:val="000000"/>
                                  <w:sz w:val="18"/>
                                  <w:szCs w:val="18"/>
                                </w:rPr>
                                <w:t xml:space="preserve"> ng</w:t>
                              </w:r>
                              <w:r w:rsidRPr="001758B1">
                                <w:rPr>
                                  <w:rFonts w:ascii="Tahoma" w:hAnsi="Tahoma" w:cs="Tahoma"/>
                                  <w:color w:val="000000"/>
                                  <w:sz w:val="18"/>
                                  <w:szCs w:val="18"/>
                                </w:rPr>
                                <w:t>ười</w:t>
                              </w:r>
                              <w:r>
                                <w:rPr>
                                  <w:rFonts w:ascii="Tahoma" w:hAnsi="Tahoma" w:cs="Tahoma"/>
                                  <w:color w:val="000000"/>
                                  <w:sz w:val="18"/>
                                  <w:szCs w:val="18"/>
                                </w:rPr>
                                <w:t xml:space="preserve"> d</w:t>
                              </w:r>
                              <w:r w:rsidRPr="001758B1">
                                <w:rPr>
                                  <w:rFonts w:ascii="Tahoma" w:hAnsi="Tahoma" w:cs="Tahoma"/>
                                  <w:color w:val="000000"/>
                                  <w:sz w:val="18"/>
                                  <w:szCs w:val="18"/>
                                </w:rPr>
                                <w:t>ùng</w:t>
                              </w:r>
                            </w:p>
                          </w:txbxContent>
                        </wps:txbx>
                        <wps:bodyPr rot="0" vert="horz" wrap="none" lIns="0" tIns="0" rIns="0" bIns="0" anchor="t" anchorCtr="0" upright="1">
                          <a:spAutoFit/>
                        </wps:bodyPr>
                      </wps:wsp>
                      <wps:wsp>
                        <wps:cNvPr id="683" name="Line 144"/>
                        <wps:cNvCnPr/>
                        <wps:spPr bwMode="auto">
                          <a:xfrm>
                            <a:off x="2418080" y="2378075"/>
                            <a:ext cx="44196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684" name="Line 145"/>
                        <wps:cNvCnPr/>
                        <wps:spPr bwMode="auto">
                          <a:xfrm>
                            <a:off x="2860040" y="237807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685" name="Line 146"/>
                        <wps:cNvCnPr/>
                        <wps:spPr bwMode="auto">
                          <a:xfrm flipH="1">
                            <a:off x="2420620" y="2466340"/>
                            <a:ext cx="43942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686" name="Line 147"/>
                        <wps:cNvCnPr/>
                        <wps:spPr bwMode="auto">
                          <a:xfrm>
                            <a:off x="2420620" y="246634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87" name="Line 148"/>
                        <wps:cNvCnPr/>
                        <wps:spPr bwMode="auto">
                          <a:xfrm flipV="1">
                            <a:off x="2420620" y="24225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88" name="Line 149"/>
                        <wps:cNvCnPr/>
                        <wps:spPr bwMode="auto">
                          <a:xfrm flipH="1">
                            <a:off x="1356995" y="3380740"/>
                            <a:ext cx="966470"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689" name="Line 150"/>
                        <wps:cNvCnPr/>
                        <wps:spPr bwMode="auto">
                          <a:xfrm>
                            <a:off x="1356995" y="338074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90" name="Line 151"/>
                        <wps:cNvCnPr/>
                        <wps:spPr bwMode="auto">
                          <a:xfrm flipV="1">
                            <a:off x="1356995" y="33369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91" name="Rectangle 152"/>
                        <wps:cNvSpPr>
                          <a:spLocks noChangeArrowheads="1"/>
                        </wps:cNvSpPr>
                        <wps:spPr bwMode="auto">
                          <a:xfrm>
                            <a:off x="932815" y="3177540"/>
                            <a:ext cx="175514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1758B1" w:rsidRDefault="004A6C46" w:rsidP="00BB7BA9">
                              <w:pPr>
                                <w:rPr>
                                  <w:rFonts w:ascii="Tahoma" w:hAnsi="Tahoma" w:cs="Tahoma"/>
                                  <w:color w:val="000000"/>
                                  <w:sz w:val="18"/>
                                  <w:szCs w:val="18"/>
                                </w:rPr>
                              </w:pPr>
                              <w:r w:rsidRPr="001758B1">
                                <w:rPr>
                                  <w:rFonts w:ascii="Tahoma" w:hAnsi="Tahoma" w:cs="Tahoma"/>
                                  <w:color w:val="000000"/>
                                  <w:sz w:val="18"/>
                                  <w:szCs w:val="18"/>
                                </w:rPr>
                                <w:t xml:space="preserve">8: </w:t>
                              </w:r>
                              <w:r>
                                <w:rPr>
                                  <w:rFonts w:ascii="Tahoma" w:hAnsi="Tahoma" w:cs="Tahoma"/>
                                  <w:color w:val="000000"/>
                                  <w:sz w:val="18"/>
                                  <w:szCs w:val="18"/>
                                </w:rPr>
                                <w:t>Th</w:t>
                              </w:r>
                              <w:r w:rsidRPr="001758B1">
                                <w:rPr>
                                  <w:rFonts w:ascii="Tahoma" w:hAnsi="Tahoma" w:cs="Tahoma"/>
                                  <w:color w:val="000000"/>
                                  <w:sz w:val="18"/>
                                  <w:szCs w:val="18"/>
                                </w:rPr>
                                <w:t>ô</w:t>
                              </w:r>
                              <w:r>
                                <w:rPr>
                                  <w:rFonts w:ascii="Tahoma" w:hAnsi="Tahoma" w:cs="Tahoma"/>
                                  <w:color w:val="000000"/>
                                  <w:sz w:val="18"/>
                                  <w:szCs w:val="18"/>
                                </w:rPr>
                                <w:t>ng b</w:t>
                              </w:r>
                              <w:r w:rsidRPr="001758B1">
                                <w:rPr>
                                  <w:rFonts w:ascii="Tahoma" w:hAnsi="Tahoma" w:cs="Tahoma"/>
                                  <w:color w:val="000000"/>
                                  <w:sz w:val="18"/>
                                  <w:szCs w:val="18"/>
                                </w:rPr>
                                <w:t>áo</w:t>
                              </w:r>
                              <w:r>
                                <w:rPr>
                                  <w:rFonts w:ascii="Tahoma" w:hAnsi="Tahoma" w:cs="Tahoma"/>
                                  <w:color w:val="000000"/>
                                  <w:sz w:val="18"/>
                                  <w:szCs w:val="18"/>
                                </w:rPr>
                                <w:t xml:space="preserve"> c</w:t>
                              </w:r>
                              <w:r w:rsidRPr="001758B1">
                                <w:rPr>
                                  <w:rFonts w:ascii="Tahoma" w:hAnsi="Tahoma" w:cs="Tahoma"/>
                                  <w:color w:val="000000"/>
                                  <w:sz w:val="18"/>
                                  <w:szCs w:val="18"/>
                                </w:rPr>
                                <w:t>ập</w:t>
                              </w:r>
                              <w:r>
                                <w:rPr>
                                  <w:rFonts w:ascii="Tahoma" w:hAnsi="Tahoma" w:cs="Tahoma"/>
                                  <w:color w:val="000000"/>
                                  <w:sz w:val="18"/>
                                  <w:szCs w:val="18"/>
                                </w:rPr>
                                <w:t xml:space="preserve"> nh</w:t>
                              </w:r>
                              <w:r w:rsidRPr="001758B1">
                                <w:rPr>
                                  <w:rFonts w:ascii="Tahoma" w:hAnsi="Tahoma" w:cs="Tahoma"/>
                                  <w:color w:val="000000"/>
                                  <w:sz w:val="18"/>
                                  <w:szCs w:val="18"/>
                                </w:rPr>
                                <w:t>ật</w:t>
                              </w:r>
                              <w:r>
                                <w:rPr>
                                  <w:rFonts w:ascii="Tahoma" w:hAnsi="Tahoma" w:cs="Tahoma"/>
                                  <w:color w:val="000000"/>
                                  <w:sz w:val="18"/>
                                  <w:szCs w:val="18"/>
                                </w:rPr>
                                <w:t xml:space="preserve"> th</w:t>
                              </w:r>
                              <w:r w:rsidRPr="001758B1">
                                <w:rPr>
                                  <w:rFonts w:ascii="Tahoma" w:hAnsi="Tahoma" w:cs="Tahoma"/>
                                  <w:color w:val="000000"/>
                                  <w:sz w:val="18"/>
                                  <w:szCs w:val="18"/>
                                </w:rPr>
                                <w:t>ành</w:t>
                              </w:r>
                              <w:r>
                                <w:rPr>
                                  <w:rFonts w:ascii="Tahoma" w:hAnsi="Tahoma" w:cs="Tahoma"/>
                                  <w:color w:val="000000"/>
                                  <w:sz w:val="18"/>
                                  <w:szCs w:val="18"/>
                                </w:rPr>
                                <w:t xml:space="preserve"> c</w:t>
                              </w:r>
                              <w:r w:rsidRPr="001758B1">
                                <w:rPr>
                                  <w:rFonts w:ascii="Tahoma" w:hAnsi="Tahoma" w:cs="Tahoma"/>
                                  <w:color w:val="000000"/>
                                  <w:sz w:val="18"/>
                                  <w:szCs w:val="18"/>
                                </w:rPr>
                                <w:t>ô</w:t>
                              </w:r>
                              <w:r>
                                <w:rPr>
                                  <w:rFonts w:ascii="Tahoma" w:hAnsi="Tahoma" w:cs="Tahoma"/>
                                  <w:color w:val="000000"/>
                                  <w:sz w:val="18"/>
                                  <w:szCs w:val="18"/>
                                </w:rPr>
                                <w:t>ng</w:t>
                              </w:r>
                            </w:p>
                          </w:txbxContent>
                        </wps:txbx>
                        <wps:bodyPr rot="0" vert="horz" wrap="none" lIns="0" tIns="0" rIns="0" bIns="0" anchor="t" anchorCtr="0" upright="1">
                          <a:spAutoFit/>
                        </wps:bodyPr>
                      </wps:wsp>
                      <wps:wsp>
                        <wps:cNvPr id="692" name="Line 153"/>
                        <wps:cNvCnPr/>
                        <wps:spPr bwMode="auto">
                          <a:xfrm flipH="1">
                            <a:off x="295910" y="3690620"/>
                            <a:ext cx="96710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693" name="Line 154"/>
                        <wps:cNvCnPr/>
                        <wps:spPr bwMode="auto">
                          <a:xfrm>
                            <a:off x="295910" y="36906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94" name="Line 155"/>
                        <wps:cNvCnPr/>
                        <wps:spPr bwMode="auto">
                          <a:xfrm flipV="1">
                            <a:off x="295910" y="364617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95" name="Rectangle 156"/>
                        <wps:cNvSpPr>
                          <a:spLocks noChangeArrowheads="1"/>
                        </wps:cNvSpPr>
                        <wps:spPr bwMode="auto">
                          <a:xfrm>
                            <a:off x="446405" y="3487420"/>
                            <a:ext cx="128206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1758B1" w:rsidRDefault="004A6C46" w:rsidP="00BB7BA9">
                              <w:pPr>
                                <w:rPr>
                                  <w:rFonts w:ascii="Tahoma" w:hAnsi="Tahoma" w:cs="Tahoma"/>
                                  <w:color w:val="000000"/>
                                  <w:sz w:val="18"/>
                                  <w:szCs w:val="18"/>
                                </w:rPr>
                              </w:pPr>
                              <w:r w:rsidRPr="001758B1">
                                <w:rPr>
                                  <w:rFonts w:ascii="Tahoma" w:hAnsi="Tahoma" w:cs="Tahoma"/>
                                  <w:color w:val="000000"/>
                                  <w:sz w:val="18"/>
                                  <w:szCs w:val="18"/>
                                </w:rPr>
                                <w:t>9</w:t>
                              </w:r>
                              <w:r>
                                <w:rPr>
                                  <w:rFonts w:ascii="Tahoma" w:hAnsi="Tahoma" w:cs="Tahoma"/>
                                  <w:color w:val="000000"/>
                                  <w:sz w:val="18"/>
                                  <w:szCs w:val="18"/>
                                </w:rPr>
                                <w:t>: Th</w:t>
                              </w:r>
                              <w:r w:rsidRPr="001758B1">
                                <w:rPr>
                                  <w:rFonts w:ascii="Tahoma" w:hAnsi="Tahoma" w:cs="Tahoma"/>
                                  <w:color w:val="000000"/>
                                  <w:sz w:val="18"/>
                                  <w:szCs w:val="18"/>
                                </w:rPr>
                                <w:t>ô</w:t>
                              </w:r>
                              <w:r>
                                <w:rPr>
                                  <w:rFonts w:ascii="Tahoma" w:hAnsi="Tahoma" w:cs="Tahoma"/>
                                  <w:color w:val="000000"/>
                                  <w:sz w:val="18"/>
                                  <w:szCs w:val="18"/>
                                </w:rPr>
                                <w:t>ng b</w:t>
                              </w:r>
                              <w:r w:rsidRPr="001758B1">
                                <w:rPr>
                                  <w:rFonts w:ascii="Tahoma" w:hAnsi="Tahoma" w:cs="Tahoma"/>
                                  <w:color w:val="000000"/>
                                  <w:sz w:val="18"/>
                                  <w:szCs w:val="18"/>
                                </w:rPr>
                                <w:t>áo</w:t>
                              </w:r>
                              <w:r>
                                <w:rPr>
                                  <w:rFonts w:ascii="Tahoma" w:hAnsi="Tahoma" w:cs="Tahoma"/>
                                  <w:color w:val="000000"/>
                                  <w:sz w:val="18"/>
                                  <w:szCs w:val="18"/>
                                </w:rPr>
                                <w:t xml:space="preserve"> th</w:t>
                              </w:r>
                              <w:r w:rsidRPr="001758B1">
                                <w:rPr>
                                  <w:rFonts w:ascii="Tahoma" w:hAnsi="Tahoma" w:cs="Tahoma"/>
                                  <w:color w:val="000000"/>
                                  <w:sz w:val="18"/>
                                  <w:szCs w:val="18"/>
                                </w:rPr>
                                <w:t>ành</w:t>
                              </w:r>
                              <w:r>
                                <w:rPr>
                                  <w:rFonts w:ascii="Tahoma" w:hAnsi="Tahoma" w:cs="Tahoma"/>
                                  <w:color w:val="000000"/>
                                  <w:sz w:val="18"/>
                                  <w:szCs w:val="18"/>
                                </w:rPr>
                                <w:t xml:space="preserve"> c</w:t>
                              </w:r>
                              <w:r w:rsidRPr="001758B1">
                                <w:rPr>
                                  <w:rFonts w:ascii="Tahoma" w:hAnsi="Tahoma" w:cs="Tahoma"/>
                                  <w:color w:val="000000"/>
                                  <w:sz w:val="18"/>
                                  <w:szCs w:val="18"/>
                                </w:rPr>
                                <w:t>ô</w:t>
                              </w:r>
                              <w:r>
                                <w:rPr>
                                  <w:rFonts w:ascii="Tahoma" w:hAnsi="Tahoma" w:cs="Tahoma"/>
                                  <w:color w:val="000000"/>
                                  <w:sz w:val="18"/>
                                  <w:szCs w:val="18"/>
                                </w:rPr>
                                <w:t>ng</w:t>
                              </w:r>
                            </w:p>
                          </w:txbxContent>
                        </wps:txbx>
                        <wps:bodyPr rot="0" vert="horz" wrap="none" lIns="0" tIns="0" rIns="0" bIns="0" anchor="t" anchorCtr="0" upright="1">
                          <a:spAutoFit/>
                        </wps:bodyPr>
                      </wps:wsp>
                      <wps:wsp>
                        <wps:cNvPr id="696" name="Line 157"/>
                        <wps:cNvCnPr/>
                        <wps:spPr bwMode="auto">
                          <a:xfrm>
                            <a:off x="2414905" y="2761615"/>
                            <a:ext cx="2343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697" name="Line 158"/>
                        <wps:cNvCnPr/>
                        <wps:spPr bwMode="auto">
                          <a:xfrm flipH="1">
                            <a:off x="4652010" y="276161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98" name="Line 159"/>
                        <wps:cNvCnPr/>
                        <wps:spPr bwMode="auto">
                          <a:xfrm flipH="1" flipV="1">
                            <a:off x="4652010" y="271716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99" name="Rectangle 160"/>
                        <wps:cNvSpPr>
                          <a:spLocks noChangeArrowheads="1"/>
                        </wps:cNvSpPr>
                        <wps:spPr bwMode="auto">
                          <a:xfrm>
                            <a:off x="2518410" y="2557780"/>
                            <a:ext cx="20745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1758B1" w:rsidRDefault="004A6C46" w:rsidP="00BB7BA9">
                              <w:pPr>
                                <w:rPr>
                                  <w:rFonts w:ascii="Tahoma" w:hAnsi="Tahoma" w:cs="Tahoma"/>
                                  <w:color w:val="000000"/>
                                  <w:sz w:val="18"/>
                                  <w:szCs w:val="18"/>
                                </w:rPr>
                              </w:pPr>
                              <w:r w:rsidRPr="001758B1">
                                <w:rPr>
                                  <w:rFonts w:ascii="Tahoma" w:hAnsi="Tahoma" w:cs="Tahoma"/>
                                  <w:color w:val="000000"/>
                                  <w:sz w:val="18"/>
                                  <w:szCs w:val="18"/>
                                </w:rPr>
                                <w:t xml:space="preserve">6: </w:t>
                              </w:r>
                              <w:r>
                                <w:rPr>
                                  <w:rFonts w:ascii="Tahoma" w:hAnsi="Tahoma" w:cs="Tahoma"/>
                                  <w:color w:val="000000"/>
                                  <w:sz w:val="18"/>
                                  <w:szCs w:val="18"/>
                                </w:rPr>
                                <w:t>C</w:t>
                              </w:r>
                              <w:r w:rsidRPr="001758B1">
                                <w:rPr>
                                  <w:rFonts w:ascii="Tahoma" w:hAnsi="Tahoma" w:cs="Tahoma"/>
                                  <w:color w:val="000000"/>
                                  <w:sz w:val="18"/>
                                  <w:szCs w:val="18"/>
                                </w:rPr>
                                <w:t>ập</w:t>
                              </w:r>
                              <w:r>
                                <w:rPr>
                                  <w:rFonts w:ascii="Tahoma" w:hAnsi="Tahoma" w:cs="Tahoma"/>
                                  <w:color w:val="000000"/>
                                  <w:sz w:val="18"/>
                                  <w:szCs w:val="18"/>
                                </w:rPr>
                                <w:t xml:space="preserve"> nh</w:t>
                              </w:r>
                              <w:r w:rsidRPr="001758B1">
                                <w:rPr>
                                  <w:rFonts w:ascii="Tahoma" w:hAnsi="Tahoma" w:cs="Tahoma"/>
                                  <w:color w:val="000000"/>
                                  <w:sz w:val="18"/>
                                  <w:szCs w:val="18"/>
                                </w:rPr>
                                <w:t>ật</w:t>
                              </w:r>
                              <w:r>
                                <w:rPr>
                                  <w:rFonts w:ascii="Tahoma" w:hAnsi="Tahoma" w:cs="Tahoma"/>
                                  <w:color w:val="000000"/>
                                  <w:sz w:val="18"/>
                                  <w:szCs w:val="18"/>
                                </w:rPr>
                                <w:t xml:space="preserve"> danh s</w:t>
                              </w:r>
                              <w:r w:rsidRPr="001758B1">
                                <w:rPr>
                                  <w:rFonts w:ascii="Tahoma" w:hAnsi="Tahoma" w:cs="Tahoma"/>
                                  <w:color w:val="000000"/>
                                  <w:sz w:val="18"/>
                                  <w:szCs w:val="18"/>
                                </w:rPr>
                                <w:t>ách</w:t>
                              </w:r>
                              <w:r>
                                <w:rPr>
                                  <w:rFonts w:ascii="Tahoma" w:hAnsi="Tahoma" w:cs="Tahoma"/>
                                  <w:color w:val="000000"/>
                                  <w:sz w:val="18"/>
                                  <w:szCs w:val="18"/>
                                </w:rPr>
                                <w:t xml:space="preserve"> nh</w:t>
                              </w:r>
                              <w:r w:rsidRPr="001758B1">
                                <w:rPr>
                                  <w:rFonts w:ascii="Tahoma" w:hAnsi="Tahoma" w:cs="Tahoma"/>
                                  <w:color w:val="000000"/>
                                  <w:sz w:val="18"/>
                                  <w:szCs w:val="18"/>
                                </w:rPr>
                                <w:t>óm</w:t>
                              </w:r>
                              <w:r>
                                <w:rPr>
                                  <w:rFonts w:ascii="Tahoma" w:hAnsi="Tahoma" w:cs="Tahoma"/>
                                  <w:color w:val="000000"/>
                                  <w:sz w:val="18"/>
                                  <w:szCs w:val="18"/>
                                </w:rPr>
                                <w:t xml:space="preserve"> ng</w:t>
                              </w:r>
                              <w:r w:rsidRPr="001758B1">
                                <w:rPr>
                                  <w:rFonts w:ascii="Tahoma" w:hAnsi="Tahoma" w:cs="Tahoma"/>
                                  <w:color w:val="000000"/>
                                  <w:sz w:val="18"/>
                                  <w:szCs w:val="18"/>
                                </w:rPr>
                                <w:t>ười</w:t>
                              </w:r>
                              <w:r>
                                <w:rPr>
                                  <w:rFonts w:ascii="Tahoma" w:hAnsi="Tahoma" w:cs="Tahoma"/>
                                  <w:color w:val="000000"/>
                                  <w:sz w:val="18"/>
                                  <w:szCs w:val="18"/>
                                </w:rPr>
                                <w:t xml:space="preserve"> d</w:t>
                              </w:r>
                              <w:r w:rsidRPr="001758B1">
                                <w:rPr>
                                  <w:rFonts w:ascii="Tahoma" w:hAnsi="Tahoma" w:cs="Tahoma"/>
                                  <w:color w:val="000000"/>
                                  <w:sz w:val="18"/>
                                  <w:szCs w:val="18"/>
                                </w:rPr>
                                <w:t>ùng</w:t>
                              </w:r>
                            </w:p>
                          </w:txbxContent>
                        </wps:txbx>
                        <wps:bodyPr rot="0" vert="horz" wrap="none" lIns="0" tIns="0" rIns="0" bIns="0" anchor="t" anchorCtr="0" upright="1">
                          <a:spAutoFit/>
                        </wps:bodyPr>
                      </wps:wsp>
                      <wps:wsp>
                        <wps:cNvPr id="700" name="Rectangle 161"/>
                        <wps:cNvSpPr>
                          <a:spLocks noChangeArrowheads="1"/>
                        </wps:cNvSpPr>
                        <wps:spPr bwMode="auto">
                          <a:xfrm>
                            <a:off x="4761865" y="2762885"/>
                            <a:ext cx="77470" cy="29845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701" name="Line 162"/>
                        <wps:cNvCnPr/>
                        <wps:spPr bwMode="auto">
                          <a:xfrm flipH="1">
                            <a:off x="2418080" y="3071495"/>
                            <a:ext cx="233997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702" name="Line 163"/>
                        <wps:cNvCnPr/>
                        <wps:spPr bwMode="auto">
                          <a:xfrm>
                            <a:off x="2418080" y="307149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703" name="Line 164"/>
                        <wps:cNvCnPr/>
                        <wps:spPr bwMode="auto">
                          <a:xfrm flipV="1">
                            <a:off x="2418080" y="302704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768" name="Rectangle 165"/>
                        <wps:cNvSpPr>
                          <a:spLocks noChangeArrowheads="1"/>
                        </wps:cNvSpPr>
                        <wps:spPr bwMode="auto">
                          <a:xfrm>
                            <a:off x="2971800" y="2867660"/>
                            <a:ext cx="119443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1758B1" w:rsidRDefault="004A6C46" w:rsidP="00BB7BA9">
                              <w:pPr>
                                <w:rPr>
                                  <w:rFonts w:ascii="Tahoma" w:hAnsi="Tahoma" w:cs="Tahoma"/>
                                  <w:color w:val="000000"/>
                                  <w:sz w:val="18"/>
                                  <w:szCs w:val="18"/>
                                </w:rPr>
                              </w:pPr>
                              <w:r w:rsidRPr="001758B1">
                                <w:rPr>
                                  <w:rFonts w:ascii="Tahoma" w:hAnsi="Tahoma" w:cs="Tahoma"/>
                                  <w:color w:val="000000"/>
                                  <w:sz w:val="18"/>
                                  <w:szCs w:val="18"/>
                                </w:rPr>
                                <w:t xml:space="preserve">7: </w:t>
                              </w:r>
                              <w:r>
                                <w:rPr>
                                  <w:rFonts w:ascii="Tahoma" w:hAnsi="Tahoma" w:cs="Tahoma"/>
                                  <w:color w:val="000000"/>
                                  <w:sz w:val="18"/>
                                  <w:szCs w:val="18"/>
                                </w:rPr>
                                <w:t>C</w:t>
                              </w:r>
                              <w:r w:rsidRPr="001758B1">
                                <w:rPr>
                                  <w:rFonts w:ascii="Tahoma" w:hAnsi="Tahoma" w:cs="Tahoma"/>
                                  <w:color w:val="000000"/>
                                  <w:sz w:val="18"/>
                                  <w:szCs w:val="18"/>
                                </w:rPr>
                                <w:t>ập</w:t>
                              </w:r>
                              <w:r>
                                <w:rPr>
                                  <w:rFonts w:ascii="Tahoma" w:hAnsi="Tahoma" w:cs="Tahoma"/>
                                  <w:color w:val="000000"/>
                                  <w:sz w:val="18"/>
                                  <w:szCs w:val="18"/>
                                </w:rPr>
                                <w:t xml:space="preserve"> nh</w:t>
                              </w:r>
                              <w:r w:rsidRPr="001758B1">
                                <w:rPr>
                                  <w:rFonts w:ascii="Tahoma" w:hAnsi="Tahoma" w:cs="Tahoma"/>
                                  <w:color w:val="000000"/>
                                  <w:sz w:val="18"/>
                                  <w:szCs w:val="18"/>
                                </w:rPr>
                                <w:t>ật</w:t>
                              </w:r>
                              <w:r>
                                <w:rPr>
                                  <w:rFonts w:ascii="Tahoma" w:hAnsi="Tahoma" w:cs="Tahoma"/>
                                  <w:color w:val="000000"/>
                                  <w:sz w:val="18"/>
                                  <w:szCs w:val="18"/>
                                </w:rPr>
                                <w:t xml:space="preserve"> th</w:t>
                              </w:r>
                              <w:r w:rsidRPr="001758B1">
                                <w:rPr>
                                  <w:rFonts w:ascii="Tahoma" w:hAnsi="Tahoma" w:cs="Tahoma"/>
                                  <w:color w:val="000000"/>
                                  <w:sz w:val="18"/>
                                  <w:szCs w:val="18"/>
                                </w:rPr>
                                <w:t>ành</w:t>
                              </w:r>
                              <w:r>
                                <w:rPr>
                                  <w:rFonts w:ascii="Tahoma" w:hAnsi="Tahoma" w:cs="Tahoma"/>
                                  <w:color w:val="000000"/>
                                  <w:sz w:val="18"/>
                                  <w:szCs w:val="18"/>
                                </w:rPr>
                                <w:t xml:space="preserve"> c</w:t>
                              </w:r>
                              <w:r w:rsidRPr="001758B1">
                                <w:rPr>
                                  <w:rFonts w:ascii="Tahoma" w:hAnsi="Tahoma" w:cs="Tahoma"/>
                                  <w:color w:val="000000"/>
                                  <w:sz w:val="18"/>
                                  <w:szCs w:val="18"/>
                                </w:rPr>
                                <w:t>ô</w:t>
                              </w:r>
                              <w:r>
                                <w:rPr>
                                  <w:rFonts w:ascii="Tahoma" w:hAnsi="Tahoma" w:cs="Tahoma"/>
                                  <w:color w:val="000000"/>
                                  <w:sz w:val="18"/>
                                  <w:szCs w:val="18"/>
                                </w:rPr>
                                <w:t>ng</w:t>
                              </w:r>
                            </w:p>
                          </w:txbxContent>
                        </wps:txbx>
                        <wps:bodyPr rot="0" vert="horz" wrap="none" lIns="0" tIns="0" rIns="0" bIns="0" anchor="t" anchorCtr="0" upright="1">
                          <a:spAutoFit/>
                        </wps:bodyPr>
                      </wps:wsp>
                    </wpc:wpc>
                  </a:graphicData>
                </a:graphic>
              </wp:inline>
            </w:drawing>
          </mc:Choice>
          <mc:Fallback>
            <w:pict>
              <v:group w14:anchorId="6902278D" id="Canvas 769" o:spid="_x0000_s1160" editas="canvas" style="width:435.7pt;height:334.75pt;mso-position-horizontal-relative:char;mso-position-vertical-relative:line" coordsize="55333,42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1" type="#_x0000_t75" style="position:absolute;width:55333;height:42513;visibility:visible;mso-wrap-style:square">
                  <v:fill o:detectmouseclick="t"/>
                  <v:path o:connecttype="none"/>
                </v:shape>
                <v:rect id="Rectangle 86" o:spid="_x0000_s1162" style="position:absolute;left:20497;top:21748;width:11399;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CzNcEA&#10;AADcAAAADwAAAGRycy9kb3ducmV2LnhtbESP3YrCMBSE7xd8h3AE79ZUwaVUo4gguLI3Vh/g0Jz+&#10;YHJSkmi7b2+Ehb0cZuYbZrMbrRFP8qFzrGAxz0AQV0533Ci4XY+fOYgQkTUax6TglwLstpOPDRba&#10;DXyhZxkbkSAcClTQxtgXUoaqJYth7nri5NXOW4xJ+kZqj0OCWyOXWfYlLXacFlrs6dBSdS8fVoG8&#10;lschL43P3HlZ/5jv06Ump9RsOu7XICKN8T/81z5pBat8B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wszXBAAAA3AAAAA8AAAAAAAAAAAAAAAAAmAIAAGRycy9kb3du&#10;cmV2LnhtbFBLBQYAAAAABAAEAPUAAACGAwAAAAA=&#10;" filled="f" stroked="f">
                  <v:textbox style="mso-fit-shape-to-text:t" inset="0,0,0,0">
                    <w:txbxContent>
                      <w:p w:rsidR="004A6C46" w:rsidRPr="001758B1" w:rsidRDefault="004A6C46" w:rsidP="00BB7BA9">
                        <w:pPr>
                          <w:rPr>
                            <w:rFonts w:ascii="Tahoma" w:hAnsi="Tahoma" w:cs="Tahoma"/>
                            <w:color w:val="000000"/>
                            <w:sz w:val="18"/>
                            <w:szCs w:val="18"/>
                          </w:rPr>
                        </w:pPr>
                        <w:r w:rsidRPr="001758B1">
                          <w:rPr>
                            <w:rFonts w:ascii="Tahoma" w:hAnsi="Tahoma" w:cs="Tahoma"/>
                            <w:color w:val="000000"/>
                            <w:sz w:val="18"/>
                            <w:szCs w:val="18"/>
                          </w:rPr>
                          <w:t xml:space="preserve">5: </w:t>
                        </w:r>
                        <w:r>
                          <w:rPr>
                            <w:rFonts w:ascii="Tahoma" w:hAnsi="Tahoma" w:cs="Tahoma"/>
                            <w:color w:val="000000"/>
                            <w:sz w:val="18"/>
                            <w:szCs w:val="18"/>
                          </w:rPr>
                          <w:t>Ki</w:t>
                        </w:r>
                        <w:r w:rsidRPr="001758B1">
                          <w:rPr>
                            <w:rFonts w:ascii="Tahoma" w:hAnsi="Tahoma" w:cs="Tahoma"/>
                            <w:color w:val="000000"/>
                            <w:sz w:val="18"/>
                            <w:szCs w:val="18"/>
                          </w:rPr>
                          <w:t>ẻm</w:t>
                        </w:r>
                        <w:r>
                          <w:rPr>
                            <w:rFonts w:ascii="Tahoma" w:hAnsi="Tahoma" w:cs="Tahoma"/>
                            <w:color w:val="000000"/>
                            <w:sz w:val="18"/>
                            <w:szCs w:val="18"/>
                          </w:rPr>
                          <w:t xml:space="preserve"> tra t</w:t>
                        </w:r>
                        <w:r w:rsidRPr="001758B1">
                          <w:rPr>
                            <w:rFonts w:ascii="Tahoma" w:hAnsi="Tahoma" w:cs="Tahoma"/>
                            <w:color w:val="000000"/>
                            <w:sz w:val="18"/>
                            <w:szCs w:val="18"/>
                          </w:rPr>
                          <w:t>ính</w:t>
                        </w:r>
                        <w:r>
                          <w:rPr>
                            <w:rFonts w:ascii="Tahoma" w:hAnsi="Tahoma" w:cs="Tahoma"/>
                            <w:color w:val="000000"/>
                            <w:sz w:val="18"/>
                            <w:szCs w:val="18"/>
                          </w:rPr>
                          <w:t xml:space="preserve"> h</w:t>
                        </w:r>
                        <w:r w:rsidRPr="001758B1">
                          <w:rPr>
                            <w:rFonts w:ascii="Tahoma" w:hAnsi="Tahoma" w:cs="Tahoma"/>
                            <w:color w:val="000000"/>
                            <w:sz w:val="18"/>
                            <w:szCs w:val="18"/>
                          </w:rPr>
                          <w:t>ợp</w:t>
                        </w:r>
                        <w:r>
                          <w:rPr>
                            <w:rFonts w:ascii="Tahoma" w:hAnsi="Tahoma" w:cs="Tahoma"/>
                            <w:color w:val="000000"/>
                            <w:sz w:val="18"/>
                            <w:szCs w:val="18"/>
                          </w:rPr>
                          <w:t xml:space="preserve"> l</w:t>
                        </w:r>
                        <w:r w:rsidRPr="001758B1">
                          <w:rPr>
                            <w:rFonts w:ascii="Tahoma" w:hAnsi="Tahoma" w:cs="Tahoma"/>
                            <w:color w:val="000000"/>
                            <w:sz w:val="18"/>
                            <w:szCs w:val="18"/>
                          </w:rPr>
                          <w:t>ệ</w:t>
                        </w:r>
                      </w:p>
                    </w:txbxContent>
                  </v:textbox>
                </v:rect>
                <v:group id="Group 87" o:spid="_x0000_s1163" style="position:absolute;left:901;top:1879;width:3182;height:4382" coordorigin="142,296" coordsize="501,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0I8MYAAADcAAAADwAAAGRycy9kb3ducmV2LnhtbESPQWuDQBSE74H+h+UV&#10;ektWWxSx2YQQ2tJDKEQDobeH+6IS9624WzX/vlso5DjMzDfMejubTow0uNaygngVgSCurG65VnAq&#10;35cZCOeRNXaWScGNHGw3D4s15tpOfKSx8LUIEHY5Kmi873MpXdWQQbeyPXHwLnYw6IMcaqkHnALc&#10;dPI5ilJpsOWw0GBP+4aqa/FjFHxMOO1e4rfxcL3sb99l8nU+xKTU0+O8ewXhafb38H/7UytIsh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PQjwxgAAANwA&#10;AAAPAAAAAAAAAAAAAAAAAKoCAABkcnMvZG93bnJldi54bWxQSwUGAAAAAAQABAD6AAAAnQMAAAAA&#10;">
                  <v:oval id="Oval 88" o:spid="_x0000_s1164" style="position:absolute;left:283;top:296;width:228;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7FuMMA&#10;AADcAAAADwAAAGRycy9kb3ducmV2LnhtbESP3YrCMBSE7wXfIRxh7zT1X6tRXEEUb9zt7gMcmmNb&#10;bE5KE7W+vREEL4eZ+YZZrhtTihvVrrCsoN+LQBCnVhecKfj/23VnIJxH1lhaJgUPcrBetVtLjLW9&#10;8y/dEp+JAGEXo4Lc+yqW0qU5GXQ9WxEH72xrgz7IOpO6xnuAm1IOomgiDRYcFnKsaJtTekmuRsG8&#10;2P9cRsl+6o7N0X8nQzkYnk9KfXWazQKEp8Z/wu/2QSsYz6bwOhOO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7FuMMAAADcAAAADwAAAAAAAAAAAAAAAACYAgAAZHJzL2Rv&#10;d25yZXYueG1sUEsFBgAAAAAEAAQA9QAAAIgDAAAAAA==&#10;" filled="f" strokecolor="#903" strokeweight=".2pt"/>
                  <v:line id="Line 89" o:spid="_x0000_s1165" style="position:absolute;visibility:visible;mso-wrap-style:square" from="392,522" to="393,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7WssEAAADcAAAADwAAAGRycy9kb3ducmV2LnhtbERPy4rCMBTdC/5DuMLsbOqAItUo4gOc&#10;xQg+QNxdmmtTbW46TUY7fz9ZCC4P5z2dt7YSD2p86VjBIElBEOdOl1woOB03/TEIH5A1Vo5JwR95&#10;mM+6nSlm2j15T49DKEQMYZ+hAhNCnUnpc0MWfeJq4shdXWMxRNgUUjf4jOG2kp9pOpIWS44NBmta&#10;Gsrvh1+rACvzc96sduuL/B7tNMnLzV2/lProtYsJiEBteItf7q1WMBzHtfFMPAJy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btaywQAAANwAAAAPAAAAAAAAAAAAAAAA&#10;AKECAABkcnMvZG93bnJldi54bWxQSwUGAAAAAAQABAD5AAAAjwMAAAAA&#10;" strokecolor="#903" strokeweight=".2pt"/>
                  <v:line id="Line 90" o:spid="_x0000_s1166" style="position:absolute;visibility:visible;mso-wrap-style:square" from="211,582" to="573,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JzKcUAAADcAAAADwAAAGRycy9kb3ducmV2LnhtbESPQWvCQBSE7wX/w/IEb83GgqKpGxFb&#10;oT1UUAvF2yP7kk3Nvk2zW03/vVsQPA4z8w2zWPa2EWfqfO1YwThJQRAXTtdcKfg8bB5nIHxA1tg4&#10;JgV/5GGZDx4WmGl34R2d96ESEcI+QwUmhDaT0heGLPrEtcTRK11nMUTZVVJ3eIlw28inNJ1KizXH&#10;BYMtrQ0Vp/2vVYCN+fnavGxfj/JjutUkj9+ufFdqNOxXzyAC9eEevrXftILJbA7/Z+IRk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JzKcUAAADcAAAADwAAAAAAAAAA&#10;AAAAAAChAgAAZHJzL2Rvd25yZXYueG1sUEsFBgAAAAAEAAQA+QAAAJMDAAAAAA==&#10;" strokecolor="#903" strokeweight=".2pt"/>
                  <v:shape id="Freeform 91" o:spid="_x0000_s1167" style="position:absolute;left:142;top:735;width:501;height:251;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sYAsIA&#10;AADcAAAADwAAAGRycy9kb3ducmV2LnhtbERPXWvCMBR9F/Yfwh3sTdMNHFpNS9kYCIPBavX52lzb&#10;YnNTkqzt/v3yMPDxcL73+Wx6MZLznWUFz6sEBHFtdceNgur4sdyA8AFZY2+ZFPyShzx7WOwx1Xbi&#10;bxrL0IgYwj5FBW0IQyqlr1sy6Fd2II7c1TqDIULXSO1wiuGmly9J8ioNdhwbWhzoraX6Vv4YBWM9&#10;f4ZDWZydtaei6tfT1/tlUurpcS52IALN4S7+dx+0gvU2zo9n4hG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SxgCwgAAANwAAAAPAAAAAAAAAAAAAAAAAJgCAABkcnMvZG93&#10;bnJldi54bWxQSwUGAAAAAAQABAD1AAAAhwMAAAAA&#10;" path="m,54l54,r54,54e" filled="f" strokecolor="#903" strokeweight=".2pt">
                    <v:path arrowok="t" o:connecttype="custom" o:connectlocs="0,251;251,0;501,251" o:connectangles="0,0,0"/>
                  </v:shape>
                </v:group>
                <v:rect id="Rectangle 92" o:spid="_x0000_s1168" style="position:absolute;left:368;top:7175;width:4038;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Ij68IA&#10;AADcAAAADwAAAGRycy9kb3ducmV2LnhtbESPzYoCMRCE74LvEFrwphkFF3c0igiCLl4c9wGaSc8P&#10;Jp0hyTqzb28WhD0WVfUVtd0P1ogn+dA6VrCYZyCIS6dbrhV830+zNYgQkTUax6TglwLsd+PRFnPt&#10;er7Rs4i1SBAOOSpoYuxyKUPZkMUwdx1x8irnLcYkfS21xz7BrZHLLPuQFltOCw12dGyofBQ/VoG8&#10;F6d+XRifua9ldTWX860ip9R0Mhw2ICIN8T/8bp+1gtXnA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0iPrwgAAANwAAAAPAAAAAAAAAAAAAAAAAJgCAABkcnMvZG93&#10;bnJldi54bWxQSwUGAAAAAAQABAD1AAAAhwMAAAAA&#10;" filled="f" stroked="f">
                  <v:textbox style="mso-fit-shape-to-text:t" inset="0,0,0,0">
                    <w:txbxContent>
                      <w:p w:rsidR="004A6C46" w:rsidRPr="001758B1" w:rsidRDefault="004A6C46" w:rsidP="00BB7BA9">
                        <w:pPr>
                          <w:rPr>
                            <w:sz w:val="18"/>
                            <w:szCs w:val="18"/>
                          </w:rPr>
                        </w:pPr>
                        <w:r w:rsidRPr="001758B1">
                          <w:rPr>
                            <w:rFonts w:ascii="Tahoma" w:hAnsi="Tahoma" w:cs="Tahoma"/>
                            <w:color w:val="000000"/>
                            <w:sz w:val="18"/>
                            <w:szCs w:val="18"/>
                          </w:rPr>
                          <w:t xml:space="preserve"> : QTHT</w:t>
                        </w:r>
                      </w:p>
                    </w:txbxContent>
                  </v:textbox>
                </v:rect>
                <v:line id="Line 93" o:spid="_x0000_s1169" style="position:absolute;visibility:visible;mso-wrap-style:square" from="2489,10274" to="2495,42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ql8QAAADcAAAADwAAAGRycy9kb3ducmV2LnhtbESPQWsCMRSE7wX/Q3iCt5qtYNGtUYqw&#10;op7a1Utvj81zd3HzEjdR4783hUKPw8x8wyxW0XTiRr1vLSt4G2cgiCurW64VHA/F6wyED8gaO8uk&#10;4EEeVsvBywJzbe/8Tbcy1CJB2OeooAnB5VL6qiGDfmwdcfJOtjcYkuxrqXu8J7jp5CTL3qXBltNC&#10;g47WDVXn8moUFGcX9depjfqSuW5bbH6q/Wyn1GgYPz9ABIrhP/zX3moF0/kEfs+kIyC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maqXxAAAANwAAAAPAAAAAAAAAAAA&#10;AAAAAKECAABkcnMvZG93bnJldi54bWxQSwUGAAAAAAQABAD5AAAAkgMAAAAA&#10;" strokeweight="0">
                  <v:stroke dashstyle="3 1"/>
                </v:line>
                <v:rect id="Rectangle 94" o:spid="_x0000_s1170" style="position:absolute;left:2063;top:11404;width:769;height:28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kCn8MA&#10;AADcAAAADwAAAGRycy9kb3ducmV2LnhtbESPT4vCMBTE7wt+h/AEb2vqyi5ajSLCgrgH/+P10Tyb&#10;YvNSmqjVT2+EBY/DzPyGGU8bW4or1b5wrKDXTUAQZ04XnCvY734/ByB8QNZYOiYFd/IwnbQ+xphq&#10;d+MNXbchFxHCPkUFJoQqldJnhiz6rquIo3dytcUQZZ1LXeMtwm0pv5LkR1osOC4YrGhuKDtvL1bB&#10;kR5/Q7/cH5a8Nv3DZsXrecZKddrNbAQiUBPe4f/2Qiv4HvbhdSYeAT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kCn8MAAADcAAAADwAAAAAAAAAAAAAAAACYAgAAZHJzL2Rv&#10;d25yZXYueG1sUEsFBgAAAAAEAAQA9QAAAIgDAAAAAA==&#10;" strokecolor="#903" strokeweight=".2pt"/>
                <v:group id="Group 95" o:spid="_x0000_s1171" style="position:absolute;left:9918;top:450;width:6388;height:4153" coordorigin="1562,71" coordsize="100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3qlwcYAAADcAAAADwAAAGRycy9kb3ducmV2LnhtbESPQWvCQBSE7wX/w/IE&#10;b3UTNWKjq4jY0kMoVAult0f2mQSzb0N2TeK/dwuFHoeZ+YbZ7AZTi45aV1lWEE8jEMS51RUXCr7O&#10;r88rEM4ja6wtk4I7OdhtR08bTLXt+ZO6ky9EgLBLUUHpfZNK6fKSDLqpbYiDd7GtQR9kW0jdYh/g&#10;ppazKFpKgxWHhRIbOpSUX083o+Ctx34/j49ddr0c7j/n5OM7i0mpyXjYr0F4Gvx/+K/9rhUkLw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eqXBxgAAANwA&#10;AAAPAAAAAAAAAAAAAAAAAKoCAABkcnMvZG93bnJldi54bWxQSwUGAAAAAAQABAD6AAAAnQMAAAAA&#10;">
                  <v:oval id="Oval 96" o:spid="_x0000_s1172" style="position:absolute;left:1897;top:71;width:671;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yNlsUA&#10;AADcAAAADwAAAGRycy9kb3ducmV2LnhtbESPzWrDMBCE74W8g9hAb40cg0LrRAkhUGJooTS/18Xa&#10;2CbWyliq4759FQj0OMzMN8xiNdhG9NT52rGG6SQBQVw4U3Op4bB/f3kF4QOywcYxafglD6vl6GmB&#10;mXE3/qZ+F0oRIewz1FCF0GZS+qIii37iWuLoXVxnMUTZldJ0eItw28g0SWbSYs1xocKWNhUV192P&#10;1bBXn0qdj2qa5qdZf07bbf7xtdX6eTys5yACDeE//GjnRoN6U3A/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vI2WxQAAANwAAAAPAAAAAAAAAAAAAAAAAJgCAABkcnMv&#10;ZG93bnJldi54bWxQSwUGAAAAAAQABAD1AAAAigMAAAAA&#10;" fillcolor="#ffc" strokecolor="#1f1a17" strokeweight="0"/>
                  <v:line id="Line 97" o:spid="_x0000_s1173" style="position:absolute;visibility:visible;mso-wrap-style:square" from="1562,225" to="1563,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EKwr4AAADcAAAADwAAAGRycy9kb3ducmV2LnhtbESPSwvCMBCE74L/IazgTVM9qFSj+EDw&#10;6gPPS7O2xWYTmqitv94IgsdhZr5hFqvGVOJJtS8tKxgNExDEmdUl5wou5/1gBsIHZI2VZVLQkofV&#10;sttZYKrti4/0PIVcRAj7FBUUIbhUSp8VZNAPrSOO3s3WBkOUdS51ja8IN5UcJ8lEGiw5LhToaFtQ&#10;dj89jIJt65i82zR2Zq+bd8vv0FY7pfq9Zj0HEagJ//CvfdAKJuMpfM/EI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4sQrCvgAAANwAAAAPAAAAAAAAAAAAAAAAAKEC&#10;AABkcnMvZG93bnJldi54bWxQSwUGAAAAAAQABAD5AAAAjAMAAAAA&#10;" strokecolor="#1f1a17" strokeweight="0"/>
                  <v:line id="Line 98" o:spid="_x0000_s1174" style="position:absolute;visibility:visible;mso-wrap-style:square" from="1564,399" to="189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6esLsAAADcAAAADwAAAGRycy9kb3ducmV2LnhtbERPuwrCMBTdBf8hXMFNUx1EqlFsRXD1&#10;gfOlubbF5iY0UVu/3gyC4+G819vONOJFra8tK5hNExDEhdU1lwqul8NkCcIHZI2NZVLQk4ftZjhY&#10;Y6rtm0/0OodSxBD2KSqoQnCplL6oyKCfWkccubttDYYI21LqFt8x3DRyniQLabDm2FCho7yi4nF+&#10;GgV575i8yzq7tLfs0/Mn9M1eqfGo261ABOrCX/xzH7WCxTyujWfiEZCb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JLp6wuwAAANwAAAAPAAAAAAAAAAAAAAAAAKECAABk&#10;cnMvZG93bnJldi54bWxQSwUGAAAAAAQABAD5AAAAiQMAAAAA&#10;" strokecolor="#1f1a17" strokeweight="0"/>
                </v:group>
                <v:rect id="Rectangle 99" o:spid="_x0000_s1175" style="position:absolute;left:10566;top:5524;width:5016;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6HdsIA&#10;AADcAAAADwAAAGRycy9kb3ducmV2LnhtbESPzYoCMRCE7wv7DqGFva0Z5yDuaBQRBBUvjj5AM+n5&#10;waQzJFlnfHuzIOyxqKqvqNVmtEY8yIfOsYLZNANBXDndcaPgdt1/L0CEiKzROCYFTwqwWX9+rLDQ&#10;buALPcrYiAThUKCCNsa+kDJULVkMU9cTJ6923mJM0jdSexwS3BqZZ9lcWuw4LbTY066l6l7+WgXy&#10;Wu6HRWl85k55fTbHw6Ump9TXZNwuQUQa43/43T5oBfP8B/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od2wgAAANwAAAAPAAAAAAAAAAAAAAAAAJgCAABkcnMvZG93&#10;bnJldi54bWxQSwUGAAAAAAQABAD1AAAAhwMAAAAA&#10;" filled="f" stroked="f">
                  <v:textbox style="mso-fit-shape-to-text:t" inset="0,0,0,0">
                    <w:txbxContent>
                      <w:p w:rsidR="004A6C46" w:rsidRPr="001758B1" w:rsidRDefault="004A6C46" w:rsidP="00BB7BA9">
                        <w:pPr>
                          <w:rPr>
                            <w:sz w:val="18"/>
                            <w:szCs w:val="18"/>
                          </w:rPr>
                        </w:pPr>
                        <w:r w:rsidRPr="001758B1">
                          <w:rPr>
                            <w:rFonts w:ascii="Tahoma" w:hAnsi="Tahoma" w:cs="Tahoma"/>
                            <w:color w:val="000000"/>
                            <w:sz w:val="18"/>
                            <w:szCs w:val="18"/>
                          </w:rPr>
                          <w:t xml:space="preserve"> : UI HRM</w:t>
                        </w:r>
                      </w:p>
                    </w:txbxContent>
                  </v:textbox>
                </v:rect>
                <v:line id="Line 100" o:spid="_x0000_s1176" style="position:absolute;visibility:visible;mso-wrap-style:square" from="13100,8591" to="13106,42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SvPcIAAADcAAAADwAAAGRycy9kb3ducmV2LnhtbERPPWvDMBDdC/0P4grZajkpGONGMSXg&#10;4nZqki7dDutim1gn1VIS5d9XQyHj432v62gmcaHZj5YVLLMcBHFn9ci9gu9D81yC8AFZ42SZFNzI&#10;Q715fFhjpe2Vd3TZh16kEPYVKhhCcJWUvhvIoM+sI07c0c4GQ4JzL/WM1xRuJrnK80IaHDk1DOho&#10;O1B32p+Ngubkov46jlH/5m5qm/ef7rP8UGrxFN9eQQSK4S7+d7daQfGS5qcz6Qj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SvPcIAAADcAAAADwAAAAAAAAAAAAAA&#10;AAChAgAAZHJzL2Rvd25yZXYueG1sUEsFBgAAAAAEAAQA+QAAAJADAAAAAA==&#10;" strokeweight="0">
                  <v:stroke dashstyle="3 1"/>
                </v:line>
                <v:rect id="Rectangle 101" o:spid="_x0000_s1177" style="position:absolute;left:12668;top:11404;width:774;height: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QHNcMA&#10;AADcAAAADwAAAGRycy9kb3ducmV2LnhtbESPT4vCMBTE74LfITzBm6auIGs1igjCoof1L14fzbMp&#10;Ni+liVr30xthweMwM79hpvPGluJOtS8cKxj0ExDEmdMF5wqOh1XvG4QPyBpLx6TgSR7ms3Zriql2&#10;D97RfR9yESHsU1RgQqhSKX1myKLvu4o4ehdXWwxR1rnUNT4i3JbyK0lG0mLBccFgRUtD2XV/swrO&#10;9LcZ+/XxtOatGZ52v7xdZqxUt9MsJiACNeET/m//aAWj4QDeZ+IR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QHNcMAAADcAAAADwAAAAAAAAAAAAAAAACYAgAAZHJzL2Rv&#10;d25yZXYueG1sUEsFBgAAAAAEAAQA9QAAAIgDAAAAAA==&#10;" strokecolor="#903" strokeweight=".2pt"/>
                <v:rect id="Rectangle 102" o:spid="_x0000_s1178" style="position:absolute;left:12668;top:33820;width:7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ZQsUA&#10;AADcAAAADwAAAGRycy9kb3ducmV2LnhtbESPzWrDMBCE74W8g9hAb43cGEzjRgklUCjJofml18Xa&#10;WCbWyliq7fTpo0Ahx2FmvmHmy8HWoqPWV44VvE4SEMSF0xWXCo6Hz5c3ED4ga6wdk4IreVguRk9z&#10;zLXreUfdPpQiQtjnqMCE0ORS+sKQRT9xDXH0zq61GKJsS6lb7CPc1nKaJJm0WHFcMNjQylBx2f9a&#10;BT/0t5n59fG05q1JT7tv3q4KVup5PHy8gwg0hEf4v/2lFWTpFO5n4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lplCxQAAANwAAAAPAAAAAAAAAAAAAAAAAJgCAABkcnMv&#10;ZG93bnJldi54bWxQSwUGAAAAAAQABAD1AAAAigMAAAAA&#10;" strokecolor="#903" strokeweight=".2pt"/>
                <v:group id="Group 103" o:spid="_x0000_s1179" style="position:absolute;left:21590;top:12;width:4273;height:4483" coordorigin="3400,2" coordsize="673,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D88QAAADcAAAADwAAAGRycy9kb3ducmV2LnhtbESPQYvCMBSE7wv+h/AE&#10;b2tay4pUo4ioeJCFVUG8PZpnW2xeShPb+u/NwsIeh5n5hlmselOJlhpXWlYQjyMQxJnVJecKLufd&#10;5wyE88gaK8uk4EUOVsvBxwJTbTv+ofbkcxEg7FJUUHhfp1K6rCCDbmxr4uDdbWPQB9nkUjfYBbip&#10;5CSKptJgyWGhwJo2BWWP09Mo2HfYrZ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dAD88QAAADcAAAA&#10;DwAAAAAAAAAAAAAAAACqAgAAZHJzL2Rvd25yZXYueG1sUEsFBgAAAAAEAAQA+gAAAJsDAAAAAA==&#10;">
                  <v:oval id="Oval 104" o:spid="_x0000_s1180" style="position:absolute;left:3400;top:57;width:673;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0MUA&#10;AADcAAAADwAAAGRycy9kb3ducmV2LnhtbESPzWrDMBCE74W+g9hCb40cF5niRAmlEGJoITS/18Xa&#10;2CbWyliK4759FSj0OMzMN8x8OdpWDNT7xrGG6SQBQVw603ClYb9bvbyB8AHZYOuYNPyQh+Xi8WGO&#10;uXE3/qZhGyoRIexz1FCH0OVS+rImi37iOuLonV1vMUTZV9L0eItw28o0STJpseG4UGNHHzWVl+3V&#10;atipL6VOBzVNi2M2nNJuXXxu1lo/P43vMxCBxvAf/msXRkP2quB+Jh4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7PQxQAAANwAAAAPAAAAAAAAAAAAAAAAAJgCAABkcnMv&#10;ZG93bnJldi54bWxQSwUGAAAAAAQABAD1AAAAigMAAAAA&#10;" fillcolor="#ffc" strokecolor="#1f1a17" strokeweight="0"/>
                  <v:line id="Line 105" o:spid="_x0000_s1181" style="position:absolute;flip:x;visibility:visible;mso-wrap-style:square" from="3667,2" to="381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rdJMMAAADcAAAADwAAAGRycy9kb3ducmV2LnhtbESPQYvCMBSE74L/ITzBm6a6Im7XKCIu&#10;eFGw6v3RvG3LNi+1ibb6640geBxm5htmvmxNKW5Uu8KygtEwAkGcWl1wpuB0/B3MQDiPrLG0TAru&#10;5GC56HbmGGvb8IFuic9EgLCLUUHufRVL6dKcDLqhrYiD92drgz7IOpO6xibATSnHUTSVBgsOCzlW&#10;tM4p/U+uRsFqM8PvS7s+H3bJeL+ptsdmd30o1e+1qx8Qnlr/Cb/bW61gOvmC15lwBO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63STDAAAA3AAAAA8AAAAAAAAAAAAA&#10;AAAAoQIAAGRycy9kb3ducmV2LnhtbFBLBQYAAAAABAAEAPkAAACRAwAAAAA=&#10;" strokecolor="#1f1a17" strokeweight="0"/>
                  <v:line id="Line 106" o:spid="_x0000_s1182" style="position:absolute;flip:x y;visibility:visible;mso-wrap-style:square" from="3668,63" to="3814,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9/ysQAAADcAAAADwAAAGRycy9kb3ducmV2LnhtbESPQWuDQBSE74H+h+UFcotrJJhiXUNJ&#10;acm1pof29nBf1eq+FXdjTH59tlDocZiZb5h8P5teTDS61rKCTRSDIK6sbrlW8HF6XT+CcB5ZY2+Z&#10;FFzJwb54WOSYaXvhd5pKX4sAYZehgsb7IZPSVQ0ZdJEdiIP3bUeDPsixlnrES4CbXiZxnEqDLYeF&#10;Bgc6NFR15dko4Onc7er4y71MPjm8Vcmt/bz9KLVazs9PIDzN/j/81z5qBel2C79nwhGQ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3/KxAAAANwAAAAPAAAAAAAAAAAA&#10;AAAAAKECAABkcnMvZG93bnJldi54bWxQSwUGAAAAAAQABAD5AAAAkgMAAAAA&#10;" strokecolor="#1f1a17" strokeweight="0"/>
                </v:group>
                <v:rect id="Rectangle 107" o:spid="_x0000_s1183" style="position:absolute;left:19348;top:5410;width:8553;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o08IA&#10;AADcAAAADwAAAGRycy9kb3ducmV2LnhtbESPzYoCMRCE74LvEFrwphnFFZk1igiCLl4c9wGaSc8P&#10;Jp0hyTqzb28WhD0WVfUVtd0P1ogn+dA6VrCYZyCIS6dbrhV830+zDYgQkTUax6TglwLsd+PRFnPt&#10;er7Rs4i1SBAOOSpoYuxyKUPZkMUwdx1x8irnLcYkfS21xz7BrZHLLFtLiy2nhQY7OjZUPoofq0De&#10;i1O/KYzP3NeyuprL+VaRU2o6GQ6fICIN8T/8bp+1gvXqA/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rGjTwgAAANwAAAAPAAAAAAAAAAAAAAAAAJgCAABkcnMvZG93&#10;bnJldi54bWxQSwUGAAAAAAQABAD1AAAAhwMAAAAA&#10;" filled="f" stroked="f">
                  <v:textbox style="mso-fit-shape-to-text:t" inset="0,0,0,0">
                    <w:txbxContent>
                      <w:p w:rsidR="004A6C46" w:rsidRPr="001758B1" w:rsidRDefault="004A6C46" w:rsidP="00BB7BA9">
                        <w:pPr>
                          <w:rPr>
                            <w:sz w:val="18"/>
                            <w:szCs w:val="18"/>
                          </w:rPr>
                        </w:pPr>
                        <w:r w:rsidRPr="001758B1">
                          <w:rPr>
                            <w:rFonts w:ascii="Tahoma" w:hAnsi="Tahoma" w:cs="Tahoma"/>
                            <w:color w:val="000000"/>
                            <w:sz w:val="18"/>
                            <w:szCs w:val="18"/>
                          </w:rPr>
                          <w:t xml:space="preserve"> : Ctr NguoiDung</w:t>
                        </w:r>
                      </w:p>
                    </w:txbxContent>
                  </v:textbox>
                </v:rect>
                <v:line id="Line 108" o:spid="_x0000_s1184" style="position:absolute;visibility:visible;mso-wrap-style:square" from="23710,8502" to="23717,42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fhr8QAAADcAAAADwAAAGRycy9kb3ducmV2LnhtbESPT2sCMRTE74V+h/AKvXWzlbLIahQR&#10;VmxP/rt4e2yeu4ubl3STavrtjSB4HGbmN8x0Hk0vLjT4zrKCzywHQVxb3XGj4LCvPsYgfEDW2Fsm&#10;Bf/kYT57fZliqe2Vt3TZhUYkCPsSFbQhuFJKX7dk0GfWESfvZAeDIcmhkXrAa4KbXo7yvJAGO04L&#10;LTpatlSfd39GQXV2UW9OXdS/uevX1epY/4y/lXp/i4sJiEAxPMOP9lorKL4K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5+GvxAAAANwAAAAPAAAAAAAAAAAA&#10;AAAAAKECAABkcnMvZG93bnJldi54bWxQSwUGAAAAAAQABAD5AAAAkgMAAAAA&#10;" strokeweight="0">
                  <v:stroke dashstyle="3 1"/>
                </v:line>
                <v:rect id="Rectangle 109" o:spid="_x0000_s1185" style="position:absolute;left:23279;top:14503;width:768;height:19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dJp8QA&#10;AADcAAAADwAAAGRycy9kb3ducmV2LnhtbESPQWsCMRSE70L/Q3gFb5q1LVZXoxShUOxBXRWvj81z&#10;s7h5WTZRV3+9KQg9DjPzDTOdt7YSF2p86VjBoJ+AIM6dLrlQsNt+90YgfEDWWDkmBTfyMJ+9dKaY&#10;anflDV2yUIgIYZ+iAhNCnUrpc0MWfd/VxNE7usZiiLIppG7wGuG2km9JMpQWS44LBmtaGMpP2dkq&#10;OND9d+yXu/2S1+Z9v1nxepGzUt3X9msCIlAb/sPP9o9WMPz4hL8z8Qj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nSafEAAAA3AAAAA8AAAAAAAAAAAAAAAAAmAIAAGRycy9k&#10;b3ducmV2LnhtbFBLBQYAAAAABAAEAPUAAACJAwAAAAA=&#10;" strokecolor="#903" strokeweight=".2pt"/>
                <v:group id="Group 110" o:spid="_x0000_s1186" style="position:absolute;left:34201;top:12;width:4273;height:4483" coordorigin="5386,2" coordsize="673,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3Li/8IAAADcAAAADwAAAGRycy9kb3ducmV2LnhtbERPy4rCMBTdC/MP4Q64&#10;07SjlqEaRWRGXIjgAwZ3l+baFpub0mTa+vdmIbg8nPdi1ZtKtNS40rKCeByBIM6sLjlXcDn/jr5B&#10;OI+ssbJMCh7kYLX8GCww1bbjI7Unn4sQwi5FBYX3dSqlywoy6Ma2Jg7czTYGfYBNLnWDXQg3lfyK&#10;okQaLDk0FFjTpqDsfvo3CrYddutJ/NPu77fN43qeHf72MSk1/OzXcxCeev8Wv9w7rSCZhr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Ny4v/CAAAA3AAAAA8A&#10;AAAAAAAAAAAAAAAAqgIAAGRycy9kb3ducmV2LnhtbFBLBQYAAAAABAAEAPoAAACZAwAAAAA=&#10;">
                  <v:oval id="Oval 111" o:spid="_x0000_s1187" style="position:absolute;left:5386;top:57;width:673;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TKqMYA&#10;AADcAAAADwAAAGRycy9kb3ducmV2LnhtbESPQWvCQBSE74L/YXlCb7oxmNCmriKCGKhQ1LZeH9nX&#10;JDT7NmS3Mf33bkHwOMzMN8xyPZhG9NS52rKC+SwCQVxYXXOp4OO8mz6DcB5ZY2OZFPyRg/VqPFpi&#10;pu2Vj9SffCkChF2GCirv20xKV1Rk0M1sSxy8b9sZ9EF2pdQdXgPcNDKOolQarDksVNjStqLi5/Rr&#10;FJyTQ5JcPpN5nH+l/SVu9/nb+16pp8mweQXhafCP8L2dawXp4gX+z4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TKqMYAAADcAAAADwAAAAAAAAAAAAAAAACYAgAAZHJz&#10;L2Rvd25yZXYueG1sUEsFBgAAAAAEAAQA9QAAAIsDAAAAAA==&#10;" fillcolor="#ffc" strokecolor="#1f1a17" strokeweight="0"/>
                  <v:line id="Line 112" o:spid="_x0000_s1188" style="position:absolute;flip:x;visibility:visible;mso-wrap-style:square" from="5653,2" to="58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HVjr8AAADcAAAADwAAAGRycy9kb3ducmV2LnhtbERPy6rCMBDdC/5DGMGdpgqKVqOIKLhR&#10;sOp+aMa22ExqE231683iwl0eznu5bk0p3lS7wrKC0TACQZxaXXCm4HrZD2YgnEfWWFomBR9ysF51&#10;O0uMtW34TO/EZyKEsItRQe59FUvp0pwMuqGtiAN3t7VBH2CdSV1jE8JNKcdRNJUGCw4NOVa0zSl9&#10;JC+jYLOb4fzZbm/nYzI+7arDpTm+vkr1e+1mAcJT6//Ff+6DVjCdhPnhTDgCcv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fHVjr8AAADcAAAADwAAAAAAAAAAAAAAAACh&#10;AgAAZHJzL2Rvd25yZXYueG1sUEsFBgAAAAAEAAQA+QAAAI0DAAAAAA==&#10;" strokecolor="#1f1a17" strokeweight="0"/>
                  <v:line id="Line 113" o:spid="_x0000_s1189" style="position:absolute;flip:x y;visibility:visible;mso-wrap-style:square" from="5654,63" to="5800,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FKj8QAAADcAAAADwAAAGRycy9kb3ducmV2LnhtbESPQWuDQBSE74H8h+UFektWhSbFZpVi&#10;SOk1SQ/t7eG+qtV9K+5qbH59N1DocZiZb5h9PptOTDS4xrKCeBOBIC6tbrhS8H45rp9AOI+ssbNM&#10;Cn7IQZ4tF3tMtb3yiaazr0SAsEtRQe19n0rpypoMuo3tiYP3ZQeDPsihknrAa4CbTiZRtJUGGw4L&#10;NfZU1FS259Eo4Glsd1X06Q6TT4rXMrk1H7dvpR5W88szCE+z/w//td+0gu1jDPcz4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kUqPxAAAANwAAAAPAAAAAAAAAAAA&#10;AAAAAKECAABkcnMvZG93bnJldi54bWxQSwUGAAAAAAQABAD5AAAAkgMAAAAA&#10;" strokecolor="#1f1a17" strokeweight="0"/>
                </v:group>
                <v:rect id="Rectangle 114" o:spid="_x0000_s1190" style="position:absolute;left:30429;top:5410;width:11538;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mesEA&#10;AADcAAAADwAAAGRycy9kb3ducmV2LnhtbESP3YrCMBSE7xd8h3AWvFvTLShSjbIsCCp7Y/UBDs3p&#10;DyYnJYm2vr1ZELwcZuYbZr0drRF38qFzrOB7loEgrpzuuFFwOe++liBCRNZoHJOCBwXYbiYfayy0&#10;G/hE9zI2IkE4FKigjbEvpAxVSxbDzPXEyaudtxiT9I3UHocEt0bmWbaQFjtOCy329NtSdS1vVoE8&#10;l7thWRqfuWNe/5nD/lSTU2r6Of6sQEQa4zv8au+1gsU8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cZnrBAAAA3AAAAA8AAAAAAAAAAAAAAAAAmAIAAGRycy9kb3du&#10;cmV2LnhtbFBLBQYAAAAABAAEAPUAAACGAwAAAAA=&#10;" filled="f" stroked="f">
                  <v:textbox style="mso-fit-shape-to-text:t" inset="0,0,0,0">
                    <w:txbxContent>
                      <w:p w:rsidR="004A6C46" w:rsidRPr="001758B1" w:rsidRDefault="004A6C46" w:rsidP="00BB7BA9">
                        <w:pPr>
                          <w:rPr>
                            <w:sz w:val="18"/>
                            <w:szCs w:val="18"/>
                          </w:rPr>
                        </w:pPr>
                        <w:r w:rsidRPr="001758B1">
                          <w:rPr>
                            <w:rFonts w:ascii="Tahoma" w:hAnsi="Tahoma" w:cs="Tahoma"/>
                            <w:color w:val="000000"/>
                            <w:sz w:val="18"/>
                            <w:szCs w:val="18"/>
                          </w:rPr>
                          <w:t xml:space="preserve"> : Ctr NhomNguoiDung</w:t>
                        </w:r>
                      </w:p>
                    </w:txbxContent>
                  </v:textbox>
                </v:rect>
                <v:line id="Line 115" o:spid="_x0000_s1191" style="position:absolute;visibility:visible;mso-wrap-style:square" from="36322,8502" to="36328,42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nU6sQAAADcAAAADwAAAGRycy9kb3ducmV2LnhtbESPT2sCMRTE70K/Q3hCb5rVoshqFCls&#10;0Z7800tvj81zd3HzEjepxm/fCILHYWZ+wyxW0bTiSp1vLCsYDTMQxKXVDVcKfo7FYAbCB2SNrWVS&#10;cCcPq+Vbb4G5tjfe0/UQKpEg7HNUUIfgcil9WZNBP7SOOHkn2xkMSXaV1B3eEty0cpxlU2mw4bRQ&#10;o6PPmsrz4c8oKM4u6t2pifqSuXZTfP2W37OtUu/9uJ6DCBTDK/xsb7SC6eQDHmfS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SdTqxAAAANwAAAAPAAAAAAAAAAAA&#10;AAAAAKECAABkcnMvZG93bnJldi54bWxQSwUGAAAAAAQABAD5AAAAkgMAAAAA&#10;" strokeweight="0">
                  <v:stroke dashstyle="3 1"/>
                </v:line>
                <v:rect id="Rectangle 116" o:spid="_x0000_s1192" style="position:absolute;left:35890;top:17602;width:768;height: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xBDcUA&#10;AADcAAAADwAAAGRycy9kb3ducmV2LnhtbESPT2vCQBTE7wW/w/IKvdVNbRs0ZiMiCMUe6l+8PrLP&#10;bDD7NmS3mvbTdwuCx2FmfsPks9424kKdrx0reBkmIIhLp2uuFOx3y+cxCB+QNTaOScEPeZgVg4cc&#10;M+2uvKHLNlQiQthnqMCE0GZS+tKQRT90LXH0Tq6zGKLsKqk7vEa4beQoSVJpsea4YLClhaHyvP22&#10;Co70+znxq/1hxWvzeth88XpRslJPj/18CiJQH+7hW/tDK0jf3+D/TDwC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7EENxQAAANwAAAAPAAAAAAAAAAAAAAAAAJgCAABkcnMv&#10;ZG93bnJldi54bWxQSwUGAAAAAAQABAD1AAAAigMAAAAA&#10;" strokecolor="#903" strokeweight=".2pt"/>
                <v:group id="Group 117" o:spid="_x0000_s1193" style="position:absolute;left:45954;top:717;width:4191;height:4159" coordorigin="7237,113" coordsize="660,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rbvMUAAADcAAAADwAAAGRycy9kb3ducmV2LnhtbESPT4vCMBTE74LfITzB&#10;m6ZdqUjXKCKreJAF/4Ds7dE822LzUprY1m+/WVjwOMzMb5jlujeVaKlxpWUF8TQCQZxZXXKu4HrZ&#10;TRYgnEfWWFkmBS9ysF4NB0tMte34RO3Z5yJA2KWooPC+TqV0WUEG3dTWxMG728agD7LJpW6wC3BT&#10;yY8omkuDJYeFAmvaFpQ9zk+jYN9ht5nFX+3xcd++fi7J9+0Yk1LjUb/5BOGp9+/wf/ugFcyTB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q27zFAAAA3AAA&#10;AA8AAAAAAAAAAAAAAAAAqgIAAGRycy9kb3ducmV2LnhtbFBLBQYAAAAABAAEAPoAAACcAwAAAAA=&#10;">
                  <v:oval id="Oval 118" o:spid="_x0000_s1194" style="position:absolute;left:7238;top:113;width:658;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6Au8IA&#10;AADcAAAADwAAAGRycy9kb3ducmV2LnhtbESPQYvCMBSE78L+h/AWvGm6FuvSNcoqCOJBUJc9P5pn&#10;U21eShO1/nsjCB6HmfmGmc47W4srtb5yrOBrmIAgLpyuuFTwd1gNvkH4gKyxdkwK7uRhPvvoTTHX&#10;7sY7uu5DKSKEfY4KTAhNLqUvDFn0Q9cQR+/oWoshyraUusVbhNtajpIkkxYrjgsGG1oaKs77i1XA&#10;9XlzSv+NKcrF5IC4TcNynSrV/+x+f0AE6sI7/GqvtYJsnMHzTDwC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boC7wgAAANwAAAAPAAAAAAAAAAAAAAAAAJgCAABkcnMvZG93&#10;bnJldi54bWxQSwUGAAAAAAQABAD1AAAAhwMAAAAA&#10;" fillcolor="#ffc" strokecolor="#242728" strokeweight=".05pt"/>
                  <v:line id="Line 119" o:spid="_x0000_s1195" style="position:absolute;visibility:visible;mso-wrap-style:square" from="7237,767" to="7897,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tFucMAAADcAAAADwAAAGRycy9kb3ducmV2LnhtbESPT2vCQBTE74LfYXmCN9002CjRVYpQ&#10;6CVQ/+H1mX0msdm3IbuN6bfvCoLHYWZ+w6w2valFR62rLCt4m0YgiHOrKy4UHA+fkwUI55E11pZJ&#10;wR852KyHgxWm2t55R93eFyJA2KWooPS+SaV0eUkG3dQ2xMG72tagD7ItpG7xHuCmlnEUJdJgxWGh&#10;xIa2JeU/+1+jwNy6PqPvLPaLrZ3FLuPkdDkrNR71H0sQnnr/Cj/bX1pB8j6Hx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rRbnDAAAA3AAAAA8AAAAAAAAAAAAA&#10;AAAAoQIAAGRycy9kb3ducmV2LnhtbFBLBQYAAAAABAAEAPkAAACRAwAAAAA=&#10;" strokecolor="#242728" strokeweight=".05pt"/>
                </v:group>
                <v:rect id="Rectangle 120" o:spid="_x0000_s1196" style="position:absolute;left:43630;top:5702;width:8738;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RRkMAA&#10;AADcAAAADwAAAGRycy9kb3ducmV2LnhtbERPS2rDMBDdF3IHMYHuGjmGBuNGCSUQSEo2sXuAwRp/&#10;qDQykmK7t68WhSwf778/LtaIiXwYHCvYbjIQxI3TA3cKvuvzWwEiRGSNxjEp+KUAx8PqZY+ldjPf&#10;aapiJ1IIhxIV9DGOpZSh6cli2LiROHGt8xZjgr6T2uOcwq2ReZbtpMWBU0OPI516an6qh1Ug6+o8&#10;F5XxmfvK25u5Xu4tOaVe18vnB4hIS3yK/90XrWD3ntam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RRkMAAAADcAAAADwAAAAAAAAAAAAAAAACYAgAAZHJzL2Rvd25y&#10;ZXYueG1sUEsFBgAAAAAEAAQA9QAAAIUDAAAAAA==&#10;" filled="f" stroked="f">
                  <v:textbox style="mso-fit-shape-to-text:t" inset="0,0,0,0">
                    <w:txbxContent>
                      <w:p w:rsidR="004A6C46" w:rsidRPr="001758B1" w:rsidRDefault="004A6C46" w:rsidP="00BB7BA9">
                        <w:pPr>
                          <w:rPr>
                            <w:sz w:val="18"/>
                            <w:szCs w:val="18"/>
                          </w:rPr>
                        </w:pPr>
                        <w:r w:rsidRPr="001758B1">
                          <w:rPr>
                            <w:rFonts w:ascii="Tahoma" w:hAnsi="Tahoma" w:cs="Tahoma"/>
                            <w:color w:val="000000"/>
                            <w:sz w:val="18"/>
                            <w:szCs w:val="18"/>
                          </w:rPr>
                          <w:t xml:space="preserve"> </w:t>
                        </w:r>
                        <w:proofErr w:type="gramStart"/>
                        <w:r w:rsidRPr="001758B1">
                          <w:rPr>
                            <w:rFonts w:ascii="Tahoma" w:hAnsi="Tahoma" w:cs="Tahoma"/>
                            <w:color w:val="000000"/>
                            <w:sz w:val="18"/>
                            <w:szCs w:val="18"/>
                          </w:rPr>
                          <w:t>: Ent</w:t>
                        </w:r>
                        <w:proofErr w:type="gramEnd"/>
                        <w:r w:rsidRPr="001758B1">
                          <w:rPr>
                            <w:rFonts w:ascii="Tahoma" w:hAnsi="Tahoma" w:cs="Tahoma"/>
                            <w:color w:val="000000"/>
                            <w:sz w:val="18"/>
                            <w:szCs w:val="18"/>
                          </w:rPr>
                          <w:t xml:space="preserve"> NguoiDung</w:t>
                        </w:r>
                      </w:p>
                    </w:txbxContent>
                  </v:textbox>
                </v:rect>
                <v:line id="Line 121" o:spid="_x0000_s1197" style="position:absolute;visibility:visible;mso-wrap-style:square" from="48050,8680" to="48056,42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HjAMMAAADcAAAADwAAAGRycy9kb3ducmV2LnhtbESPQWsCMRSE7wX/Q3iCt5qtoOjWKEVY&#10;UU+teuntsXnuLm5e4iZq/PdGKPQ4zMw3zHwZTStu1PnGsoKPYQaCuLS64UrB8VC8T0H4gKyxtUwK&#10;HuRhuei9zTHX9s4/dNuHSiQI+xwV1CG4XEpf1mTQD60jTt7JdgZDkl0ldYf3BDetHGXZRBpsOC3U&#10;6GhVU3neX42C4uyi/j41UV8y126K9W+5m26VGvTj1yeIQDH8h//aG61gMp7B60w6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h4wDDAAAA3AAAAA8AAAAAAAAAAAAA&#10;AAAAoQIAAGRycy9kb3ducmV2LnhtbFBLBQYAAAAABAAEAPkAAACRAwAAAAA=&#10;" strokeweight="0">
                  <v:stroke dashstyle="3 1"/>
                </v:line>
                <v:rect id="Rectangle 122" o:spid="_x0000_s1198" style="position:absolute;left:47618;top:27628;width:77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Ns78A&#10;AADcAAAADwAAAGRycy9kb3ducmV2LnhtbERPy4rCMBTdC/5DuII7TVUo2jGKCILowjezvTR3mjLN&#10;TWmiVr9+shhweTjv+bK1lXhQ40vHCkbDBARx7nTJhYLrZTOYgvABWWPlmBS8yMNy0e3MMdPuySd6&#10;nEMhYgj7DBWYEOpMSp8bsuiHriaO3I9rLIYIm0LqBp8x3FZynCSptFhybDBY09pQ/nu+WwXf9N7P&#10;/O562/HRTG6nAx/XOSvV77WrLxCB2vAR/7u3WkGaxvnxTDwC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u42zvwAAANwAAAAPAAAAAAAAAAAAAAAAAJgCAABkcnMvZG93bnJl&#10;di54bWxQSwUGAAAAAAQABAD1AAAAhAMAAAAA&#10;" strokecolor="#903" strokeweight=".2pt"/>
                <v:rect id="Rectangle 123" o:spid="_x0000_s1199" style="position:absolute;left:2063;top:11404;width:769;height:28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coKMUA&#10;AADcAAAADwAAAGRycy9kb3ducmV2LnhtbESPQWvCQBSE74L/YXmCN7NRIbTRVYogFHtotJFeH9ln&#10;NjT7NmS3Ju2v7xYKPQ4z8w2z3Y+2FXfqfeNYwTJJQRBXTjdcKyjfjosHED4ga2wdk4Iv8rDfTSdb&#10;zLUb+Ez3S6hFhLDPUYEJocul9JUhiz5xHXH0bq63GKLsa6l7HCLctnKVppm02HBcMNjRwVD1cfm0&#10;Ct7p++XRn8rriQuzvp5fuThUrNR8Nj5tQAQaw3/4r/2sFWTZE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9ygoxQAAANwAAAAPAAAAAAAAAAAAAAAAAJgCAABkcnMv&#10;ZG93bnJldi54bWxQSwUGAAAAAAQABAD1AAAAigMAAAAA&#10;" strokecolor="#903" strokeweight=".2pt"/>
                <v:rect id="Rectangle 124" o:spid="_x0000_s1200" style="position:absolute;left:12668;top:11404;width:774;height: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W2X8MA&#10;AADcAAAADwAAAGRycy9kb3ducmV2LnhtbESPT4vCMBTE78J+h/AWvGm6CsWtRlmEBdGD/9nro3k2&#10;ZZuX0kStfnojCB6HmfkNM5m1thIXanzpWMFXPwFBnDtdcqHgsP/tjUD4gKyxckwKbuRhNv3oTDDT&#10;7spbuuxCISKEfYYKTAh1JqXPDVn0fVcTR+/kGoshyqaQusFrhNtKDpIklRZLjgsGa5obyv93Z6vg&#10;j+6rb788HJe8McPjds2bec5KdT/bnzGIQG14h1/thVaQpgN4nolH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W2X8MAAADcAAAADwAAAAAAAAAAAAAAAACYAgAAZHJzL2Rv&#10;d25yZXYueG1sUEsFBgAAAAAEAAQA9QAAAIgDAAAAAA==&#10;" strokecolor="#903" strokeweight=".2pt"/>
                <v:rect id="Rectangle 125" o:spid="_x0000_s1201" style="position:absolute;left:12668;top:33820;width:7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kTxMMA&#10;AADcAAAADwAAAGRycy9kb3ducmV2LnhtbESPQYvCMBSE7wv+h/AEb2uqQtFqFBEE0cOqq3h9NM+m&#10;2LyUJmrdX79ZEPY4zMw3zGzR2ko8qPGlYwWDfgKCOHe65ELB6Xv9OQbhA7LGyjEpeJGHxbzzMcNM&#10;uycf6HEMhYgQ9hkqMCHUmZQ+N2TR911NHL2rayyGKJtC6gafEW4rOUySVFosOS4YrGllKL8d71bB&#10;hX52E789nbe8N6Pz4Yv3q5yV6nXb5RREoDb8h9/tjVaQpiP4OxOP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kTxMMAAADcAAAADwAAAAAAAAAAAAAAAACYAgAAZHJzL2Rv&#10;d25yZXYueG1sUEsFBgAAAAAEAAQA9QAAAIgDAAAAAA==&#10;" strokecolor="#903" strokeweight=".2pt"/>
                <v:rect id="Rectangle 126" o:spid="_x0000_s1202" style="position:absolute;left:23279;top:14503;width:768;height:19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CLsMUA&#10;AADcAAAADwAAAGRycy9kb3ducmV2LnhtbESPQWvCQBSE74X+h+UVequbWgk2ZpUiCMUe1NTg9ZF9&#10;zYZm34bsVlN/vSsIHoeZ+YbJF4NtxZF63zhW8DpKQBBXTjdcK9h/r16mIHxA1tg6JgX/5GExf3zI&#10;MdPuxDs6FqEWEcI+QwUmhC6T0leGLPqR64ij9+N6iyHKvpa6x1OE21aOkySVFhuOCwY7Whqqfos/&#10;q+BA5693v96Xa96at3K34e2yYqWen4aPGYhAQ7iHb+1PrSBNJ3A9E4+A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IuwxQAAANwAAAAPAAAAAAAAAAAAAAAAAJgCAABkcnMv&#10;ZG93bnJldi54bWxQSwUGAAAAAAQABAD1AAAAigMAAAAA&#10;" strokecolor="#903" strokeweight=".2pt"/>
                <v:rect id="Rectangle 127" o:spid="_x0000_s1203" style="position:absolute;left:35890;top:17602;width:768;height: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wuK8UA&#10;AADcAAAADwAAAGRycy9kb3ducmV2LnhtbESPQWvCQBSE74X+h+UVequbWgw2ZpUiCMUe1NTg9ZF9&#10;zYZm34bsVlN/vSsIHoeZ+YbJF4NtxZF63zhW8DpKQBBXTjdcK9h/r16mIHxA1tg6JgX/5GExf3zI&#10;MdPuxDs6FqEWEcI+QwUmhC6T0leGLPqR64ij9+N6iyHKvpa6x1OE21aOkySVFhuOCwY7Whqqfos/&#10;q+BA5693v96Xa96at3K34e2yYqWen4aPGYhAQ7iHb+1PrSBNJ3A9E4+A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C4rxQAAANwAAAAPAAAAAAAAAAAAAAAAAJgCAABkcnMv&#10;ZG93bnJldi54bWxQSwUGAAAAAAQABAD1AAAAigMAAAAA&#10;" strokecolor="#903" strokeweight=".2pt"/>
                <v:line id="Line 128" o:spid="_x0000_s1204" style="position:absolute;visibility:visible;mso-wrap-style:square" from="2933,11391" to="12630,11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Rg3cQAAADcAAAADwAAAGRycy9kb3ducmV2LnhtbESPQWsCMRSE70L/Q3hCb5rVQ5CtUUpb&#10;wR4U1ELx9tg8N9tuXtZN1PXfG0HwOMzMN8x03rlanKkNlWcNo2EGgrjwpuJSw89uMZiACBHZYO2Z&#10;NFwpwHz20ptibvyFN3TexlIkCIccNdgYm1zKUFhyGIa+IU7ewbcOY5JtKU2LlwR3tRxnmZIOK04L&#10;Fhv6sFT8b09OA9b2+Lv4XH/t5UqtDcn9nz98a/3a797fQETq4jP8aC+NBqUU3M+kIy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GDdxAAAANwAAAAPAAAAAAAAAAAA&#10;AAAAAKECAABkcnMvZG93bnJldi54bWxQSwUGAAAAAAQABAD5AAAAkgMAAAAA&#10;" strokecolor="#903" strokeweight=".2pt"/>
                <v:line id="Line 129" o:spid="_x0000_s1205" style="position:absolute;flip:x;visibility:visible;mso-wrap-style:square" from="11569,11391" to="12630,1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zTyMUAAADcAAAADwAAAGRycy9kb3ducmV2LnhtbESPT4vCMBTE74LfITxhL7ImLliXrlFE&#10;EGQRxD8Xb4/mbVttXkoTbf32G0HwOMzMb5jZorOVuFPjS8caxiMFgjhzpuRcw+m4/vwG4QOywcox&#10;aXiQh8W835thalzLe7ofQi4ihH2KGooQ6lRKnxVk0Y9cTRy9P9dYDFE2uTQNthFuK/mlVCItlhwX&#10;CqxpVVB2Pdyshvo4WW/Hu6FsL7/lVKnh+XHbnLX+GHTLHxCBuvAOv9oboyFJpvA8E4+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zTyMUAAADcAAAADwAAAAAAAAAA&#10;AAAAAAChAgAAZHJzL2Rvd25yZXYueG1sUEsFBgAAAAAEAAQA+QAAAJMDAAAAAA==&#10;" strokecolor="#903" strokeweight=".7pt"/>
                <v:line id="Line 130" o:spid="_x0000_s1206" style="position:absolute;flip:x y;visibility:visible;mso-wrap-style:square" from="11569,10953" to="12630,11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r61MMAAADcAAAADwAAAGRycy9kb3ducmV2LnhtbERPTWvCQBC9C/0PyxS86caiwaauUoqK&#10;IIimPeQ4ZKdJ2uxsyK4m+uvdg+Dx8b4Xq97U4kKtqywrmIwjEMS51RUXCn6+N6M5COeRNdaWScGV&#10;HKyWL4MFJtp2fKJL6gsRQtglqKD0vkmkdHlJBt3YNsSB+7WtQR9gW0jdYhfCTS3foiiWBisODSU2&#10;9FVS/p+ejYKZ3E/X22x7PHV//eT2nh72WXZWavjaf36A8NT7p/jh3mkFcRzWhjPhCMjl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q+tTDAAAA3AAAAA8AAAAAAAAAAAAA&#10;AAAAoQIAAGRycy9kb3ducmV2LnhtbFBLBQYAAAAABAAEAPkAAACRAwAAAAA=&#10;" strokecolor="#903" strokeweight=".7pt"/>
                <v:rect id="Rectangle 131" o:spid="_x0000_s1207" style="position:absolute;left:1606;top:9359;width:12395;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tsIA&#10;AADcAAAADwAAAGRycy9kb3ducmV2LnhtbESPzYoCMRCE7wv7DqGFva0ZPQzuaBQRBBUvjj5AM+n5&#10;waQzJFlnfHuzIOyxqKqvqNVmtEY8yIfOsYLZNANBXDndcaPgdt1/L0CEiKzROCYFTwqwWX9+rLDQ&#10;buALPcrYiAThUKCCNsa+kDJULVkMU9cTJ6923mJM0jdSexwS3Bo5z7JcWuw4LbTY066l6l7+WgXy&#10;Wu6HRWl85k7z+myOh0tNTqmvybhdgog0xv/wu33QCvL8B/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VD62wgAAANwAAAAPAAAAAAAAAAAAAAAAAJgCAABkcnMvZG93&#10;bnJldi54bWxQSwUGAAAAAAQABAD1AAAAhwMAAAAA&#10;" filled="f" stroked="f">
                  <v:textbox style="mso-fit-shape-to-text:t" inset="0,0,0,0">
                    <w:txbxContent>
                      <w:p w:rsidR="004A6C46" w:rsidRPr="001758B1" w:rsidRDefault="004A6C46" w:rsidP="00BB7BA9">
                        <w:pPr>
                          <w:rPr>
                            <w:rFonts w:ascii="Tahoma" w:hAnsi="Tahoma" w:cs="Tahoma"/>
                            <w:color w:val="000000"/>
                            <w:sz w:val="18"/>
                            <w:szCs w:val="18"/>
                          </w:rPr>
                        </w:pPr>
                        <w:r w:rsidRPr="001758B1">
                          <w:rPr>
                            <w:rFonts w:ascii="Tahoma" w:hAnsi="Tahoma" w:cs="Tahoma"/>
                            <w:color w:val="000000"/>
                            <w:sz w:val="18"/>
                            <w:szCs w:val="18"/>
                          </w:rPr>
                          <w:t xml:space="preserve">1: </w:t>
                        </w:r>
                        <w:proofErr w:type="gramStart"/>
                        <w:r>
                          <w:rPr>
                            <w:rFonts w:ascii="Tahoma" w:hAnsi="Tahoma" w:cs="Tahoma"/>
                            <w:color w:val="000000"/>
                            <w:sz w:val="18"/>
                            <w:szCs w:val="18"/>
                          </w:rPr>
                          <w:t>C</w:t>
                        </w:r>
                        <w:r w:rsidRPr="001758B1">
                          <w:rPr>
                            <w:rFonts w:ascii="Tahoma" w:hAnsi="Tahoma" w:cs="Tahoma"/>
                            <w:color w:val="000000"/>
                            <w:sz w:val="18"/>
                            <w:szCs w:val="18"/>
                          </w:rPr>
                          <w:t>ập</w:t>
                        </w:r>
                        <w:r>
                          <w:rPr>
                            <w:rFonts w:ascii="Tahoma" w:hAnsi="Tahoma" w:cs="Tahoma"/>
                            <w:color w:val="000000"/>
                            <w:sz w:val="18"/>
                            <w:szCs w:val="18"/>
                          </w:rPr>
                          <w:t xml:space="preserve">  nh</w:t>
                        </w:r>
                        <w:r w:rsidRPr="001758B1">
                          <w:rPr>
                            <w:rFonts w:ascii="Tahoma" w:hAnsi="Tahoma" w:cs="Tahoma"/>
                            <w:color w:val="000000"/>
                            <w:sz w:val="18"/>
                            <w:szCs w:val="18"/>
                          </w:rPr>
                          <w:t>ật</w:t>
                        </w:r>
                        <w:proofErr w:type="gramEnd"/>
                        <w:r>
                          <w:rPr>
                            <w:rFonts w:ascii="Tahoma" w:hAnsi="Tahoma" w:cs="Tahoma"/>
                            <w:color w:val="000000"/>
                            <w:sz w:val="18"/>
                            <w:szCs w:val="18"/>
                          </w:rPr>
                          <w:t xml:space="preserve"> ng</w:t>
                        </w:r>
                        <w:r w:rsidRPr="001758B1">
                          <w:rPr>
                            <w:rFonts w:ascii="Tahoma" w:hAnsi="Tahoma" w:cs="Tahoma"/>
                            <w:color w:val="000000"/>
                            <w:sz w:val="18"/>
                            <w:szCs w:val="18"/>
                          </w:rPr>
                          <w:t>ười</w:t>
                        </w:r>
                        <w:r>
                          <w:rPr>
                            <w:rFonts w:ascii="Tahoma" w:hAnsi="Tahoma" w:cs="Tahoma"/>
                            <w:color w:val="000000"/>
                            <w:sz w:val="18"/>
                            <w:szCs w:val="18"/>
                          </w:rPr>
                          <w:t xml:space="preserve"> d</w:t>
                        </w:r>
                        <w:r w:rsidRPr="001758B1">
                          <w:rPr>
                            <w:rFonts w:ascii="Tahoma" w:hAnsi="Tahoma" w:cs="Tahoma"/>
                            <w:color w:val="000000"/>
                            <w:sz w:val="18"/>
                            <w:szCs w:val="18"/>
                          </w:rPr>
                          <w:t>ùng</w:t>
                        </w:r>
                      </w:p>
                    </w:txbxContent>
                  </v:textbox>
                </v:rect>
                <v:line id="Line 132" o:spid="_x0000_s1208" style="position:absolute;visibility:visible;mso-wrap-style:square" from="13538,14490" to="23234,14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jL78MAAADcAAAADwAAAGRycy9kb3ducmV2LnhtbERPz2vCMBS+D/wfwhO8zdQdutEZZegK&#10;22GFqTC8PZpn09m8dE1su//eHASPH9/v5Xq0jeip87VjBYt5AoK4dLrmSsFhnz++gPABWWPjmBT8&#10;k4f1avKwxEy7gb+p34VKxBD2GSowIbSZlL40ZNHPXUscuZPrLIYIu0rqDocYbhv5lCSptFhzbDDY&#10;0sZQed5drAJszN9Pvi3ej/IrLTTJ4687fSo1m45vryACjeEuvrk/tIL0Oc6PZ+IRkK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oy+/DAAAA3AAAAA8AAAAAAAAAAAAA&#10;AAAAoQIAAGRycy9kb3ducmV2LnhtbFBLBQYAAAAABAAEAPkAAACRAwAAAAA=&#10;" strokecolor="#903" strokeweight=".2pt"/>
                <v:line id="Line 133" o:spid="_x0000_s1209" style="position:absolute;flip:x;visibility:visible;mso-wrap-style:square" from="22174,14490" to="23234,14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B4+sUAAADcAAAADwAAAGRycy9kb3ducmV2LnhtbESPQYvCMBSE7wv+h/AEL6JJhVWpRhFB&#10;EFlYVr14ezTPttq8lCba+u/NwsIeh5n5hlmuO1uJJzW+dKwhGSsQxJkzJecazqfdaA7CB2SDlWPS&#10;8CIP61XvY4mpcS3/0PMYchEh7FPUUIRQp1L6rCCLfuxq4uhdXWMxRNnk0jTYRrit5ESpqbRYclwo&#10;sKZtQdn9+LAa6tPn7iv5Hsr2dihnSg0vr8f+ovWg320WIAJ14T/8194bDdNZAr9n4hGQq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DB4+sUAAADcAAAADwAAAAAAAAAA&#10;AAAAAAChAgAAZHJzL2Rvd25yZXYueG1sUEsFBgAAAAAEAAQA+QAAAJMDAAAAAA==&#10;" strokecolor="#903" strokeweight=".7pt"/>
                <v:line id="Line 134" o:spid="_x0000_s1210" style="position:absolute;flip:x y;visibility:visible;mso-wrap-style:square" from="22174,14046" to="23234,14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b48cAAADcAAAADwAAAGRycy9kb3ducmV2LnhtbESPT2vCQBTE7wW/w/KE3upGaf0TXaWU&#10;VgRBNHrI8ZF9JtHs25BdTeqn7xYKPQ4z8xtmsepMJe7UuNKyguEgAkGcWV1yruB0/HqZgnAeWWNl&#10;mRR8k4PVsve0wFjblg90T3wuAoRdjAoK7+tYSpcVZNANbE0cvLNtDPogm1zqBtsAN5UcRdFYGiw5&#10;LBRY00dB2TW5GQVvcvv6uU7X+0N76YaPWbLbpulNqed+9z4H4anz/+G/9kYrGE9G8HsmHA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21vjxwAAANwAAAAPAAAAAAAA&#10;AAAAAAAAAKECAABkcnMvZG93bnJldi54bWxQSwUGAAAAAAQABAD5AAAAlQMAAAAA&#10;" strokecolor="#903" strokeweight=".7pt"/>
                <v:rect id="Rectangle 135" o:spid="_x0000_s1211" style="position:absolute;left:12217;top:12458;width:11278;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wH9cIA&#10;AADcAAAADwAAAGRycy9kb3ducmV2LnhtbESPzYoCMRCE74LvEFrYm2YUcWXWKCIIKl4c9wGaSc8P&#10;Jp0hyTqzb78RhD0WVfUVtdkN1ogn+dA6VjCfZSCIS6dbrhV834/TNYgQkTUax6TglwLstuPRBnPt&#10;er7Rs4i1SBAOOSpoYuxyKUPZkMUwcx1x8irnLcYkfS21xz7BrZGLLFtJiy2nhQY7OjRUPoofq0De&#10;i2O/LozP3GVRXc35dKvIKfUxGfZfICIN8T/8bp+0gtXn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Af1wgAAANwAAAAPAAAAAAAAAAAAAAAAAJgCAABkcnMvZG93&#10;bnJldi54bWxQSwUGAAAAAAQABAD1AAAAhwMAAAAA&#10;" filled="f" stroked="f">
                  <v:textbox style="mso-fit-shape-to-text:t" inset="0,0,0,0">
                    <w:txbxContent>
                      <w:p w:rsidR="004A6C46" w:rsidRPr="001758B1" w:rsidRDefault="004A6C46" w:rsidP="00BB7BA9">
                        <w:pPr>
                          <w:rPr>
                            <w:rFonts w:ascii="Tahoma" w:hAnsi="Tahoma" w:cs="Tahoma"/>
                            <w:color w:val="000000"/>
                            <w:sz w:val="18"/>
                            <w:szCs w:val="18"/>
                          </w:rPr>
                        </w:pPr>
                        <w:r w:rsidRPr="001758B1">
                          <w:rPr>
                            <w:rFonts w:ascii="Tahoma" w:hAnsi="Tahoma" w:cs="Tahoma"/>
                            <w:color w:val="000000"/>
                            <w:sz w:val="18"/>
                            <w:szCs w:val="18"/>
                          </w:rPr>
                          <w:t>2</w:t>
                        </w:r>
                        <w:r>
                          <w:rPr>
                            <w:rFonts w:ascii="Tahoma" w:hAnsi="Tahoma" w:cs="Tahoma"/>
                            <w:color w:val="000000"/>
                            <w:sz w:val="18"/>
                            <w:szCs w:val="18"/>
                          </w:rPr>
                          <w:t>C</w:t>
                        </w:r>
                        <w:r w:rsidRPr="001758B1">
                          <w:rPr>
                            <w:rFonts w:ascii="Tahoma" w:hAnsi="Tahoma" w:cs="Tahoma"/>
                            <w:color w:val="000000"/>
                            <w:sz w:val="18"/>
                            <w:szCs w:val="18"/>
                          </w:rPr>
                          <w:t>ập</w:t>
                        </w:r>
                        <w:r>
                          <w:rPr>
                            <w:rFonts w:ascii="Tahoma" w:hAnsi="Tahoma" w:cs="Tahoma"/>
                            <w:color w:val="000000"/>
                            <w:sz w:val="18"/>
                            <w:szCs w:val="18"/>
                          </w:rPr>
                          <w:t xml:space="preserve"> nh</w:t>
                        </w:r>
                        <w:r w:rsidRPr="001758B1">
                          <w:rPr>
                            <w:rFonts w:ascii="Tahoma" w:hAnsi="Tahoma" w:cs="Tahoma"/>
                            <w:color w:val="000000"/>
                            <w:sz w:val="18"/>
                            <w:szCs w:val="18"/>
                          </w:rPr>
                          <w:t>ật</w:t>
                        </w:r>
                        <w:r>
                          <w:rPr>
                            <w:rFonts w:ascii="Tahoma" w:hAnsi="Tahoma" w:cs="Tahoma"/>
                            <w:color w:val="000000"/>
                            <w:sz w:val="18"/>
                            <w:szCs w:val="18"/>
                          </w:rPr>
                          <w:t xml:space="preserve"> ng</w:t>
                        </w:r>
                        <w:r w:rsidRPr="001758B1">
                          <w:rPr>
                            <w:rFonts w:ascii="Tahoma" w:hAnsi="Tahoma" w:cs="Tahoma"/>
                            <w:color w:val="000000"/>
                            <w:sz w:val="18"/>
                            <w:szCs w:val="18"/>
                          </w:rPr>
                          <w:t>ười</w:t>
                        </w:r>
                        <w:r>
                          <w:rPr>
                            <w:rFonts w:ascii="Tahoma" w:hAnsi="Tahoma" w:cs="Tahoma"/>
                            <w:color w:val="000000"/>
                            <w:sz w:val="18"/>
                            <w:szCs w:val="18"/>
                          </w:rPr>
                          <w:t xml:space="preserve"> d</w:t>
                        </w:r>
                        <w:r w:rsidRPr="001758B1">
                          <w:rPr>
                            <w:rFonts w:ascii="Tahoma" w:hAnsi="Tahoma" w:cs="Tahoma"/>
                            <w:color w:val="000000"/>
                            <w:sz w:val="18"/>
                            <w:szCs w:val="18"/>
                          </w:rPr>
                          <w:t>ùng</w:t>
                        </w:r>
                      </w:p>
                    </w:txbxContent>
                  </v:textbox>
                </v:rect>
                <v:line id="Line 136" o:spid="_x0000_s1212" style="position:absolute;visibility:visible;mso-wrap-style:square" from="24149,17589" to="35852,1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9od8UAAADcAAAADwAAAGRycy9kb3ducmV2LnhtbESPT2sCMRTE70K/Q3gFb5qt0K2sRila&#10;oT1U8A+It8fmuVndvKybqNtvb4SCx2FmfsOMp62txJUaXzpW8NZPQBDnTpdcKNhuFr0hCB+QNVaO&#10;ScEfeZhOXjpjzLS78Yqu61CICGGfoQITQp1J6XNDFn3f1cTRO7jGYoiyKaRu8BbhtpKDJEmlxZLj&#10;gsGaZoby0/piFWBlzrvFfPm1l7/pUpPcH93hR6nua/s5AhGoDc/wf/tbK0g/3uFxJh4BOb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Z9od8UAAADcAAAADwAAAAAAAAAA&#10;AAAAAAChAgAAZHJzL2Rvd25yZXYueG1sUEsFBgAAAAAEAAQA+QAAAJMDAAAAAA==&#10;" strokecolor="#903" strokeweight=".2pt"/>
                <v:line id="Line 137" o:spid="_x0000_s1213" style="position:absolute;flip:x;visibility:visible;mso-wrap-style:square" from="34785,17589" to="35852,18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ngjsUAAADcAAAADwAAAGRycy9kb3ducmV2LnhtbESPT4vCMBTE74LfITxhL7ImLliXrlFE&#10;EGQRxD8Xb4/mbVttXkoTbf32G0HwOMzMb5jZorOVuFPjS8caxiMFgjhzpuRcw+m4/vwG4QOywcox&#10;aXiQh8W835thalzLe7ofQi4ihH2KGooQ6lRKnxVk0Y9cTRy9P9dYDFE2uTQNthFuK/mlVCItlhwX&#10;CqxpVVB2Pdyshvo4WW/Hu6FsL7/lVKnh+XHbnLX+GHTLHxCBuvAOv9oboyGZJvA8E4+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ngjsUAAADcAAAADwAAAAAAAAAA&#10;AAAAAAChAgAAZHJzL2Rvd25yZXYueG1sUEsFBgAAAAAEAAQA+QAAAJMDAAAAAA==&#10;" strokecolor="#903" strokeweight=".7pt"/>
                <v:line id="Line 138" o:spid="_x0000_s1214" style="position:absolute;flip:x y;visibility:visible;mso-wrap-style:square" from="34785,17145" to="35852,17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z4e8cAAADcAAAADwAAAGRycy9kb3ducmV2LnhtbESPQWvCQBSE70L/w/IKvelGabVGVxGx&#10;UhBEUw85PrLPJG32bciuJu2vdwuCx2FmvmHmy85U4kqNKy0rGA4iEMSZ1SXnCk5fH/13EM4ja6ws&#10;k4JfcrBcPPXmGGvb8pGuic9FgLCLUUHhfR1L6bKCDLqBrYmDd7aNQR9kk0vdYBvgppKjKBpLgyWH&#10;hQJrWheU/SQXo+BN7l4323R7OLbf3fBvmux3aXpR6uW5W81AeOr8I3xvf2oF48kE/s+EIyA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rPh7xwAAANwAAAAPAAAAAAAA&#10;AAAAAAAAAKECAABkcnMvZG93bnJldi54bWxQSwUGAAAAAAQABAD5AAAAlQMAAAAA&#10;" strokecolor="#903" strokeweight=".7pt"/>
                <v:rect id="Rectangle 139" o:spid="_x0000_s1215" style="position:absolute;left:24828;top:15525;width:17951;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N8MAA&#10;AADcAAAADwAAAGRycy9kb3ducmV2LnhtbERPS2rDMBDdF3IHMYHsGrlZpMa1HEohkIRsYvcAgzX+&#10;UGlkJCV2b18tAl0+3r88LNaIB/kwOlbwts1AELdOj9wr+G6OrzmIEJE1Gsek4JcCHKrVS4mFdjPf&#10;6FHHXqQQDgUqGGKcCilDO5DFsHUTceI65y3GBH0vtcc5hVsjd1m2lxZHTg0DTvQ1UPtT360C2dTH&#10;Oa+Nz9xl113N+XTryCm1WS+fHyAiLfFf/HSftIL9e1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sEN8MAAAADcAAAADwAAAAAAAAAAAAAAAACYAgAAZHJzL2Rvd25y&#10;ZXYueG1sUEsFBgAAAAAEAAQA9QAAAIUDAAAAAA==&#10;" filled="f" stroked="f">
                  <v:textbox style="mso-fit-shape-to-text:t" inset="0,0,0,0">
                    <w:txbxContent>
                      <w:p w:rsidR="004A6C46" w:rsidRPr="001758B1" w:rsidRDefault="004A6C46" w:rsidP="00BB7BA9">
                        <w:pPr>
                          <w:rPr>
                            <w:rFonts w:ascii="Tahoma" w:hAnsi="Tahoma" w:cs="Tahoma"/>
                            <w:color w:val="000000"/>
                            <w:sz w:val="18"/>
                            <w:szCs w:val="18"/>
                          </w:rPr>
                        </w:pPr>
                        <w:r w:rsidRPr="001758B1">
                          <w:rPr>
                            <w:rFonts w:ascii="Tahoma" w:hAnsi="Tahoma" w:cs="Tahoma"/>
                            <w:color w:val="000000"/>
                            <w:sz w:val="18"/>
                            <w:szCs w:val="18"/>
                          </w:rPr>
                          <w:t xml:space="preserve">3: </w:t>
                        </w:r>
                        <w:r>
                          <w:rPr>
                            <w:rFonts w:ascii="Tahoma" w:hAnsi="Tahoma" w:cs="Tahoma"/>
                            <w:color w:val="000000"/>
                            <w:sz w:val="18"/>
                            <w:szCs w:val="18"/>
                          </w:rPr>
                          <w:t>L</w:t>
                        </w:r>
                        <w:r w:rsidRPr="001758B1">
                          <w:rPr>
                            <w:rFonts w:ascii="Tahoma" w:hAnsi="Tahoma" w:cs="Tahoma"/>
                            <w:color w:val="000000"/>
                            <w:sz w:val="18"/>
                            <w:szCs w:val="18"/>
                          </w:rPr>
                          <w:t>ấy</w:t>
                        </w:r>
                        <w:r>
                          <w:rPr>
                            <w:rFonts w:ascii="Tahoma" w:hAnsi="Tahoma" w:cs="Tahoma"/>
                            <w:color w:val="000000"/>
                            <w:sz w:val="18"/>
                            <w:szCs w:val="18"/>
                          </w:rPr>
                          <w:t xml:space="preserve"> danh s</w:t>
                        </w:r>
                        <w:r w:rsidRPr="001758B1">
                          <w:rPr>
                            <w:rFonts w:ascii="Tahoma" w:hAnsi="Tahoma" w:cs="Tahoma"/>
                            <w:color w:val="000000"/>
                            <w:sz w:val="18"/>
                            <w:szCs w:val="18"/>
                          </w:rPr>
                          <w:t>ách</w:t>
                        </w:r>
                        <w:r>
                          <w:rPr>
                            <w:rFonts w:ascii="Tahoma" w:hAnsi="Tahoma" w:cs="Tahoma"/>
                            <w:color w:val="000000"/>
                            <w:sz w:val="18"/>
                            <w:szCs w:val="18"/>
                          </w:rPr>
                          <w:t xml:space="preserve"> nh</w:t>
                        </w:r>
                        <w:r w:rsidRPr="001758B1">
                          <w:rPr>
                            <w:rFonts w:ascii="Tahoma" w:hAnsi="Tahoma" w:cs="Tahoma"/>
                            <w:color w:val="000000"/>
                            <w:sz w:val="18"/>
                            <w:szCs w:val="18"/>
                          </w:rPr>
                          <w:t>óm</w:t>
                        </w:r>
                        <w:r>
                          <w:rPr>
                            <w:rFonts w:ascii="Tahoma" w:hAnsi="Tahoma" w:cs="Tahoma"/>
                            <w:color w:val="000000"/>
                            <w:sz w:val="18"/>
                            <w:szCs w:val="18"/>
                          </w:rPr>
                          <w:t xml:space="preserve"> ng</w:t>
                        </w:r>
                        <w:r w:rsidRPr="001758B1">
                          <w:rPr>
                            <w:rFonts w:ascii="Tahoma" w:hAnsi="Tahoma" w:cs="Tahoma"/>
                            <w:color w:val="000000"/>
                            <w:sz w:val="18"/>
                            <w:szCs w:val="18"/>
                          </w:rPr>
                          <w:t>ười</w:t>
                        </w:r>
                        <w:r>
                          <w:rPr>
                            <w:rFonts w:ascii="Tahoma" w:hAnsi="Tahoma" w:cs="Tahoma"/>
                            <w:color w:val="000000"/>
                            <w:sz w:val="18"/>
                            <w:szCs w:val="18"/>
                          </w:rPr>
                          <w:t xml:space="preserve"> d</w:t>
                        </w:r>
                        <w:r w:rsidRPr="001758B1">
                          <w:rPr>
                            <w:rFonts w:ascii="Tahoma" w:hAnsi="Tahoma" w:cs="Tahoma"/>
                            <w:color w:val="000000"/>
                            <w:sz w:val="18"/>
                            <w:szCs w:val="18"/>
                          </w:rPr>
                          <w:t>ùng</w:t>
                        </w:r>
                      </w:p>
                    </w:txbxContent>
                  </v:textbox>
                </v:rect>
                <v:line id="Line 140" o:spid="_x0000_s1216" style="position:absolute;flip:x;visibility:visible;mso-wrap-style:square" from="24180,20681" to="35852,20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HIWMYAAADcAAAADwAAAGRycy9kb3ducmV2LnhtbESPS2vDMBCE74X8B7GFXkoiJy1O6kYJ&#10;fZDSQy55kPNibW0Ra6Vaauzk10eFQo/DzHzDzJe9bcSJ2mAcKxiPMhDEpdOGKwX73Wo4AxEissbG&#10;MSk4U4DlYnAzx0K7jjd02sZKJAiHAhXUMfpCylDWZDGMnCdO3pdrLcYk20rqFrsEt42cZFkuLRpO&#10;CzV6equpPG5/bKJcjH9dH+8fHvt3k0++9cFT96HU3W3/8gwiUh//w3/tT60gnz7B75l0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xyFjGAAAA3AAAAA8AAAAAAAAA&#10;AAAAAAAAoQIAAGRycy9kb3ducmV2LnhtbFBLBQYAAAAABAAEAPkAAACUAwAAAAA=&#10;" strokecolor="#903" strokeweight=".2pt"/>
                <v:line id="Line 141" o:spid="_x0000_s1217" style="position:absolute;visibility:visible;mso-wrap-style:square" from="24180,20681" to="25241,21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YmV8MAAADcAAAADwAAAGRycy9kb3ducmV2LnhtbERPy2rCQBTdF/yH4Qru6kRLRaKjSEAq&#10;RbA+wd0lc02CmTshM8bEr+8sCl0eznu+bE0pGqpdYVnBaBiBIE6tLjhTcDqu36cgnEfWWFomBR05&#10;WC56b3OMtX3ynpqDz0QIYRejgtz7KpbSpTkZdENbEQfuZmuDPsA6k7rGZwg3pRxH0UQaLDg05FhR&#10;klN6PzyMgs+fHSfJ6+Pr3DXb7+u+Szd02So16LerGQhPrf8X/7k3WsFkGuaHM+EI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WJlfDAAAA3AAAAA8AAAAAAAAAAAAA&#10;AAAAoQIAAGRycy9kb3ducmV2LnhtbFBLBQYAAAAABAAEAPkAAACRAwAAAAA=&#10;" strokecolor="#903" strokeweight=".7pt"/>
                <v:line id="Line 142" o:spid="_x0000_s1218" style="position:absolute;flip:y;visibility:visible;mso-wrap-style:square" from="24180,20243" to="25241,20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UI3cUAAADcAAAADwAAAGRycy9kb3ducmV2LnhtbESPQYvCMBSE7wv+h/AEL6JJhVWpRhFB&#10;EFlYVr14ezTPttq8lCba+u/NwsIeh5n5hlmuO1uJJzW+dKwhGSsQxJkzJecazqfdaA7CB2SDlWPS&#10;8CIP61XvY4mpcS3/0PMYchEh7FPUUIRQp1L6rCCLfuxq4uhdXWMxRNnk0jTYRrit5ESpqbRYclwo&#10;sKZtQdn9+LAa6tPn7iv5Hsr2dihnSg0vr8f+ovWg320WIAJ14T/8194bDdN5Ar9n4hGQq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eUI3cUAAADcAAAADwAAAAAAAAAA&#10;AAAAAAChAgAAZHJzL2Rvd25yZXYueG1sUEsFBgAAAAAEAAQA+QAAAJMDAAAAAA==&#10;" strokecolor="#903" strokeweight=".7pt"/>
                <v:rect id="Rectangle 143" o:spid="_x0000_s1219" style="position:absolute;left:25006;top:18472;width:16002;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xKPcEA&#10;AADcAAAADwAAAGRycy9kb3ducmV2LnhtbESP3YrCMBSE7wXfIZwF7zTdXkjpGmVZEFS8se4DHJrT&#10;HzY5KUm09e2NIOzlMDPfMJvdZI24kw+9YwWfqwwEce10z62C3+t+WYAIEVmjcUwKHhRgt53PNlhq&#10;N/KF7lVsRYJwKFFBF+NQShnqjiyGlRuIk9c4bzEm6VupPY4Jbo3Ms2wtLfacFjoc6Kej+q+6WQXy&#10;Wu3HojI+c6e8OZvj4dKQU2rxMX1/gYg0xf/wu33QCtZF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8Sj3BAAAA3AAAAA8AAAAAAAAAAAAAAAAAmAIAAGRycy9kb3du&#10;cmV2LnhtbFBLBQYAAAAABAAEAPUAAACGAwAAAAA=&#10;" filled="f" stroked="f">
                  <v:textbox style="mso-fit-shape-to-text:t" inset="0,0,0,0">
                    <w:txbxContent>
                      <w:p w:rsidR="004A6C46" w:rsidRPr="001758B1" w:rsidRDefault="004A6C46" w:rsidP="00BB7BA9">
                        <w:pPr>
                          <w:rPr>
                            <w:rFonts w:ascii="Tahoma" w:hAnsi="Tahoma" w:cs="Tahoma"/>
                            <w:color w:val="000000"/>
                            <w:sz w:val="18"/>
                            <w:szCs w:val="18"/>
                          </w:rPr>
                        </w:pPr>
                        <w:r w:rsidRPr="001758B1">
                          <w:rPr>
                            <w:rFonts w:ascii="Tahoma" w:hAnsi="Tahoma" w:cs="Tahoma"/>
                            <w:color w:val="000000"/>
                            <w:sz w:val="18"/>
                            <w:szCs w:val="18"/>
                          </w:rPr>
                          <w:t xml:space="preserve">4: </w:t>
                        </w:r>
                        <w:r>
                          <w:rPr>
                            <w:rFonts w:ascii="Tahoma" w:hAnsi="Tahoma" w:cs="Tahoma"/>
                            <w:color w:val="000000"/>
                            <w:sz w:val="18"/>
                            <w:szCs w:val="18"/>
                          </w:rPr>
                          <w:t>Danh s</w:t>
                        </w:r>
                        <w:r w:rsidRPr="001758B1">
                          <w:rPr>
                            <w:rFonts w:ascii="Tahoma" w:hAnsi="Tahoma" w:cs="Tahoma"/>
                            <w:color w:val="000000"/>
                            <w:sz w:val="18"/>
                            <w:szCs w:val="18"/>
                          </w:rPr>
                          <w:t>ách</w:t>
                        </w:r>
                        <w:r>
                          <w:rPr>
                            <w:rFonts w:ascii="Tahoma" w:hAnsi="Tahoma" w:cs="Tahoma"/>
                            <w:color w:val="000000"/>
                            <w:sz w:val="18"/>
                            <w:szCs w:val="18"/>
                          </w:rPr>
                          <w:t xml:space="preserve"> nh</w:t>
                        </w:r>
                        <w:r w:rsidRPr="001758B1">
                          <w:rPr>
                            <w:rFonts w:ascii="Tahoma" w:hAnsi="Tahoma" w:cs="Tahoma"/>
                            <w:color w:val="000000"/>
                            <w:sz w:val="18"/>
                            <w:szCs w:val="18"/>
                          </w:rPr>
                          <w:t>óm</w:t>
                        </w:r>
                        <w:r>
                          <w:rPr>
                            <w:rFonts w:ascii="Tahoma" w:hAnsi="Tahoma" w:cs="Tahoma"/>
                            <w:color w:val="000000"/>
                            <w:sz w:val="18"/>
                            <w:szCs w:val="18"/>
                          </w:rPr>
                          <w:t xml:space="preserve"> ng</w:t>
                        </w:r>
                        <w:r w:rsidRPr="001758B1">
                          <w:rPr>
                            <w:rFonts w:ascii="Tahoma" w:hAnsi="Tahoma" w:cs="Tahoma"/>
                            <w:color w:val="000000"/>
                            <w:sz w:val="18"/>
                            <w:szCs w:val="18"/>
                          </w:rPr>
                          <w:t>ười</w:t>
                        </w:r>
                        <w:r>
                          <w:rPr>
                            <w:rFonts w:ascii="Tahoma" w:hAnsi="Tahoma" w:cs="Tahoma"/>
                            <w:color w:val="000000"/>
                            <w:sz w:val="18"/>
                            <w:szCs w:val="18"/>
                          </w:rPr>
                          <w:t xml:space="preserve"> d</w:t>
                        </w:r>
                        <w:r w:rsidRPr="001758B1">
                          <w:rPr>
                            <w:rFonts w:ascii="Tahoma" w:hAnsi="Tahoma" w:cs="Tahoma"/>
                            <w:color w:val="000000"/>
                            <w:sz w:val="18"/>
                            <w:szCs w:val="18"/>
                          </w:rPr>
                          <w:t>ùng</w:t>
                        </w:r>
                      </w:p>
                    </w:txbxContent>
                  </v:textbox>
                </v:rect>
                <v:line id="Line 144" o:spid="_x0000_s1220" style="position:absolute;visibility:visible;mso-wrap-style:square" from="24180,23780" to="28600,23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8lv8QAAADcAAAADwAAAGRycy9kb3ducmV2LnhtbESPQWsCMRSE7wX/Q3iCt5q1wiKrUUQr&#10;1EOFqiDeHpvnZnXzst1E3f57IxQ8DjPzDTOZtbYSN2p86VjBoJ+AIM6dLrlQsN+t3kcgfEDWWDkm&#10;BX/kYTbtvE0w0+7OP3TbhkJECPsMFZgQ6kxKnxuy6PuuJo7eyTUWQ5RNIXWD9wi3lfxIklRaLDku&#10;GKxpYSi/bK9WAVbm97Babj6P8jvdaJLHszutlep12/kYRKA2vML/7S+tIB0N4XkmHgE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7yW/xAAAANwAAAAPAAAAAAAAAAAA&#10;AAAAAKECAABkcnMvZG93bnJldi54bWxQSwUGAAAAAAQABAD5AAAAkgMAAAAA&#10;" strokecolor="#903" strokeweight=".2pt"/>
                <v:line id="Line 145" o:spid="_x0000_s1221" style="position:absolute;visibility:visible;mso-wrap-style:square" from="28600,23780" to="28606,24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a9y8QAAADcAAAADwAAAGRycy9kb3ducmV2LnhtbESPQWsCMRSE7wX/Q3iCt5q1yCKrUUQr&#10;1EOFqiDeHpvnZnXzst1E3f57IxQ8DjPzDTOZtbYSN2p86VjBoJ+AIM6dLrlQsN+t3kcgfEDWWDkm&#10;BX/kYTbtvE0w0+7OP3TbhkJECPsMFZgQ6kxKnxuy6PuuJo7eyTUWQ5RNIXWD9wi3lfxIklRaLDku&#10;GKxpYSi/bK9WAVbm97Babj6P8jvdaJLHszutlep12/kYRKA2vML/7S+tIB0N4XkmHgE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Br3LxAAAANwAAAAPAAAAAAAAAAAA&#10;AAAAAKECAABkcnMvZG93bnJldi54bWxQSwUGAAAAAAQABAD5AAAAkgMAAAAA&#10;" strokecolor="#903" strokeweight=".2pt"/>
                <v:line id="Line 146" o:spid="_x0000_s1222" style="position:absolute;flip:x;visibility:visible;mso-wrap-style:square" from="24206,24663" to="28600,24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myesYAAADcAAAADwAAAGRycy9kb3ducmV2LnhtbESPzWsCMRTE74X+D+EVvEjN1o9FVqP0&#10;g0oPvVSL58fmdTe4eUk30V396xtB6HGYmd8wy3VvG3GiNhjHCp5GGQji0mnDlYLv3fvjHESIyBob&#10;x6TgTAHWq/u7JRbadfxFp22sRIJwKFBBHaMvpAxlTRbDyHni5P241mJMsq2kbrFLcNvIcZbl0qLh&#10;tFCjp9eaysP2aBPlYvzL52E4mfZvJh//6r2nbqPU4KF/XoCI1Mf/8K39oRXk8xlcz6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psnrGAAAA3AAAAA8AAAAAAAAA&#10;AAAAAAAAoQIAAGRycy9kb3ducmV2LnhtbFBLBQYAAAAABAAEAPkAAACUAwAAAAA=&#10;" strokecolor="#903" strokeweight=".2pt"/>
                <v:line id="Line 147" o:spid="_x0000_s1223" style="position:absolute;visibility:visible;mso-wrap-style:square" from="24206,24663" to="25266,25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MbuMcAAADcAAAADwAAAGRycy9kb3ducmV2LnhtbESP3WrCQBSE7wXfYTmF3ummLQaJrlIC&#10;UimCP20F7w7ZYxKaPRuy25j49K4g9HKYmW+Y+bIzlWipcaVlBS/jCARxZnXJuYLvr9VoCsJ5ZI2V&#10;ZVLQk4PlYjiYY6LthffUHnwuAoRdggoK7+tESpcVZNCNbU0cvLNtDPogm1zqBi8Bbir5GkWxNFhy&#10;WCiwprSg7PfwZxRMdltO0+vbx0/fbj5P+z5b03Gj1PNT9z4D4anz/+FHe60VxNMY7mfC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sxu4xwAAANwAAAAPAAAAAAAA&#10;AAAAAAAAAKECAABkcnMvZG93bnJldi54bWxQSwUGAAAAAAQABAD5AAAAlQMAAAAA&#10;" strokecolor="#903" strokeweight=".7pt"/>
                <v:line id="Line 148" o:spid="_x0000_s1224" style="position:absolute;flip:y;visibility:visible;mso-wrap-style:square" from="24206,24225" to="25266,24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A1MsUAAADcAAAADwAAAGRycy9kb3ducmV2LnhtbESPT4vCMBTE78J+h/AWvIgmCv6ha5Rl&#10;QZBFEKsXb4/mbVttXkoTbf32G0HwOMzMb5jlurOVuFPjS8caxiMFgjhzpuRcw+m4GS5A+IBssHJM&#10;Gh7kYb366C0xMa7lA93TkIsIYZ+ghiKEOpHSZwVZ9CNXE0fvzzUWQ5RNLk2DbYTbSk6UmkmLJceF&#10;Amv6KSi7pjeroT5ON7vxfiDby285V2pwfty2Z637n933F4hAXXiHX+2t0TBbzOF5Jh4Bu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A1MsUAAADcAAAADwAAAAAAAAAA&#10;AAAAAAChAgAAZHJzL2Rvd25yZXYueG1sUEsFBgAAAAAEAAQA+QAAAJMDAAAAAA==&#10;" strokecolor="#903" strokeweight=".7pt"/>
                <v:line id="Line 149" o:spid="_x0000_s1225" style="position:absolute;flip:x;visibility:visible;mso-wrap-style:square" from="13569,33807" to="23234,33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5hD8IAAADcAAAADwAAAGRycy9kb3ducmV2LnhtbERPy4rCMBTdC/MP4Qqz01QXoh2jiDAy&#10;MD5QZ+Hy2lybYnPTaWKtf28WgsvDeU/nrS1FQ7UvHCsY9BMQxJnTBecK/o7fvTEIH5A1lo5JwYM8&#10;zGcfnSmm2t15T80h5CKGsE9RgQmhSqX0mSGLvu8q4shdXG0xRFjnUtd4j+G2lMMkGUmLBccGgxUt&#10;DWXXw80qaJLGrCbt6f/3XO3s5mq264HcKvXZbRdfIAK14S1+uX+0gtE4ro1n4hGQ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I5hD8IAAADcAAAADwAAAAAAAAAAAAAA&#10;AAChAgAAZHJzL2Rvd25yZXYueG1sUEsFBgAAAAAEAAQA+QAAAJADAAAAAA==&#10;" strokecolor="#903" strokeweight="0">
                  <v:stroke dashstyle="3 1"/>
                </v:line>
                <v:line id="Line 150" o:spid="_x0000_s1226" style="position:absolute;visibility:visible;mso-wrap-style:square" from="13569,33807" to="14630,34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PysYAAADcAAAADwAAAGRycy9kb3ducmV2LnhtbESPQWvCQBSE7wX/w/KE3urGSsVGV5FA&#10;UYpg1bbg7ZF9JsHs25DdxsRf7woFj8PMfMPMFq0pRUO1KywrGA4iEMSp1QVnCr4PHy8TEM4jaywt&#10;k4KOHCzmvacZxtpeeEfN3mciQNjFqCD3voqldGlOBt3AVsTBO9naoA+yzqSu8RLgppSvUTSWBgsO&#10;CzlWlOSUnvd/RsHb15aT5Dpa/XTN5vO469I1/W6Ueu63yykIT61/hP/ba61gPHmH+5lw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sj8rGAAAA3AAAAA8AAAAAAAAA&#10;AAAAAAAAoQIAAGRycy9kb3ducmV2LnhtbFBLBQYAAAAABAAEAPkAAACUAwAAAAA=&#10;" strokecolor="#903" strokeweight=".7pt"/>
                <v:line id="Line 151" o:spid="_x0000_s1227" style="position:absolute;flip:y;visibility:visible;mso-wrap-style:square" from="13569,33369" to="14630,33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A7m8IAAADcAAAADwAAAGRycy9kb3ducmV2LnhtbERPy4rCMBTdC/5DuIIb0UTBVzXKMCCI&#10;DIiPjbtLc20709yUJtr695OF4PJw3utta0vxpNoXjjWMRwoEcepMwZmG62U3XIDwAdlg6Zg0vMjD&#10;dtPtrDExruETPc8hEzGEfYIa8hCqREqf5mTRj1xFHLm7qy2GCOtMmhqbGG5LOVFqJi0WHBtyrOg7&#10;p/Tv/LAaqst09zM+DmTzeyjmSg1ur8f+pnW/136tQARqw0f8du+Nhtkyzo9n4hG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3A7m8IAAADcAAAADwAAAAAAAAAAAAAA&#10;AAChAgAAZHJzL2Rvd25yZXYueG1sUEsFBgAAAAAEAAQA+QAAAJADAAAAAA==&#10;" strokecolor="#903" strokeweight=".7pt"/>
                <v:rect id="Rectangle 152" o:spid="_x0000_s1228" style="position:absolute;left:9328;top:31775;width:17551;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Cl8IA&#10;AADcAAAADwAAAGRycy9kb3ducmV2LnhtbESPzYoCMRCE78K+Q2jBm5PRg7izRlkEQcWL4z5AM+n5&#10;YZPOkGSd8e2NIOyxqKqvqM1utEbcyYfOsYJFloMgrpzuuFHwczvM1yBCRNZoHJOCBwXYbT8mGyy0&#10;G/hK9zI2IkE4FKigjbEvpAxVSxZD5nri5NXOW4xJ+kZqj0OCWyOXeb6SFjtOCy32tG+p+i3/rAJ5&#10;Kw/DujQ+d+dlfTGn47Ump9RsOn5/gYg0xv/wu33UClafC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90KXwgAAANwAAAAPAAAAAAAAAAAAAAAAAJgCAABkcnMvZG93&#10;bnJldi54bWxQSwUGAAAAAAQABAD1AAAAhwMAAAAA&#10;" filled="f" stroked="f">
                  <v:textbox style="mso-fit-shape-to-text:t" inset="0,0,0,0">
                    <w:txbxContent>
                      <w:p w:rsidR="004A6C46" w:rsidRPr="001758B1" w:rsidRDefault="004A6C46" w:rsidP="00BB7BA9">
                        <w:pPr>
                          <w:rPr>
                            <w:rFonts w:ascii="Tahoma" w:hAnsi="Tahoma" w:cs="Tahoma"/>
                            <w:color w:val="000000"/>
                            <w:sz w:val="18"/>
                            <w:szCs w:val="18"/>
                          </w:rPr>
                        </w:pPr>
                        <w:r w:rsidRPr="001758B1">
                          <w:rPr>
                            <w:rFonts w:ascii="Tahoma" w:hAnsi="Tahoma" w:cs="Tahoma"/>
                            <w:color w:val="000000"/>
                            <w:sz w:val="18"/>
                            <w:szCs w:val="18"/>
                          </w:rPr>
                          <w:t xml:space="preserve">8: </w:t>
                        </w:r>
                        <w:r>
                          <w:rPr>
                            <w:rFonts w:ascii="Tahoma" w:hAnsi="Tahoma" w:cs="Tahoma"/>
                            <w:color w:val="000000"/>
                            <w:sz w:val="18"/>
                            <w:szCs w:val="18"/>
                          </w:rPr>
                          <w:t>Th</w:t>
                        </w:r>
                        <w:r w:rsidRPr="001758B1">
                          <w:rPr>
                            <w:rFonts w:ascii="Tahoma" w:hAnsi="Tahoma" w:cs="Tahoma"/>
                            <w:color w:val="000000"/>
                            <w:sz w:val="18"/>
                            <w:szCs w:val="18"/>
                          </w:rPr>
                          <w:t>ô</w:t>
                        </w:r>
                        <w:r>
                          <w:rPr>
                            <w:rFonts w:ascii="Tahoma" w:hAnsi="Tahoma" w:cs="Tahoma"/>
                            <w:color w:val="000000"/>
                            <w:sz w:val="18"/>
                            <w:szCs w:val="18"/>
                          </w:rPr>
                          <w:t>ng b</w:t>
                        </w:r>
                        <w:r w:rsidRPr="001758B1">
                          <w:rPr>
                            <w:rFonts w:ascii="Tahoma" w:hAnsi="Tahoma" w:cs="Tahoma"/>
                            <w:color w:val="000000"/>
                            <w:sz w:val="18"/>
                            <w:szCs w:val="18"/>
                          </w:rPr>
                          <w:t>áo</w:t>
                        </w:r>
                        <w:r>
                          <w:rPr>
                            <w:rFonts w:ascii="Tahoma" w:hAnsi="Tahoma" w:cs="Tahoma"/>
                            <w:color w:val="000000"/>
                            <w:sz w:val="18"/>
                            <w:szCs w:val="18"/>
                          </w:rPr>
                          <w:t xml:space="preserve"> c</w:t>
                        </w:r>
                        <w:r w:rsidRPr="001758B1">
                          <w:rPr>
                            <w:rFonts w:ascii="Tahoma" w:hAnsi="Tahoma" w:cs="Tahoma"/>
                            <w:color w:val="000000"/>
                            <w:sz w:val="18"/>
                            <w:szCs w:val="18"/>
                          </w:rPr>
                          <w:t>ập</w:t>
                        </w:r>
                        <w:r>
                          <w:rPr>
                            <w:rFonts w:ascii="Tahoma" w:hAnsi="Tahoma" w:cs="Tahoma"/>
                            <w:color w:val="000000"/>
                            <w:sz w:val="18"/>
                            <w:szCs w:val="18"/>
                          </w:rPr>
                          <w:t xml:space="preserve"> nh</w:t>
                        </w:r>
                        <w:r w:rsidRPr="001758B1">
                          <w:rPr>
                            <w:rFonts w:ascii="Tahoma" w:hAnsi="Tahoma" w:cs="Tahoma"/>
                            <w:color w:val="000000"/>
                            <w:sz w:val="18"/>
                            <w:szCs w:val="18"/>
                          </w:rPr>
                          <w:t>ật</w:t>
                        </w:r>
                        <w:r>
                          <w:rPr>
                            <w:rFonts w:ascii="Tahoma" w:hAnsi="Tahoma" w:cs="Tahoma"/>
                            <w:color w:val="000000"/>
                            <w:sz w:val="18"/>
                            <w:szCs w:val="18"/>
                          </w:rPr>
                          <w:t xml:space="preserve"> th</w:t>
                        </w:r>
                        <w:r w:rsidRPr="001758B1">
                          <w:rPr>
                            <w:rFonts w:ascii="Tahoma" w:hAnsi="Tahoma" w:cs="Tahoma"/>
                            <w:color w:val="000000"/>
                            <w:sz w:val="18"/>
                            <w:szCs w:val="18"/>
                          </w:rPr>
                          <w:t>ành</w:t>
                        </w:r>
                        <w:r>
                          <w:rPr>
                            <w:rFonts w:ascii="Tahoma" w:hAnsi="Tahoma" w:cs="Tahoma"/>
                            <w:color w:val="000000"/>
                            <w:sz w:val="18"/>
                            <w:szCs w:val="18"/>
                          </w:rPr>
                          <w:t xml:space="preserve"> c</w:t>
                        </w:r>
                        <w:r w:rsidRPr="001758B1">
                          <w:rPr>
                            <w:rFonts w:ascii="Tahoma" w:hAnsi="Tahoma" w:cs="Tahoma"/>
                            <w:color w:val="000000"/>
                            <w:sz w:val="18"/>
                            <w:szCs w:val="18"/>
                          </w:rPr>
                          <w:t>ô</w:t>
                        </w:r>
                        <w:r>
                          <w:rPr>
                            <w:rFonts w:ascii="Tahoma" w:hAnsi="Tahoma" w:cs="Tahoma"/>
                            <w:color w:val="000000"/>
                            <w:sz w:val="18"/>
                            <w:szCs w:val="18"/>
                          </w:rPr>
                          <w:t>ng</w:t>
                        </w:r>
                      </w:p>
                    </w:txbxContent>
                  </v:textbox>
                </v:rect>
                <v:line id="Line 153" o:spid="_x0000_s1229" style="position:absolute;flip:x;visibility:visible;mso-wrap-style:square" from="2959,36906" to="12630,36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AOMUAAADcAAAADwAAAGRycy9kb3ducmV2LnhtbESPQWvCQBSE70L/w/IKvelGD6Kpq5RC&#10;RbBVjD14fGZfs8Hs25jdxvjvXUHwOMzMN8xs0dlKtNT40rGC4SABQZw7XXKh4Hf/1Z+A8AFZY+WY&#10;FFzJw2L+0pthqt2Fd9RmoRARwj5FBSaEOpXS54Ys+oGriaP35xqLIcqmkLrBS4TbSo6SZCwtlhwX&#10;DNb0aSg/Zf9WQZu0ZjntDuf1sd7an5PZfA/lRqm31+7jHUSgLjzDj/ZKKxhPR3A/E4+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AOMUAAADcAAAADwAAAAAAAAAA&#10;AAAAAAChAgAAZHJzL2Rvd25yZXYueG1sUEsFBgAAAAAEAAQA+QAAAJMDAAAAAA==&#10;" strokecolor="#903" strokeweight="0">
                  <v:stroke dashstyle="3 1"/>
                </v:line>
                <v:line id="Line 154" o:spid="_x0000_s1230" style="position:absolute;visibility:visible;mso-wrap-style:square" from="2959,36906" to="4019,37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0u/cYAAADcAAAADwAAAGRycy9kb3ducmV2LnhtbESPQWvCQBSE74L/YXmCN91YqdjoKhIo&#10;ShFatS14e2SfSTD7NmS3Memvd4VCj8PMfMMs160pRUO1KywrmIwjEMSp1QVnCj5Pr6M5COeRNZaW&#10;SUFHDtarfm+JsbY3PlBz9JkIEHYxKsi9r2IpXZqTQTe2FXHwLrY26IOsM6lrvAW4KeVTFM2kwYLD&#10;Qo4VJTml1+OPUfD88c5J8jvdfnXN/u186NIdfe+VGg7azQKEp9b/h//aO61g9jKFx5lwBOTq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dLv3GAAAA3AAAAA8AAAAAAAAA&#10;AAAAAAAAoQIAAGRycy9kb3ducmV2LnhtbFBLBQYAAAAABAAEAPkAAACUAwAAAAA=&#10;" strokecolor="#903" strokeweight=".7pt"/>
                <v:line id="Line 155" o:spid="_x0000_s1231" style="position:absolute;flip:y;visibility:visible;mso-wrap-style:square" from="2959,36461" to="4019,36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s9mMYAAADcAAAADwAAAGRycy9kb3ducmV2LnhtbESPQWvCQBSE70L/w/IKXqTuKpq2qasU&#10;QRARRO3F2yP7mqTNvg3Z1cR/7wqCx2FmvmFmi85W4kKNLx1rGA0VCOLMmZJzDT/H1dsHCB+QDVaO&#10;ScOVPCzmL70Zpsa1vKfLIeQiQtinqKEIoU6l9FlBFv3Q1cTR+3WNxRBlk0vTYBvhtpJjpRJpseS4&#10;UGBNy4Ky/8PZaqiP09V2tBvI9m9Tvis1OF3P65PW/dfu+wtEoC48w4/22mhIPidwP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LPZjGAAAA3AAAAA8AAAAAAAAA&#10;AAAAAAAAoQIAAGRycy9kb3ducmV2LnhtbFBLBQYAAAAABAAEAPkAAACUAwAAAAA=&#10;" strokecolor="#903" strokeweight=".7pt"/>
                <v:rect id="Rectangle 156" o:spid="_x0000_s1232" style="position:absolute;left:4464;top:34874;width:12820;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ElMIA&#10;AADcAAAADwAAAGRycy9kb3ducmV2LnhtbESPzYoCMRCE74LvEFrwphkFxR2NIoKgy14c9wGaSc8P&#10;Jp0hic749puFhT0WVfUVtTsM1ogX+dA6VrCYZyCIS6dbrhV838+zDYgQkTUax6TgTQEO+/Foh7l2&#10;Pd/oVcRaJAiHHBU0MXa5lKFsyGKYu444eZXzFmOSvpbaY5/g1shllq2lxZbTQoMdnRoqH8XTKpD3&#10;4txvCuMz97msvsz1cqvIKTWdDMctiEhD/A//tS9awfpj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zESUwgAAANwAAAAPAAAAAAAAAAAAAAAAAJgCAABkcnMvZG93&#10;bnJldi54bWxQSwUGAAAAAAQABAD1AAAAhwMAAAAA&#10;" filled="f" stroked="f">
                  <v:textbox style="mso-fit-shape-to-text:t" inset="0,0,0,0">
                    <w:txbxContent>
                      <w:p w:rsidR="004A6C46" w:rsidRPr="001758B1" w:rsidRDefault="004A6C46" w:rsidP="00BB7BA9">
                        <w:pPr>
                          <w:rPr>
                            <w:rFonts w:ascii="Tahoma" w:hAnsi="Tahoma" w:cs="Tahoma"/>
                            <w:color w:val="000000"/>
                            <w:sz w:val="18"/>
                            <w:szCs w:val="18"/>
                          </w:rPr>
                        </w:pPr>
                        <w:r w:rsidRPr="001758B1">
                          <w:rPr>
                            <w:rFonts w:ascii="Tahoma" w:hAnsi="Tahoma" w:cs="Tahoma"/>
                            <w:color w:val="000000"/>
                            <w:sz w:val="18"/>
                            <w:szCs w:val="18"/>
                          </w:rPr>
                          <w:t>9</w:t>
                        </w:r>
                        <w:r>
                          <w:rPr>
                            <w:rFonts w:ascii="Tahoma" w:hAnsi="Tahoma" w:cs="Tahoma"/>
                            <w:color w:val="000000"/>
                            <w:sz w:val="18"/>
                            <w:szCs w:val="18"/>
                          </w:rPr>
                          <w:t>: Th</w:t>
                        </w:r>
                        <w:r w:rsidRPr="001758B1">
                          <w:rPr>
                            <w:rFonts w:ascii="Tahoma" w:hAnsi="Tahoma" w:cs="Tahoma"/>
                            <w:color w:val="000000"/>
                            <w:sz w:val="18"/>
                            <w:szCs w:val="18"/>
                          </w:rPr>
                          <w:t>ô</w:t>
                        </w:r>
                        <w:r>
                          <w:rPr>
                            <w:rFonts w:ascii="Tahoma" w:hAnsi="Tahoma" w:cs="Tahoma"/>
                            <w:color w:val="000000"/>
                            <w:sz w:val="18"/>
                            <w:szCs w:val="18"/>
                          </w:rPr>
                          <w:t>ng b</w:t>
                        </w:r>
                        <w:r w:rsidRPr="001758B1">
                          <w:rPr>
                            <w:rFonts w:ascii="Tahoma" w:hAnsi="Tahoma" w:cs="Tahoma"/>
                            <w:color w:val="000000"/>
                            <w:sz w:val="18"/>
                            <w:szCs w:val="18"/>
                          </w:rPr>
                          <w:t>áo</w:t>
                        </w:r>
                        <w:r>
                          <w:rPr>
                            <w:rFonts w:ascii="Tahoma" w:hAnsi="Tahoma" w:cs="Tahoma"/>
                            <w:color w:val="000000"/>
                            <w:sz w:val="18"/>
                            <w:szCs w:val="18"/>
                          </w:rPr>
                          <w:t xml:space="preserve"> th</w:t>
                        </w:r>
                        <w:r w:rsidRPr="001758B1">
                          <w:rPr>
                            <w:rFonts w:ascii="Tahoma" w:hAnsi="Tahoma" w:cs="Tahoma"/>
                            <w:color w:val="000000"/>
                            <w:sz w:val="18"/>
                            <w:szCs w:val="18"/>
                          </w:rPr>
                          <w:t>ành</w:t>
                        </w:r>
                        <w:r>
                          <w:rPr>
                            <w:rFonts w:ascii="Tahoma" w:hAnsi="Tahoma" w:cs="Tahoma"/>
                            <w:color w:val="000000"/>
                            <w:sz w:val="18"/>
                            <w:szCs w:val="18"/>
                          </w:rPr>
                          <w:t xml:space="preserve"> c</w:t>
                        </w:r>
                        <w:r w:rsidRPr="001758B1">
                          <w:rPr>
                            <w:rFonts w:ascii="Tahoma" w:hAnsi="Tahoma" w:cs="Tahoma"/>
                            <w:color w:val="000000"/>
                            <w:sz w:val="18"/>
                            <w:szCs w:val="18"/>
                          </w:rPr>
                          <w:t>ô</w:t>
                        </w:r>
                        <w:r>
                          <w:rPr>
                            <w:rFonts w:ascii="Tahoma" w:hAnsi="Tahoma" w:cs="Tahoma"/>
                            <w:color w:val="000000"/>
                            <w:sz w:val="18"/>
                            <w:szCs w:val="18"/>
                          </w:rPr>
                          <w:t>ng</w:t>
                        </w:r>
                      </w:p>
                    </w:txbxContent>
                  </v:textbox>
                </v:rect>
                <v:line id="Line 157" o:spid="_x0000_s1233" style="position:absolute;visibility:visible;mso-wrap-style:square" from="24149,27616" to="47580,27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EQ+sYAAADcAAAADwAAAGRycy9kb3ducmV2LnhtbESPT2vCQBTE74LfYXmCN7Oxh9CmbqT4&#10;B+yhQq0g3h7Zl2za7Ns0u9X47d1CocdhZn7DLJaDbcWFet84VjBPUhDEpdMN1wqOH9vZIwgfkDW2&#10;jknBjTwsi/Fogbl2V36nyyHUIkLY56jAhNDlUvrSkEWfuI44epXrLYYo+1rqHq8Rblv5kKaZtNhw&#10;XDDY0cpQ+XX4sQqwNd+n7Xq/Ocu3bK9Jnj9d9arUdDK8PIMINIT/8F97pxVkTxn8nolHQBZ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BEPrGAAAA3AAAAA8AAAAAAAAA&#10;AAAAAAAAoQIAAGRycy9kb3ducmV2LnhtbFBLBQYAAAAABAAEAPkAAACUAwAAAAA=&#10;" strokecolor="#903" strokeweight=".2pt"/>
                <v:line id="Line 158" o:spid="_x0000_s1234" style="position:absolute;flip:x;visibility:visible;mso-wrap-style:square" from="46520,27616" to="47580,28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mj78UAAADcAAAADwAAAGRycy9kb3ducmV2LnhtbESPT4vCMBTE78J+h/AWvMiaKKy61SjL&#10;giCLIP65eHs0z7bavJQm2vrtjSB4HGbmN8xs0dpS3Kj2hWMNg74CQZw6U3Cm4bBffk1A+IBssHRM&#10;Gu7kYTH/6MwwMa7hLd12IRMRwj5BDXkIVSKlT3Oy6PuuIo7eydUWQ5R1Jk2NTYTbUg6VGkmLBceF&#10;HCv6yym97K5WQ7X/Xq4Hm55szv/FWKne8X5dHbXufra/UxCB2vAOv9oro2H0M4bnmXgE5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mj78UAAADcAAAADwAAAAAAAAAA&#10;AAAAAAChAgAAZHJzL2Rvd25yZXYueG1sUEsFBgAAAAAEAAQA+QAAAJMDAAAAAA==&#10;" strokecolor="#903" strokeweight=".7pt"/>
                <v:line id="Line 159" o:spid="_x0000_s1235" style="position:absolute;flip:x y;visibility:visible;mso-wrap-style:square" from="46520,27171" to="47580,27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K88QAAADcAAAADwAAAGRycy9kb3ducmV2LnhtbERPTWvCQBC9F/wPywje6saiomlWkaIi&#10;CEVjDzkO2WmSmp0N2Y1J++u7h0KPj/edbAdTiwe1rrKsYDaNQBDnVldcKPi4HZ5XIJxH1lhbJgXf&#10;5GC7GT0lGGvb85UeqS9ECGEXo4LS+yaW0uUlGXRT2xAH7tO2Bn2AbSF1i30IN7V8iaKlNFhxaCix&#10;obeS8nvaGQULeZ7vj9nxcu2/htnPOn0/Z1mn1GQ87F5BeBr8v/jPfdIKluuwNpwJR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P4rzxAAAANwAAAAPAAAAAAAAAAAA&#10;AAAAAKECAABkcnMvZG93bnJldi54bWxQSwUGAAAAAAQABAD5AAAAkgMAAAAA&#10;" strokecolor="#903" strokeweight=".7pt"/>
                <v:rect id="Rectangle 160" o:spid="_x0000_s1236" style="position:absolute;left:25184;top:25577;width:20745;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FOkcEA&#10;AADcAAAADwAAAGRycy9kb3ducmV2LnhtbESPzYoCMRCE7wu+Q2jB25rRg+isUUQQVLw47gM0k54f&#10;TDpDEp3x7Y2wsMeiqr6i1tvBGvEkH1rHCmbTDARx6XTLtYLf2+F7CSJEZI3GMSl4UYDtZvS1xly7&#10;nq/0LGItEoRDjgqaGLtcylA2ZDFMXUecvMp5izFJX0vtsU9wa+Q8yxbSYstpocGO9g2V9+JhFchb&#10;ceiXhfGZO8+rizkdrxU5pSbjYfcDItIQ/8N/7aNWsFit4H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TpHBAAAA3AAAAA8AAAAAAAAAAAAAAAAAmAIAAGRycy9kb3du&#10;cmV2LnhtbFBLBQYAAAAABAAEAPUAAACGAwAAAAA=&#10;" filled="f" stroked="f">
                  <v:textbox style="mso-fit-shape-to-text:t" inset="0,0,0,0">
                    <w:txbxContent>
                      <w:p w:rsidR="004A6C46" w:rsidRPr="001758B1" w:rsidRDefault="004A6C46" w:rsidP="00BB7BA9">
                        <w:pPr>
                          <w:rPr>
                            <w:rFonts w:ascii="Tahoma" w:hAnsi="Tahoma" w:cs="Tahoma"/>
                            <w:color w:val="000000"/>
                            <w:sz w:val="18"/>
                            <w:szCs w:val="18"/>
                          </w:rPr>
                        </w:pPr>
                        <w:r w:rsidRPr="001758B1">
                          <w:rPr>
                            <w:rFonts w:ascii="Tahoma" w:hAnsi="Tahoma" w:cs="Tahoma"/>
                            <w:color w:val="000000"/>
                            <w:sz w:val="18"/>
                            <w:szCs w:val="18"/>
                          </w:rPr>
                          <w:t xml:space="preserve">6: </w:t>
                        </w:r>
                        <w:r>
                          <w:rPr>
                            <w:rFonts w:ascii="Tahoma" w:hAnsi="Tahoma" w:cs="Tahoma"/>
                            <w:color w:val="000000"/>
                            <w:sz w:val="18"/>
                            <w:szCs w:val="18"/>
                          </w:rPr>
                          <w:t>C</w:t>
                        </w:r>
                        <w:r w:rsidRPr="001758B1">
                          <w:rPr>
                            <w:rFonts w:ascii="Tahoma" w:hAnsi="Tahoma" w:cs="Tahoma"/>
                            <w:color w:val="000000"/>
                            <w:sz w:val="18"/>
                            <w:szCs w:val="18"/>
                          </w:rPr>
                          <w:t>ập</w:t>
                        </w:r>
                        <w:r>
                          <w:rPr>
                            <w:rFonts w:ascii="Tahoma" w:hAnsi="Tahoma" w:cs="Tahoma"/>
                            <w:color w:val="000000"/>
                            <w:sz w:val="18"/>
                            <w:szCs w:val="18"/>
                          </w:rPr>
                          <w:t xml:space="preserve"> nh</w:t>
                        </w:r>
                        <w:r w:rsidRPr="001758B1">
                          <w:rPr>
                            <w:rFonts w:ascii="Tahoma" w:hAnsi="Tahoma" w:cs="Tahoma"/>
                            <w:color w:val="000000"/>
                            <w:sz w:val="18"/>
                            <w:szCs w:val="18"/>
                          </w:rPr>
                          <w:t>ật</w:t>
                        </w:r>
                        <w:r>
                          <w:rPr>
                            <w:rFonts w:ascii="Tahoma" w:hAnsi="Tahoma" w:cs="Tahoma"/>
                            <w:color w:val="000000"/>
                            <w:sz w:val="18"/>
                            <w:szCs w:val="18"/>
                          </w:rPr>
                          <w:t xml:space="preserve"> danh s</w:t>
                        </w:r>
                        <w:r w:rsidRPr="001758B1">
                          <w:rPr>
                            <w:rFonts w:ascii="Tahoma" w:hAnsi="Tahoma" w:cs="Tahoma"/>
                            <w:color w:val="000000"/>
                            <w:sz w:val="18"/>
                            <w:szCs w:val="18"/>
                          </w:rPr>
                          <w:t>ách</w:t>
                        </w:r>
                        <w:r>
                          <w:rPr>
                            <w:rFonts w:ascii="Tahoma" w:hAnsi="Tahoma" w:cs="Tahoma"/>
                            <w:color w:val="000000"/>
                            <w:sz w:val="18"/>
                            <w:szCs w:val="18"/>
                          </w:rPr>
                          <w:t xml:space="preserve"> nh</w:t>
                        </w:r>
                        <w:r w:rsidRPr="001758B1">
                          <w:rPr>
                            <w:rFonts w:ascii="Tahoma" w:hAnsi="Tahoma" w:cs="Tahoma"/>
                            <w:color w:val="000000"/>
                            <w:sz w:val="18"/>
                            <w:szCs w:val="18"/>
                          </w:rPr>
                          <w:t>óm</w:t>
                        </w:r>
                        <w:r>
                          <w:rPr>
                            <w:rFonts w:ascii="Tahoma" w:hAnsi="Tahoma" w:cs="Tahoma"/>
                            <w:color w:val="000000"/>
                            <w:sz w:val="18"/>
                            <w:szCs w:val="18"/>
                          </w:rPr>
                          <w:t xml:space="preserve"> ng</w:t>
                        </w:r>
                        <w:r w:rsidRPr="001758B1">
                          <w:rPr>
                            <w:rFonts w:ascii="Tahoma" w:hAnsi="Tahoma" w:cs="Tahoma"/>
                            <w:color w:val="000000"/>
                            <w:sz w:val="18"/>
                            <w:szCs w:val="18"/>
                          </w:rPr>
                          <w:t>ười</w:t>
                        </w:r>
                        <w:r>
                          <w:rPr>
                            <w:rFonts w:ascii="Tahoma" w:hAnsi="Tahoma" w:cs="Tahoma"/>
                            <w:color w:val="000000"/>
                            <w:sz w:val="18"/>
                            <w:szCs w:val="18"/>
                          </w:rPr>
                          <w:t xml:space="preserve"> d</w:t>
                        </w:r>
                        <w:r w:rsidRPr="001758B1">
                          <w:rPr>
                            <w:rFonts w:ascii="Tahoma" w:hAnsi="Tahoma" w:cs="Tahoma"/>
                            <w:color w:val="000000"/>
                            <w:sz w:val="18"/>
                            <w:szCs w:val="18"/>
                          </w:rPr>
                          <w:t>ùng</w:t>
                        </w:r>
                      </w:p>
                    </w:txbxContent>
                  </v:textbox>
                </v:rect>
                <v:rect id="Rectangle 161" o:spid="_x0000_s1237" style="position:absolute;left:47618;top:27628;width:77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Vnjr8A&#10;AADcAAAADwAAAGRycy9kb3ducmV2LnhtbERPy4rCMBTdC/5DuII7TR1hRqtRRBgQXfjG7aW5NsXm&#10;pjRR63y9WQy4PJz3dN7YUjyo9oVjBYN+AoI4c7rgXMHp+NsbgfABWWPpmBS8yMN81m5NMdXuyXt6&#10;HEIuYgj7FBWYEKpUSp8Zsuj7riKO3NXVFkOEdS51jc8Ybkv5lSTf0mLBscFgRUtD2e1wtwou9LcZ&#10;+/XpvOadGZ73W94tM1aq22kWExCBmvAR/7tXWsFPEufHM/EIyN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hWeOvwAAANwAAAAPAAAAAAAAAAAAAAAAAJgCAABkcnMvZG93bnJl&#10;di54bWxQSwUGAAAAAAQABAD1AAAAhAMAAAAA&#10;" strokecolor="#903" strokeweight=".2pt"/>
                <v:line id="Line 162" o:spid="_x0000_s1238" style="position:absolute;flip:x;visibility:visible;mso-wrap-style:square" from="24180,30714" to="47580,30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bEVcYAAADcAAAADwAAAGRycy9kb3ducmV2LnhtbESPS2vDMBCE74X8B7GF3BrJPfThRAkl&#10;0FDIi6Y95LixNpaJtXIsxXH/fVQo9DjMzDfMZNa7WnTUhsqzhmykQBAX3lRcavj+en94AREissHa&#10;M2n4oQCz6eBugrnxV/6kbhdLkSAcctRgY2xyKUNhyWEY+YY4eUffOoxJtqU0LV4T3NXyUakn6bDi&#10;tGCxobml4rS7OA2d6uzitd+fl4dm69Ynu1llcqP18L5/G4OI1Mf/8F/7w2h4Vhn8nklHQE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GxFXGAAAA3AAAAA8AAAAAAAAA&#10;AAAAAAAAoQIAAGRycy9kb3ducmV2LnhtbFBLBQYAAAAABAAEAPkAAACUAwAAAAA=&#10;" strokecolor="#903" strokeweight="0">
                  <v:stroke dashstyle="3 1"/>
                </v:line>
                <v:line id="Line 163" o:spid="_x0000_s1239" style="position:absolute;visibility:visible;mso-wrap-style:square" from="24180,30714" to="25241,31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oRfMcAAADcAAAADwAAAGRycy9kb3ducmV2LnhtbESPW2vCQBSE3wv+h+UIvtWNFrWkrlIC&#10;pSKCl16gb4fsaRLMng3ZNSb+elcQfBxm5htmvmxNKRqqXWFZwWgYgSBOrS44U/D99fH8CsJ5ZI2l&#10;ZVLQkYPlovc0x1jbM++pOfhMBAi7GBXk3lexlC7NyaAb2oo4eP+2NuiDrDOpazwHuCnlOIqm0mDB&#10;YSHHipKc0uPhZBRMdltOksvL50/XbNZ/+y5d0e9GqUG/fX8D4an1j/C9vdIKZtEYbmfCEZ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uhF8xwAAANwAAAAPAAAAAAAA&#10;AAAAAAAAAKECAABkcnMvZG93bnJldi54bWxQSwUGAAAAAAQABAD5AAAAlQMAAAAA&#10;" strokecolor="#903" strokeweight=".7pt"/>
                <v:line id="Line 164" o:spid="_x0000_s1240" style="position:absolute;flip:y;visibility:visible;mso-wrap-style:square" from="24180,30270" to="25241,30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k/9scAAADcAAAADwAAAGRycy9kb3ducmV2LnhtbESPzWrDMBCE74G+g9hCL6GR0tKkuJFN&#10;CBhCKZT8XHJbrK3txFoZS7Gdt68KhRyHmfmGWWWjbURPna8da5jPFAjiwpmaSw3HQ/78DsIHZION&#10;Y9JwIw9Z+jBZYWLcwDvq96EUEcI+QQ1VCG0ipS8qsuhnriWO3o/rLIYou1KaDocIt418UWohLdYc&#10;FypsaVNRcdlfrYb28JZ/zb+ncjh/1kulpqfbdXvS+ulxXH+ACDSGe/i/vTUaluoV/s7EIyD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ST/2xwAAANwAAAAPAAAAAAAA&#10;AAAAAAAAAKECAABkcnMvZG93bnJldi54bWxQSwUGAAAAAAQABAD5AAAAlQMAAAAA&#10;" strokecolor="#903" strokeweight=".7pt"/>
                <v:rect id="Rectangle 165" o:spid="_x0000_s1241" style="position:absolute;left:29718;top:28676;width:1194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UsMAA&#10;AADcAAAADwAAAGRycy9kb3ducmV2LnhtbERPS2rDMBDdF3IHMYHsGrlZpMa1HEohkIRsYvcAgzX+&#10;UGlkJCV2b18tAl0+3r88LNaIB/kwOlbwts1AELdOj9wr+G6OrzmIEJE1Gsek4JcCHKrVS4mFdjPf&#10;6FHHXqQQDgUqGGKcCilDO5DFsHUTceI65y3GBH0vtcc5hVsjd1m2lxZHTg0DTvQ1UPtT360C2dTH&#10;Oa+Nz9xl113N+XTryCm1WS+fHyAiLfFf/HSftIL3fV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mUsMAAAADcAAAADwAAAAAAAAAAAAAAAACYAgAAZHJzL2Rvd25y&#10;ZXYueG1sUEsFBgAAAAAEAAQA9QAAAIUDAAAAAA==&#10;" filled="f" stroked="f">
                  <v:textbox style="mso-fit-shape-to-text:t" inset="0,0,0,0">
                    <w:txbxContent>
                      <w:p w:rsidR="004A6C46" w:rsidRPr="001758B1" w:rsidRDefault="004A6C46" w:rsidP="00BB7BA9">
                        <w:pPr>
                          <w:rPr>
                            <w:rFonts w:ascii="Tahoma" w:hAnsi="Tahoma" w:cs="Tahoma"/>
                            <w:color w:val="000000"/>
                            <w:sz w:val="18"/>
                            <w:szCs w:val="18"/>
                          </w:rPr>
                        </w:pPr>
                        <w:r w:rsidRPr="001758B1">
                          <w:rPr>
                            <w:rFonts w:ascii="Tahoma" w:hAnsi="Tahoma" w:cs="Tahoma"/>
                            <w:color w:val="000000"/>
                            <w:sz w:val="18"/>
                            <w:szCs w:val="18"/>
                          </w:rPr>
                          <w:t xml:space="preserve">7: </w:t>
                        </w:r>
                        <w:r>
                          <w:rPr>
                            <w:rFonts w:ascii="Tahoma" w:hAnsi="Tahoma" w:cs="Tahoma"/>
                            <w:color w:val="000000"/>
                            <w:sz w:val="18"/>
                            <w:szCs w:val="18"/>
                          </w:rPr>
                          <w:t>C</w:t>
                        </w:r>
                        <w:r w:rsidRPr="001758B1">
                          <w:rPr>
                            <w:rFonts w:ascii="Tahoma" w:hAnsi="Tahoma" w:cs="Tahoma"/>
                            <w:color w:val="000000"/>
                            <w:sz w:val="18"/>
                            <w:szCs w:val="18"/>
                          </w:rPr>
                          <w:t>ập</w:t>
                        </w:r>
                        <w:r>
                          <w:rPr>
                            <w:rFonts w:ascii="Tahoma" w:hAnsi="Tahoma" w:cs="Tahoma"/>
                            <w:color w:val="000000"/>
                            <w:sz w:val="18"/>
                            <w:szCs w:val="18"/>
                          </w:rPr>
                          <w:t xml:space="preserve"> nh</w:t>
                        </w:r>
                        <w:r w:rsidRPr="001758B1">
                          <w:rPr>
                            <w:rFonts w:ascii="Tahoma" w:hAnsi="Tahoma" w:cs="Tahoma"/>
                            <w:color w:val="000000"/>
                            <w:sz w:val="18"/>
                            <w:szCs w:val="18"/>
                          </w:rPr>
                          <w:t>ật</w:t>
                        </w:r>
                        <w:r>
                          <w:rPr>
                            <w:rFonts w:ascii="Tahoma" w:hAnsi="Tahoma" w:cs="Tahoma"/>
                            <w:color w:val="000000"/>
                            <w:sz w:val="18"/>
                            <w:szCs w:val="18"/>
                          </w:rPr>
                          <w:t xml:space="preserve"> th</w:t>
                        </w:r>
                        <w:r w:rsidRPr="001758B1">
                          <w:rPr>
                            <w:rFonts w:ascii="Tahoma" w:hAnsi="Tahoma" w:cs="Tahoma"/>
                            <w:color w:val="000000"/>
                            <w:sz w:val="18"/>
                            <w:szCs w:val="18"/>
                          </w:rPr>
                          <w:t>ành</w:t>
                        </w:r>
                        <w:r>
                          <w:rPr>
                            <w:rFonts w:ascii="Tahoma" w:hAnsi="Tahoma" w:cs="Tahoma"/>
                            <w:color w:val="000000"/>
                            <w:sz w:val="18"/>
                            <w:szCs w:val="18"/>
                          </w:rPr>
                          <w:t xml:space="preserve"> c</w:t>
                        </w:r>
                        <w:r w:rsidRPr="001758B1">
                          <w:rPr>
                            <w:rFonts w:ascii="Tahoma" w:hAnsi="Tahoma" w:cs="Tahoma"/>
                            <w:color w:val="000000"/>
                            <w:sz w:val="18"/>
                            <w:szCs w:val="18"/>
                          </w:rPr>
                          <w:t>ô</w:t>
                        </w:r>
                        <w:r>
                          <w:rPr>
                            <w:rFonts w:ascii="Tahoma" w:hAnsi="Tahoma" w:cs="Tahoma"/>
                            <w:color w:val="000000"/>
                            <w:sz w:val="18"/>
                            <w:szCs w:val="18"/>
                          </w:rPr>
                          <w:t>ng</w:t>
                        </w:r>
                      </w:p>
                    </w:txbxContent>
                  </v:textbox>
                </v:rect>
                <w10:anchorlock/>
              </v:group>
            </w:pict>
          </mc:Fallback>
        </mc:AlternateContent>
      </w:r>
    </w:p>
    <w:p w:rsidR="00BB7BA9" w:rsidRPr="0048052D" w:rsidRDefault="00D8728E" w:rsidP="002C2682">
      <w:pPr>
        <w:pStyle w:val="Caption"/>
        <w:jc w:val="center"/>
        <w:rPr>
          <w:sz w:val="28"/>
          <w:szCs w:val="28"/>
        </w:rPr>
      </w:pPr>
      <w:r>
        <w:rPr>
          <w:sz w:val="28"/>
          <w:szCs w:val="28"/>
        </w:rPr>
        <w:t>Hình 6</w:t>
      </w:r>
      <w:r w:rsidR="00BB7BA9">
        <w:rPr>
          <w:sz w:val="28"/>
          <w:szCs w:val="28"/>
        </w:rPr>
        <w:t>. Biểu đồ trình</w:t>
      </w:r>
      <w:r w:rsidR="00BB7BA9" w:rsidRPr="0048052D">
        <w:rPr>
          <w:sz w:val="28"/>
          <w:szCs w:val="28"/>
        </w:rPr>
        <w:t xml:space="preserve"> tự Cập nhật nhóm người dùng</w:t>
      </w:r>
    </w:p>
    <w:p w:rsidR="00BB7BA9" w:rsidRDefault="00BB7BA9" w:rsidP="002C2682">
      <w:pPr>
        <w:pStyle w:val="Noidung-Doan"/>
        <w:tabs>
          <w:tab w:val="left" w:pos="0"/>
          <w:tab w:val="left" w:pos="851"/>
          <w:tab w:val="left" w:pos="1134"/>
          <w:tab w:val="left" w:pos="1276"/>
          <w:tab w:val="left" w:pos="1620"/>
        </w:tabs>
        <w:spacing w:before="0" w:after="0" w:line="360" w:lineRule="auto"/>
        <w:ind w:firstLine="0"/>
        <w:jc w:val="left"/>
        <w:textAlignment w:val="baseline"/>
        <w:rPr>
          <w:color w:val="000000" w:themeColor="text1"/>
          <w:sz w:val="28"/>
          <w:szCs w:val="28"/>
        </w:rPr>
      </w:pPr>
    </w:p>
    <w:p w:rsidR="00BB7BA9" w:rsidRDefault="00BB7BA9" w:rsidP="002C2682">
      <w:pPr>
        <w:pStyle w:val="Noidung-Doan"/>
        <w:tabs>
          <w:tab w:val="left" w:pos="0"/>
          <w:tab w:val="left" w:pos="851"/>
          <w:tab w:val="left" w:pos="1134"/>
          <w:tab w:val="left" w:pos="1276"/>
          <w:tab w:val="left" w:pos="1620"/>
        </w:tabs>
        <w:spacing w:before="0" w:after="0" w:line="360" w:lineRule="auto"/>
        <w:ind w:firstLine="0"/>
        <w:jc w:val="left"/>
        <w:textAlignment w:val="baseline"/>
        <w:rPr>
          <w:color w:val="000000" w:themeColor="text1"/>
          <w:sz w:val="28"/>
          <w:szCs w:val="28"/>
        </w:rPr>
      </w:pPr>
    </w:p>
    <w:p w:rsidR="00BB7BA9" w:rsidRDefault="00BB7BA9" w:rsidP="002C2682">
      <w:pPr>
        <w:pStyle w:val="Noidung-Doan"/>
        <w:tabs>
          <w:tab w:val="left" w:pos="0"/>
          <w:tab w:val="left" w:pos="851"/>
          <w:tab w:val="left" w:pos="1134"/>
          <w:tab w:val="left" w:pos="1276"/>
          <w:tab w:val="left" w:pos="1620"/>
        </w:tabs>
        <w:spacing w:before="0" w:after="0" w:line="360" w:lineRule="auto"/>
        <w:ind w:firstLine="0"/>
        <w:jc w:val="left"/>
        <w:textAlignment w:val="baseline"/>
        <w:rPr>
          <w:color w:val="000000" w:themeColor="text1"/>
          <w:sz w:val="28"/>
          <w:szCs w:val="28"/>
        </w:rPr>
      </w:pPr>
    </w:p>
    <w:p w:rsidR="00BB7BA9" w:rsidRDefault="00BB7BA9" w:rsidP="002C2682">
      <w:pPr>
        <w:pStyle w:val="Noidung-Doan"/>
        <w:tabs>
          <w:tab w:val="left" w:pos="0"/>
          <w:tab w:val="left" w:pos="851"/>
          <w:tab w:val="left" w:pos="1134"/>
          <w:tab w:val="left" w:pos="1276"/>
          <w:tab w:val="left" w:pos="1620"/>
        </w:tabs>
        <w:spacing w:before="0" w:after="0" w:line="360" w:lineRule="auto"/>
        <w:ind w:firstLine="0"/>
        <w:jc w:val="left"/>
        <w:textAlignment w:val="baseline"/>
        <w:rPr>
          <w:color w:val="000000" w:themeColor="text1"/>
          <w:sz w:val="28"/>
          <w:szCs w:val="28"/>
        </w:rPr>
      </w:pPr>
    </w:p>
    <w:p w:rsidR="00BB7BA9" w:rsidRDefault="00BB7BA9" w:rsidP="002C2682">
      <w:pPr>
        <w:pStyle w:val="Noidung-Doan"/>
        <w:tabs>
          <w:tab w:val="left" w:pos="0"/>
          <w:tab w:val="left" w:pos="851"/>
          <w:tab w:val="left" w:pos="1134"/>
          <w:tab w:val="left" w:pos="1276"/>
          <w:tab w:val="left" w:pos="1620"/>
        </w:tabs>
        <w:spacing w:before="0" w:after="0" w:line="360" w:lineRule="auto"/>
        <w:ind w:firstLine="0"/>
        <w:jc w:val="left"/>
        <w:textAlignment w:val="baseline"/>
        <w:rPr>
          <w:color w:val="000000" w:themeColor="text1"/>
          <w:sz w:val="28"/>
          <w:szCs w:val="28"/>
        </w:rPr>
      </w:pPr>
    </w:p>
    <w:p w:rsidR="00BB7BA9" w:rsidRDefault="00BB7BA9" w:rsidP="002C2682">
      <w:pPr>
        <w:pStyle w:val="Noidung-Doan"/>
        <w:tabs>
          <w:tab w:val="left" w:pos="0"/>
          <w:tab w:val="left" w:pos="851"/>
          <w:tab w:val="left" w:pos="1134"/>
          <w:tab w:val="left" w:pos="1276"/>
          <w:tab w:val="left" w:pos="1620"/>
        </w:tabs>
        <w:spacing w:before="0" w:after="0" w:line="360" w:lineRule="auto"/>
        <w:ind w:firstLine="0"/>
        <w:jc w:val="left"/>
        <w:textAlignment w:val="baseline"/>
        <w:rPr>
          <w:color w:val="000000" w:themeColor="text1"/>
          <w:sz w:val="28"/>
          <w:szCs w:val="28"/>
        </w:rPr>
      </w:pPr>
    </w:p>
    <w:p w:rsidR="00BB7BA9" w:rsidRDefault="00BB7BA9" w:rsidP="002C2682">
      <w:pPr>
        <w:pStyle w:val="Noidung-Doan"/>
        <w:tabs>
          <w:tab w:val="left" w:pos="0"/>
          <w:tab w:val="left" w:pos="851"/>
          <w:tab w:val="left" w:pos="1134"/>
          <w:tab w:val="left" w:pos="1276"/>
          <w:tab w:val="left" w:pos="1620"/>
        </w:tabs>
        <w:spacing w:before="0" w:after="0" w:line="360" w:lineRule="auto"/>
        <w:ind w:firstLine="0"/>
        <w:jc w:val="left"/>
        <w:textAlignment w:val="baseline"/>
        <w:rPr>
          <w:color w:val="000000" w:themeColor="text1"/>
          <w:sz w:val="28"/>
          <w:szCs w:val="28"/>
        </w:rPr>
      </w:pPr>
    </w:p>
    <w:p w:rsidR="00BB7BA9" w:rsidRDefault="00BB7BA9" w:rsidP="002C2682">
      <w:pPr>
        <w:pStyle w:val="Noidung-Doan"/>
        <w:tabs>
          <w:tab w:val="left" w:pos="0"/>
          <w:tab w:val="left" w:pos="851"/>
          <w:tab w:val="left" w:pos="1134"/>
          <w:tab w:val="left" w:pos="1276"/>
          <w:tab w:val="left" w:pos="1620"/>
        </w:tabs>
        <w:spacing w:before="0" w:after="0" w:line="360" w:lineRule="auto"/>
        <w:ind w:firstLine="0"/>
        <w:jc w:val="left"/>
        <w:textAlignment w:val="baseline"/>
        <w:rPr>
          <w:color w:val="000000" w:themeColor="text1"/>
          <w:sz w:val="28"/>
          <w:szCs w:val="28"/>
        </w:rPr>
      </w:pPr>
    </w:p>
    <w:p w:rsidR="00BB7BA9" w:rsidRDefault="00BB7BA9" w:rsidP="002C2682">
      <w:pPr>
        <w:pStyle w:val="Noidung-Doan"/>
        <w:tabs>
          <w:tab w:val="left" w:pos="0"/>
          <w:tab w:val="left" w:pos="851"/>
          <w:tab w:val="left" w:pos="1134"/>
          <w:tab w:val="left" w:pos="1276"/>
          <w:tab w:val="left" w:pos="1620"/>
        </w:tabs>
        <w:spacing w:before="0" w:after="0" w:line="360" w:lineRule="auto"/>
        <w:ind w:firstLine="0"/>
        <w:jc w:val="left"/>
        <w:textAlignment w:val="baseline"/>
        <w:rPr>
          <w:color w:val="000000" w:themeColor="text1"/>
          <w:sz w:val="28"/>
          <w:szCs w:val="28"/>
        </w:rPr>
      </w:pPr>
    </w:p>
    <w:p w:rsidR="00BB7BA9" w:rsidRPr="00F46BAE" w:rsidRDefault="00BB7BA9" w:rsidP="002C2682">
      <w:pPr>
        <w:pStyle w:val="Noidung-Doan"/>
        <w:tabs>
          <w:tab w:val="left" w:pos="0"/>
          <w:tab w:val="left" w:pos="851"/>
          <w:tab w:val="left" w:pos="1134"/>
          <w:tab w:val="left" w:pos="1276"/>
          <w:tab w:val="left" w:pos="1620"/>
        </w:tabs>
        <w:spacing w:before="0" w:after="0" w:line="360" w:lineRule="auto"/>
        <w:ind w:firstLine="0"/>
        <w:jc w:val="left"/>
        <w:textAlignment w:val="baseline"/>
        <w:rPr>
          <w:color w:val="000000" w:themeColor="text1"/>
          <w:sz w:val="28"/>
          <w:szCs w:val="28"/>
        </w:rPr>
      </w:pPr>
    </w:p>
    <w:p w:rsidR="00CA1FFD" w:rsidRDefault="00CA1FFD" w:rsidP="002C2682">
      <w:pPr>
        <w:pStyle w:val="Noidung-Doan"/>
        <w:tabs>
          <w:tab w:val="left" w:pos="0"/>
          <w:tab w:val="left" w:pos="851"/>
          <w:tab w:val="left" w:pos="1134"/>
          <w:tab w:val="left" w:pos="1276"/>
          <w:tab w:val="left" w:pos="1620"/>
        </w:tabs>
        <w:spacing w:before="0" w:after="0" w:line="360" w:lineRule="auto"/>
        <w:ind w:firstLine="567"/>
        <w:textAlignment w:val="baseline"/>
        <w:rPr>
          <w:b/>
          <w:color w:val="000000" w:themeColor="text1"/>
          <w:sz w:val="28"/>
          <w:szCs w:val="28"/>
        </w:rPr>
      </w:pPr>
    </w:p>
    <w:p w:rsidR="00CA1FFD" w:rsidRDefault="00CA1FFD" w:rsidP="002C2682">
      <w:pPr>
        <w:pStyle w:val="Noidung-Doan"/>
        <w:tabs>
          <w:tab w:val="left" w:pos="0"/>
          <w:tab w:val="left" w:pos="851"/>
          <w:tab w:val="left" w:pos="1134"/>
          <w:tab w:val="left" w:pos="1276"/>
          <w:tab w:val="left" w:pos="1620"/>
        </w:tabs>
        <w:spacing w:before="0" w:after="0" w:line="360" w:lineRule="auto"/>
        <w:ind w:firstLine="567"/>
        <w:textAlignment w:val="baseline"/>
        <w:rPr>
          <w:b/>
          <w:color w:val="000000" w:themeColor="text1"/>
          <w:sz w:val="28"/>
          <w:szCs w:val="28"/>
        </w:rPr>
      </w:pPr>
    </w:p>
    <w:p w:rsidR="00CA1FFD" w:rsidRDefault="00CA1FFD" w:rsidP="002C2682">
      <w:pPr>
        <w:pStyle w:val="Noidung-Doan"/>
        <w:tabs>
          <w:tab w:val="left" w:pos="0"/>
          <w:tab w:val="left" w:pos="851"/>
          <w:tab w:val="left" w:pos="1134"/>
          <w:tab w:val="left" w:pos="1276"/>
          <w:tab w:val="left" w:pos="1620"/>
        </w:tabs>
        <w:spacing w:before="0" w:after="0" w:line="360" w:lineRule="auto"/>
        <w:ind w:firstLine="567"/>
        <w:textAlignment w:val="baseline"/>
        <w:rPr>
          <w:b/>
          <w:color w:val="000000" w:themeColor="text1"/>
          <w:sz w:val="28"/>
          <w:szCs w:val="28"/>
        </w:rPr>
      </w:pPr>
    </w:p>
    <w:p w:rsidR="00CA1FFD" w:rsidRDefault="00CA1FFD" w:rsidP="002C2682">
      <w:pPr>
        <w:pStyle w:val="Noidung-Doan"/>
        <w:tabs>
          <w:tab w:val="left" w:pos="0"/>
          <w:tab w:val="left" w:pos="851"/>
          <w:tab w:val="left" w:pos="1134"/>
          <w:tab w:val="left" w:pos="1276"/>
          <w:tab w:val="left" w:pos="1620"/>
        </w:tabs>
        <w:spacing w:before="0" w:after="0" w:line="360" w:lineRule="auto"/>
        <w:ind w:firstLine="567"/>
        <w:textAlignment w:val="baseline"/>
        <w:rPr>
          <w:b/>
          <w:color w:val="000000" w:themeColor="text1"/>
          <w:sz w:val="28"/>
          <w:szCs w:val="28"/>
        </w:rPr>
      </w:pPr>
    </w:p>
    <w:p w:rsidR="00CA1FFD" w:rsidRDefault="00CA1FFD" w:rsidP="002C2682">
      <w:pPr>
        <w:pStyle w:val="Noidung-Doan"/>
        <w:tabs>
          <w:tab w:val="left" w:pos="0"/>
          <w:tab w:val="left" w:pos="851"/>
          <w:tab w:val="left" w:pos="1134"/>
          <w:tab w:val="left" w:pos="1276"/>
          <w:tab w:val="left" w:pos="1620"/>
        </w:tabs>
        <w:spacing w:before="0" w:after="0" w:line="360" w:lineRule="auto"/>
        <w:ind w:firstLine="567"/>
        <w:textAlignment w:val="baseline"/>
        <w:rPr>
          <w:b/>
          <w:color w:val="000000" w:themeColor="text1"/>
          <w:sz w:val="28"/>
          <w:szCs w:val="28"/>
        </w:rPr>
      </w:pPr>
    </w:p>
    <w:p w:rsidR="00BB7BA9" w:rsidRDefault="00BB7BA9" w:rsidP="004A6C46">
      <w:pPr>
        <w:pStyle w:val="Noidung-Doan"/>
        <w:tabs>
          <w:tab w:val="left" w:pos="0"/>
          <w:tab w:val="left" w:pos="851"/>
          <w:tab w:val="left" w:pos="1134"/>
          <w:tab w:val="left" w:pos="1276"/>
          <w:tab w:val="left" w:pos="1620"/>
        </w:tabs>
        <w:spacing w:before="0" w:after="0" w:line="360" w:lineRule="auto"/>
        <w:ind w:firstLine="567"/>
        <w:textAlignment w:val="baseline"/>
        <w:outlineLvl w:val="2"/>
        <w:rPr>
          <w:b/>
          <w:color w:val="000000" w:themeColor="text1"/>
          <w:sz w:val="28"/>
          <w:szCs w:val="28"/>
        </w:rPr>
      </w:pPr>
      <w:bookmarkStart w:id="23" w:name="_Toc521055604"/>
      <w:r w:rsidRPr="00F46BAE">
        <w:rPr>
          <w:b/>
          <w:color w:val="000000" w:themeColor="text1"/>
          <w:sz w:val="28"/>
          <w:szCs w:val="28"/>
        </w:rPr>
        <w:lastRenderedPageBreak/>
        <w:t>b) Quản lý nhân sự</w:t>
      </w:r>
      <w:bookmarkEnd w:id="23"/>
    </w:p>
    <w:p w:rsidR="00BB7BA9" w:rsidRDefault="00BB7BA9" w:rsidP="002C2682">
      <w:pPr>
        <w:pStyle w:val="Noidung-Doan"/>
        <w:tabs>
          <w:tab w:val="left" w:pos="0"/>
          <w:tab w:val="left" w:pos="851"/>
          <w:tab w:val="left" w:pos="1134"/>
          <w:tab w:val="left" w:pos="1276"/>
          <w:tab w:val="left" w:pos="1620"/>
        </w:tabs>
        <w:spacing w:before="0" w:after="0" w:line="360" w:lineRule="auto"/>
        <w:ind w:firstLine="567"/>
        <w:textAlignment w:val="baseline"/>
        <w:rPr>
          <w:b/>
          <w:color w:val="000000" w:themeColor="text1"/>
          <w:sz w:val="28"/>
          <w:szCs w:val="28"/>
        </w:rPr>
      </w:pPr>
    </w:p>
    <w:p w:rsidR="00BB7BA9" w:rsidRDefault="00BB7BA9" w:rsidP="002C2682">
      <w:pPr>
        <w:pStyle w:val="Noidung-Doan"/>
        <w:tabs>
          <w:tab w:val="left" w:pos="0"/>
          <w:tab w:val="left" w:pos="851"/>
          <w:tab w:val="left" w:pos="1134"/>
          <w:tab w:val="left" w:pos="1276"/>
          <w:tab w:val="left" w:pos="1620"/>
        </w:tabs>
        <w:spacing w:before="0" w:after="0" w:line="360" w:lineRule="auto"/>
        <w:ind w:firstLine="567"/>
        <w:textAlignment w:val="baseline"/>
        <w:rPr>
          <w:b/>
          <w:color w:val="000000" w:themeColor="text1"/>
          <w:sz w:val="28"/>
          <w:szCs w:val="28"/>
        </w:rPr>
      </w:pPr>
    </w:p>
    <w:p w:rsidR="00BB7BA9" w:rsidRDefault="00BB7BA9" w:rsidP="002C2682">
      <w:pPr>
        <w:pStyle w:val="Noidung-Doan"/>
        <w:tabs>
          <w:tab w:val="left" w:pos="0"/>
          <w:tab w:val="left" w:pos="851"/>
          <w:tab w:val="left" w:pos="1134"/>
          <w:tab w:val="left" w:pos="1276"/>
          <w:tab w:val="left" w:pos="1620"/>
        </w:tabs>
        <w:spacing w:before="0" w:after="0" w:line="360" w:lineRule="auto"/>
        <w:ind w:firstLine="0"/>
        <w:textAlignment w:val="baseline"/>
        <w:rPr>
          <w:b/>
          <w:color w:val="000000" w:themeColor="text1"/>
          <w:sz w:val="28"/>
          <w:szCs w:val="28"/>
        </w:rPr>
      </w:pPr>
      <w:r>
        <w:rPr>
          <w:noProof/>
          <w:lang w:val="en-AU" w:eastAsia="en-AU"/>
        </w:rPr>
        <mc:AlternateContent>
          <mc:Choice Requires="wps">
            <w:drawing>
              <wp:anchor distT="0" distB="0" distL="114300" distR="114300" simplePos="0" relativeHeight="251713536" behindDoc="0" locked="0" layoutInCell="1" allowOverlap="1" wp14:anchorId="26F68507" wp14:editId="5A5A11FE">
                <wp:simplePos x="0" y="0"/>
                <wp:positionH relativeFrom="column">
                  <wp:posOffset>681990</wp:posOffset>
                </wp:positionH>
                <wp:positionV relativeFrom="paragraph">
                  <wp:posOffset>64135</wp:posOffset>
                </wp:positionV>
                <wp:extent cx="568960" cy="312420"/>
                <wp:effectExtent l="0" t="0" r="21590" b="11430"/>
                <wp:wrapNone/>
                <wp:docPr id="967"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960" cy="312420"/>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75CC2E6D" id="Oval 292" o:spid="_x0000_s1026" style="position:absolute;margin-left:53.7pt;margin-top:5.05pt;width:44.8pt;height:24.6pt;z-index:25171353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" fillcolor="#ffc" strokecolor="#903" strokeweight=".09mm">
                <v:stroke joinstyle="miter" endcap="square"/>
              </v:oval>
            </w:pict>
          </mc:Fallback>
        </mc:AlternateContent>
      </w:r>
    </w:p>
    <w:p w:rsidR="00BB7BA9" w:rsidRDefault="00BB7BA9" w:rsidP="002C2682">
      <w:pPr>
        <w:pStyle w:val="Noidung-Doan"/>
        <w:tabs>
          <w:tab w:val="left" w:pos="0"/>
          <w:tab w:val="left" w:pos="851"/>
          <w:tab w:val="left" w:pos="1134"/>
          <w:tab w:val="left" w:pos="1276"/>
          <w:tab w:val="left" w:pos="1620"/>
        </w:tabs>
        <w:spacing w:before="0" w:after="0" w:line="360" w:lineRule="auto"/>
        <w:ind w:firstLine="567"/>
        <w:textAlignment w:val="baseline"/>
        <w:rPr>
          <w:b/>
          <w:color w:val="000000" w:themeColor="text1"/>
          <w:sz w:val="28"/>
          <w:szCs w:val="28"/>
        </w:rPr>
      </w:pPr>
      <w:r>
        <w:rPr>
          <w:noProof/>
          <w:lang w:val="en-AU" w:eastAsia="en-AU"/>
        </w:rPr>
        <mc:AlternateContent>
          <mc:Choice Requires="wps">
            <w:drawing>
              <wp:anchor distT="0" distB="0" distL="114300" distR="114300" simplePos="0" relativeHeight="251712512" behindDoc="0" locked="0" layoutInCell="1" allowOverlap="1" wp14:anchorId="4C711CCE" wp14:editId="2A6AFB61">
                <wp:simplePos x="0" y="0"/>
                <wp:positionH relativeFrom="column">
                  <wp:posOffset>1824990</wp:posOffset>
                </wp:positionH>
                <wp:positionV relativeFrom="paragraph">
                  <wp:posOffset>176530</wp:posOffset>
                </wp:positionV>
                <wp:extent cx="569060" cy="312757"/>
                <wp:effectExtent l="0" t="0" r="21590" b="11430"/>
                <wp:wrapNone/>
                <wp:docPr id="966"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060" cy="312757"/>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57DC79E5" id="Oval 292" o:spid="_x0000_s1026" style="position:absolute;margin-left:143.7pt;margin-top:13.9pt;width:44.8pt;height:24.65pt;z-index:25171251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" fillcolor="#ffc" strokecolor="#903" strokeweight=".09mm">
                <v:stroke joinstyle="miter" endcap="square"/>
              </v:oval>
            </w:pict>
          </mc:Fallback>
        </mc:AlternateContent>
      </w:r>
      <w:r>
        <w:rPr>
          <w:noProof/>
          <w:lang w:val="en-AU" w:eastAsia="en-AU"/>
        </w:rPr>
        <mc:AlternateContent>
          <mc:Choice Requires="wps">
            <w:drawing>
              <wp:anchor distT="0" distB="0" distL="114300" distR="114300" simplePos="0" relativeHeight="251711488" behindDoc="0" locked="0" layoutInCell="1" allowOverlap="1" wp14:anchorId="653A8B55" wp14:editId="12002694">
                <wp:simplePos x="0" y="0"/>
                <wp:positionH relativeFrom="column">
                  <wp:posOffset>-382270</wp:posOffset>
                </wp:positionH>
                <wp:positionV relativeFrom="paragraph">
                  <wp:posOffset>65405</wp:posOffset>
                </wp:positionV>
                <wp:extent cx="568960" cy="312420"/>
                <wp:effectExtent l="0" t="0" r="21590" b="11430"/>
                <wp:wrapNone/>
                <wp:docPr id="965"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960" cy="312420"/>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141ECF8C" id="Oval 292" o:spid="_x0000_s1026" style="position:absolute;margin-left:-30.1pt;margin-top:5.15pt;width:44.8pt;height:24.6pt;z-index:25171148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" fillcolor="#ffc" strokecolor="#903" strokeweight=".09mm">
                <v:stroke joinstyle="miter" endcap="square"/>
              </v:oval>
            </w:pict>
          </mc:Fallback>
        </mc:AlternateContent>
      </w:r>
      <w:r>
        <w:rPr>
          <w:noProof/>
          <w:lang w:val="en-AU" w:eastAsia="en-AU"/>
        </w:rPr>
        <mc:AlternateContent>
          <mc:Choice Requires="wps">
            <w:drawing>
              <wp:anchor distT="0" distB="0" distL="114300" distR="114300" simplePos="0" relativeHeight="251709440" behindDoc="0" locked="0" layoutInCell="1" allowOverlap="1" wp14:anchorId="2AD4C86B" wp14:editId="401983BE">
                <wp:simplePos x="0" y="0"/>
                <wp:positionH relativeFrom="column">
                  <wp:posOffset>403225</wp:posOffset>
                </wp:positionH>
                <wp:positionV relativeFrom="paragraph">
                  <wp:posOffset>98425</wp:posOffset>
                </wp:positionV>
                <wp:extent cx="1295142" cy="279737"/>
                <wp:effectExtent l="0" t="0" r="635" b="6350"/>
                <wp:wrapNone/>
                <wp:docPr id="963"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142" cy="2797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 xml:space="preserve">    Thông tin nhân viên</w:t>
                            </w:r>
                          </w:p>
                        </w:txbxContent>
                      </wps:txbx>
                      <wps:bodyPr rot="0" vert="horz" wrap="square" lIns="0" tIns="0" rIns="0" bIns="0" anchor="t" anchorCtr="0">
                        <a:noAutofit/>
                      </wps:bodyPr>
                    </wps:wsp>
                  </a:graphicData>
                </a:graphic>
              </wp:anchor>
            </w:drawing>
          </mc:Choice>
          <mc:Fallback>
            <w:pict>
              <v:shape w14:anchorId="2AD4C86B" id="Text Box 293" o:spid="_x0000_s1242" type="#_x0000_t202" style="position:absolute;left:0;text-align:left;margin-left:31.75pt;margin-top:7.75pt;width:102pt;height:22.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 xml:space="preserve">    Thông tin nhân viên</w:t>
                      </w:r>
                    </w:p>
                  </w:txbxContent>
                </v:textbox>
              </v:shape>
            </w:pict>
          </mc:Fallback>
        </mc:AlternateContent>
      </w:r>
      <w:r>
        <w:rPr>
          <w:noProof/>
          <w:lang w:val="en-AU" w:eastAsia="en-AU"/>
        </w:rPr>
        <mc:AlternateContent>
          <mc:Choice Requires="wps">
            <w:drawing>
              <wp:anchor distT="0" distB="0" distL="114300" distR="114300" simplePos="0" relativeHeight="251705344" behindDoc="0" locked="0" layoutInCell="1" allowOverlap="1" wp14:anchorId="2DDFE5D1" wp14:editId="01805BF2">
                <wp:simplePos x="0" y="0"/>
                <wp:positionH relativeFrom="column">
                  <wp:posOffset>977265</wp:posOffset>
                </wp:positionH>
                <wp:positionV relativeFrom="paragraph">
                  <wp:posOffset>269875</wp:posOffset>
                </wp:positionV>
                <wp:extent cx="47625" cy="123825"/>
                <wp:effectExtent l="19050" t="19050" r="28575" b="28575"/>
                <wp:wrapNone/>
                <wp:docPr id="799"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 cy="12382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7540C61" id="Line 318"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5pt,21.25pt" to="80.7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704320" behindDoc="0" locked="0" layoutInCell="1" allowOverlap="1" wp14:anchorId="3453FE4C" wp14:editId="154F89F9">
                <wp:simplePos x="0" y="0"/>
                <wp:positionH relativeFrom="column">
                  <wp:posOffset>920115</wp:posOffset>
                </wp:positionH>
                <wp:positionV relativeFrom="paragraph">
                  <wp:posOffset>269875</wp:posOffset>
                </wp:positionV>
                <wp:extent cx="57150" cy="123825"/>
                <wp:effectExtent l="19050" t="19050" r="38100" b="28575"/>
                <wp:wrapNone/>
                <wp:docPr id="798"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12382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3084447" id="Line 318"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45pt,21.25pt" to="76.9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" strokecolor="#903" strokeweight=".09mm">
                <v:stroke joinstyle="miter" endcap="square"/>
              </v:line>
            </w:pict>
          </mc:Fallback>
        </mc:AlternateContent>
      </w:r>
    </w:p>
    <w:p w:rsidR="00BB7BA9" w:rsidRDefault="00CA1FFD" w:rsidP="002C2682">
      <w:pPr>
        <w:pStyle w:val="Noidung-Doan"/>
        <w:tabs>
          <w:tab w:val="left" w:pos="990"/>
          <w:tab w:val="left" w:pos="1620"/>
        </w:tabs>
        <w:spacing w:before="0" w:after="0" w:line="360" w:lineRule="auto"/>
        <w:textAlignment w:val="baseline"/>
        <w:rPr>
          <w:rFonts w:ascii="Tahoma" w:eastAsiaTheme="minorHAnsi" w:hAnsi="Tahoma" w:cs="Tahoma"/>
          <w:color w:val="000000"/>
          <w:sz w:val="18"/>
          <w:szCs w:val="18"/>
        </w:rPr>
      </w:pPr>
      <w:r>
        <w:rPr>
          <w:noProof/>
          <w:lang w:val="en-AU" w:eastAsia="en-AU"/>
        </w:rPr>
        <mc:AlternateContent>
          <mc:Choice Requires="wps">
            <w:drawing>
              <wp:anchor distT="0" distB="0" distL="114300" distR="114300" simplePos="0" relativeHeight="251703296" behindDoc="0" locked="0" layoutInCell="1" allowOverlap="1" wp14:anchorId="276CC4B3" wp14:editId="12C2E1CE">
                <wp:simplePos x="0" y="0"/>
                <wp:positionH relativeFrom="column">
                  <wp:posOffset>967105</wp:posOffset>
                </wp:positionH>
                <wp:positionV relativeFrom="paragraph">
                  <wp:posOffset>10066</wp:posOffset>
                </wp:positionV>
                <wp:extent cx="0" cy="659765"/>
                <wp:effectExtent l="19050" t="19050" r="38100" b="26035"/>
                <wp:wrapNone/>
                <wp:docPr id="797"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5976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2BCD390" id="Line 312"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15pt,.8pt" to="76.1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" strokecolor="#903" strokeweight=".09mm">
                <v:stroke joinstyle="miter" endcap="square"/>
              </v:line>
            </w:pict>
          </mc:Fallback>
        </mc:AlternateContent>
      </w:r>
      <w:r w:rsidR="00BB7BA9">
        <w:rPr>
          <w:noProof/>
          <w:lang w:val="en-AU" w:eastAsia="en-AU"/>
        </w:rPr>
        <mc:AlternateContent>
          <mc:Choice Requires="wps">
            <w:drawing>
              <wp:anchor distT="0" distB="0" distL="114300" distR="114300" simplePos="0" relativeHeight="251710464" behindDoc="0" locked="0" layoutInCell="1" allowOverlap="1" wp14:anchorId="595D64B4" wp14:editId="6EED2CCF">
                <wp:simplePos x="0" y="0"/>
                <wp:positionH relativeFrom="column">
                  <wp:posOffset>1403110</wp:posOffset>
                </wp:positionH>
                <wp:positionV relativeFrom="paragraph">
                  <wp:posOffset>180975</wp:posOffset>
                </wp:positionV>
                <wp:extent cx="1294765" cy="279400"/>
                <wp:effectExtent l="0" t="0" r="635" b="6350"/>
                <wp:wrapNone/>
                <wp:docPr id="964"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279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 xml:space="preserve">            Bảo hiểm</w:t>
                            </w:r>
                          </w:p>
                        </w:txbxContent>
                      </wps:txbx>
                      <wps:bodyPr rot="0" vert="horz" wrap="square" lIns="0" tIns="0" rIns="0" bIns="0" anchor="t" anchorCtr="0">
                        <a:noAutofit/>
                      </wps:bodyPr>
                    </wps:wsp>
                  </a:graphicData>
                </a:graphic>
              </wp:anchor>
            </w:drawing>
          </mc:Choice>
          <mc:Fallback>
            <w:pict>
              <v:shape w14:anchorId="595D64B4" id="_x0000_s1243" type="#_x0000_t202" style="position:absolute;left:0;text-align:left;margin-left:110.5pt;margin-top:14.25pt;width:101.95pt;height:22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 xml:space="preserve">            Bảo hiểm</w:t>
                      </w:r>
                    </w:p>
                  </w:txbxContent>
                </v:textbox>
              </v:shape>
            </w:pict>
          </mc:Fallback>
        </mc:AlternateContent>
      </w:r>
      <w:r w:rsidR="00BB7BA9">
        <w:rPr>
          <w:noProof/>
          <w:lang w:val="en-AU" w:eastAsia="en-AU"/>
        </w:rPr>
        <mc:AlternateContent>
          <mc:Choice Requires="wps">
            <w:drawing>
              <wp:anchor distT="0" distB="0" distL="114300" distR="114300" simplePos="0" relativeHeight="251708416" behindDoc="0" locked="0" layoutInCell="1" allowOverlap="1" wp14:anchorId="1BDCFA70" wp14:editId="07804A45">
                <wp:simplePos x="0" y="0"/>
                <wp:positionH relativeFrom="column">
                  <wp:posOffset>-651510</wp:posOffset>
                </wp:positionH>
                <wp:positionV relativeFrom="paragraph">
                  <wp:posOffset>86995</wp:posOffset>
                </wp:positionV>
                <wp:extent cx="1113790" cy="304165"/>
                <wp:effectExtent l="0" t="0" r="10160" b="635"/>
                <wp:wrapNone/>
                <wp:docPr id="962"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3041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 xml:space="preserve">        Sơ yếu lý lịch</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CFA70" id="_x0000_s1244" type="#_x0000_t202" style="position:absolute;left:0;text-align:left;margin-left:-51.3pt;margin-top:6.85pt;width:87.7pt;height:23.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 xml:space="preserve">        Sơ yếu lý lịch</w:t>
                      </w:r>
                    </w:p>
                  </w:txbxContent>
                </v:textbox>
              </v:shape>
            </w:pict>
          </mc:Fallback>
        </mc:AlternateContent>
      </w:r>
      <w:r w:rsidR="00BB7BA9" w:rsidRPr="00F46BAE">
        <w:rPr>
          <w:color w:val="000000" w:themeColor="text1"/>
          <w:sz w:val="28"/>
          <w:szCs w:val="28"/>
          <w:lang w:val="vi-VN"/>
        </w:rPr>
        <w:t xml:space="preserve"> </w:t>
      </w:r>
      <w:r w:rsidR="00BB7BA9" w:rsidRPr="00F46BAE">
        <w:rPr>
          <w:rFonts w:eastAsiaTheme="minorHAnsi"/>
          <w:color w:val="000000"/>
          <w:sz w:val="28"/>
          <w:szCs w:val="28"/>
        </w:rPr>
        <w:t xml:space="preserve">                       </w:t>
      </w:r>
    </w:p>
    <w:p w:rsidR="00BB7BA9" w:rsidRDefault="00BB7BA9" w:rsidP="002C2682">
      <w:pPr>
        <w:pStyle w:val="Noidung-Doan"/>
        <w:tabs>
          <w:tab w:val="left" w:pos="990"/>
          <w:tab w:val="left" w:pos="1620"/>
        </w:tabs>
        <w:spacing w:before="0" w:after="0" w:line="360" w:lineRule="auto"/>
        <w:textAlignment w:val="baseline"/>
        <w:rPr>
          <w:rFonts w:eastAsiaTheme="minorHAnsi"/>
          <w:color w:val="000000"/>
          <w:sz w:val="28"/>
          <w:szCs w:val="28"/>
        </w:rPr>
      </w:pPr>
      <w:r>
        <w:rPr>
          <w:noProof/>
          <w:lang w:val="en-AU" w:eastAsia="en-AU"/>
        </w:rPr>
        <mc:AlternateContent>
          <mc:Choice Requires="wps">
            <w:drawing>
              <wp:anchor distT="0" distB="0" distL="114300" distR="114300" simplePos="0" relativeHeight="251723776" behindDoc="0" locked="0" layoutInCell="1" allowOverlap="1" wp14:anchorId="5FADF9A7" wp14:editId="304F6B8A">
                <wp:simplePos x="0" y="0"/>
                <wp:positionH relativeFrom="column">
                  <wp:posOffset>1619885</wp:posOffset>
                </wp:positionH>
                <wp:positionV relativeFrom="paragraph">
                  <wp:posOffset>3009265</wp:posOffset>
                </wp:positionV>
                <wp:extent cx="569595" cy="312420"/>
                <wp:effectExtent l="0" t="0" r="20955" b="11430"/>
                <wp:wrapNone/>
                <wp:docPr id="978"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312420"/>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1E99F25D" id="Oval 294" o:spid="_x0000_s1026" style="position:absolute;margin-left:127.55pt;margin-top:236.95pt;width:44.85pt;height:24.6pt;z-index:25172377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" fillcolor="#ffc" strokecolor="#903" strokeweight=".07mm">
                <v:stroke joinstyle="miter" endcap="square"/>
              </v:oval>
            </w:pict>
          </mc:Fallback>
        </mc:AlternateContent>
      </w:r>
      <w:r>
        <w:rPr>
          <w:noProof/>
          <w:lang w:val="en-AU" w:eastAsia="en-AU"/>
        </w:rPr>
        <mc:AlternateContent>
          <mc:Choice Requires="wps">
            <w:drawing>
              <wp:anchor distT="0" distB="0" distL="114300" distR="114300" simplePos="0" relativeHeight="251722752" behindDoc="0" locked="0" layoutInCell="1" allowOverlap="1" wp14:anchorId="71DD47E0" wp14:editId="511B45CC">
                <wp:simplePos x="0" y="0"/>
                <wp:positionH relativeFrom="column">
                  <wp:posOffset>3876040</wp:posOffset>
                </wp:positionH>
                <wp:positionV relativeFrom="paragraph">
                  <wp:posOffset>1289685</wp:posOffset>
                </wp:positionV>
                <wp:extent cx="569595" cy="312420"/>
                <wp:effectExtent l="0" t="0" r="20955" b="11430"/>
                <wp:wrapNone/>
                <wp:docPr id="977"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312420"/>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2708D0E3" id="Oval 294" o:spid="_x0000_s1026" style="position:absolute;margin-left:305.2pt;margin-top:101.55pt;width:44.85pt;height:24.6pt;z-index:25172275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" fillcolor="#ffc" strokecolor="#903" strokeweight=".07mm">
                <v:stroke joinstyle="miter" endcap="square"/>
              </v:oval>
            </w:pict>
          </mc:Fallback>
        </mc:AlternateContent>
      </w:r>
      <w:r>
        <w:rPr>
          <w:noProof/>
          <w:lang w:val="en-AU" w:eastAsia="en-AU"/>
        </w:rPr>
        <mc:AlternateContent>
          <mc:Choice Requires="wps">
            <w:drawing>
              <wp:anchor distT="0" distB="0" distL="114300" distR="114300" simplePos="0" relativeHeight="251721728" behindDoc="0" locked="0" layoutInCell="1" allowOverlap="1" wp14:anchorId="1E5192D4" wp14:editId="3A7AA230">
                <wp:simplePos x="0" y="0"/>
                <wp:positionH relativeFrom="column">
                  <wp:posOffset>1248410</wp:posOffset>
                </wp:positionH>
                <wp:positionV relativeFrom="paragraph">
                  <wp:posOffset>2837815</wp:posOffset>
                </wp:positionV>
                <wp:extent cx="1294765" cy="279400"/>
                <wp:effectExtent l="0" t="0" r="635" b="6350"/>
                <wp:wrapNone/>
                <wp:docPr id="976"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279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 xml:space="preserve">           Lập hợp đồng</w:t>
                            </w:r>
                          </w:p>
                        </w:txbxContent>
                      </wps:txbx>
                      <wps:bodyPr rot="0" vert="horz" wrap="square" lIns="0" tIns="0" rIns="0" bIns="0" anchor="t" anchorCtr="0">
                        <a:noAutofit/>
                      </wps:bodyPr>
                    </wps:wsp>
                  </a:graphicData>
                </a:graphic>
              </wp:anchor>
            </w:drawing>
          </mc:Choice>
          <mc:Fallback>
            <w:pict>
              <v:shape w14:anchorId="1E5192D4" id="_x0000_s1245" type="#_x0000_t202" style="position:absolute;left:0;text-align:left;margin-left:98.3pt;margin-top:223.45pt;width:101.95pt;height:22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 xml:space="preserve">           Lập hợp đồng</w:t>
                      </w:r>
                    </w:p>
                  </w:txbxContent>
                </v:textbox>
              </v:shape>
            </w:pict>
          </mc:Fallback>
        </mc:AlternateContent>
      </w:r>
      <w:r>
        <w:rPr>
          <w:noProof/>
          <w:lang w:val="en-AU" w:eastAsia="en-AU"/>
        </w:rPr>
        <mc:AlternateContent>
          <mc:Choice Requires="wps">
            <w:drawing>
              <wp:anchor distT="0" distB="0" distL="114300" distR="114300" simplePos="0" relativeHeight="251720704" behindDoc="0" locked="0" layoutInCell="1" allowOverlap="1" wp14:anchorId="0DACD6BE" wp14:editId="3AB6FF8E">
                <wp:simplePos x="0" y="0"/>
                <wp:positionH relativeFrom="column">
                  <wp:posOffset>3371850</wp:posOffset>
                </wp:positionH>
                <wp:positionV relativeFrom="paragraph">
                  <wp:posOffset>1667510</wp:posOffset>
                </wp:positionV>
                <wp:extent cx="1294765" cy="279400"/>
                <wp:effectExtent l="0" t="0" r="635" b="6350"/>
                <wp:wrapNone/>
                <wp:docPr id="974"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279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 xml:space="preserve">    Nội dung hợp đồng</w:t>
                            </w:r>
                          </w:p>
                        </w:txbxContent>
                      </wps:txbx>
                      <wps:bodyPr rot="0" vert="horz" wrap="square" lIns="0" tIns="0" rIns="0" bIns="0" anchor="t" anchorCtr="0">
                        <a:noAutofit/>
                      </wps:bodyPr>
                    </wps:wsp>
                  </a:graphicData>
                </a:graphic>
              </wp:anchor>
            </w:drawing>
          </mc:Choice>
          <mc:Fallback>
            <w:pict>
              <v:shape w14:anchorId="0DACD6BE" id="_x0000_s1246" type="#_x0000_t202" style="position:absolute;left:0;text-align:left;margin-left:265.5pt;margin-top:131.3pt;width:101.95pt;height:22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 xml:space="preserve">    Nội dung hợp đồng</w:t>
                      </w:r>
                    </w:p>
                  </w:txbxContent>
                </v:textbox>
              </v:shape>
            </w:pict>
          </mc:Fallback>
        </mc:AlternateContent>
      </w:r>
      <w:r>
        <w:rPr>
          <w:noProof/>
          <w:lang w:val="en-AU" w:eastAsia="en-AU"/>
        </w:rPr>
        <mc:AlternateContent>
          <mc:Choice Requires="wps">
            <w:drawing>
              <wp:anchor distT="0" distB="0" distL="114300" distR="114300" simplePos="0" relativeHeight="251719680" behindDoc="0" locked="0" layoutInCell="1" allowOverlap="1" wp14:anchorId="1976BDD5" wp14:editId="7B5D66A6">
                <wp:simplePos x="0" y="0"/>
                <wp:positionH relativeFrom="column">
                  <wp:posOffset>3853815</wp:posOffset>
                </wp:positionH>
                <wp:positionV relativeFrom="paragraph">
                  <wp:posOffset>1811655</wp:posOffset>
                </wp:positionV>
                <wp:extent cx="177800" cy="5769"/>
                <wp:effectExtent l="19050" t="19050" r="31750" b="32385"/>
                <wp:wrapNone/>
                <wp:docPr id="973"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576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8A90E57" id="Line 312"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45pt,142.65pt" to="317.45pt,1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718656" behindDoc="0" locked="0" layoutInCell="1" allowOverlap="1" wp14:anchorId="4937D914" wp14:editId="7E8FA7F5">
                <wp:simplePos x="0" y="0"/>
                <wp:positionH relativeFrom="column">
                  <wp:posOffset>3908218</wp:posOffset>
                </wp:positionH>
                <wp:positionV relativeFrom="paragraph">
                  <wp:posOffset>1813560</wp:posOffset>
                </wp:positionV>
                <wp:extent cx="116413" cy="133350"/>
                <wp:effectExtent l="19050" t="19050" r="36195" b="38100"/>
                <wp:wrapNone/>
                <wp:docPr id="972"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413" cy="13335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39EBCFA" id="Line 312" o:spid="_x0000_s1026" style="position:absolute;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75pt,142.8pt" to="316.9pt,1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717632" behindDoc="0" locked="0" layoutInCell="1" allowOverlap="1" wp14:anchorId="682B5E15" wp14:editId="62C54409">
                <wp:simplePos x="0" y="0"/>
                <wp:positionH relativeFrom="column">
                  <wp:posOffset>2025015</wp:posOffset>
                </wp:positionH>
                <wp:positionV relativeFrom="paragraph">
                  <wp:posOffset>2756535</wp:posOffset>
                </wp:positionV>
                <wp:extent cx="168572" cy="57150"/>
                <wp:effectExtent l="19050" t="19050" r="41275" b="38100"/>
                <wp:wrapNone/>
                <wp:docPr id="971"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8572" cy="5715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B502089" id="Line 312"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45pt,217.05pt" to="172.7pt,2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716608" behindDoc="0" locked="0" layoutInCell="1" allowOverlap="1" wp14:anchorId="44D00980" wp14:editId="7C09537B">
                <wp:simplePos x="0" y="0"/>
                <wp:positionH relativeFrom="column">
                  <wp:posOffset>2005965</wp:posOffset>
                </wp:positionH>
                <wp:positionV relativeFrom="paragraph">
                  <wp:posOffset>2670810</wp:posOffset>
                </wp:positionV>
                <wp:extent cx="104140" cy="138430"/>
                <wp:effectExtent l="19050" t="19050" r="29210" b="33020"/>
                <wp:wrapNone/>
                <wp:docPr id="970"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140" cy="13843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FCB838A" id="Line 312"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95pt,210.3pt" to="166.15pt,2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715584" behindDoc="0" locked="0" layoutInCell="1" allowOverlap="1" wp14:anchorId="0CD489AD" wp14:editId="50B26C37">
                <wp:simplePos x="0" y="0"/>
                <wp:positionH relativeFrom="column">
                  <wp:posOffset>2015934</wp:posOffset>
                </wp:positionH>
                <wp:positionV relativeFrom="paragraph">
                  <wp:posOffset>2432685</wp:posOffset>
                </wp:positionV>
                <wp:extent cx="684721" cy="376589"/>
                <wp:effectExtent l="19050" t="19050" r="39370" b="23495"/>
                <wp:wrapNone/>
                <wp:docPr id="969"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4721" cy="37658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6679924" id="Line 312"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75pt,191.55pt" to="212.65pt,2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714560" behindDoc="0" locked="0" layoutInCell="1" allowOverlap="1" wp14:anchorId="67EE66ED" wp14:editId="3FEF6FFC">
                <wp:simplePos x="0" y="0"/>
                <wp:positionH relativeFrom="column">
                  <wp:posOffset>3331845</wp:posOffset>
                </wp:positionH>
                <wp:positionV relativeFrom="paragraph">
                  <wp:posOffset>1817370</wp:posOffset>
                </wp:positionV>
                <wp:extent cx="694690" cy="381000"/>
                <wp:effectExtent l="19050" t="19050" r="29210" b="38100"/>
                <wp:wrapNone/>
                <wp:docPr id="96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4690" cy="38100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F808733" id="Line 312"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35pt,143.1pt" to="317.05pt,1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707392" behindDoc="0" locked="0" layoutInCell="1" allowOverlap="1" wp14:anchorId="5FA7E0E0" wp14:editId="466AD268">
                <wp:simplePos x="0" y="0"/>
                <wp:positionH relativeFrom="column">
                  <wp:posOffset>1811348</wp:posOffset>
                </wp:positionH>
                <wp:positionV relativeFrom="paragraph">
                  <wp:posOffset>127635</wp:posOffset>
                </wp:positionV>
                <wp:extent cx="117147" cy="0"/>
                <wp:effectExtent l="19050" t="19050" r="35560" b="38100"/>
                <wp:wrapNone/>
                <wp:docPr id="961"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147" cy="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DEE3A63" id="Line 318"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65pt,10.05pt" to="151.8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706368" behindDoc="0" locked="0" layoutInCell="1" allowOverlap="1" wp14:anchorId="0B16C23E" wp14:editId="03266B91">
                <wp:simplePos x="0" y="0"/>
                <wp:positionH relativeFrom="column">
                  <wp:posOffset>1863090</wp:posOffset>
                </wp:positionH>
                <wp:positionV relativeFrom="paragraph">
                  <wp:posOffset>127636</wp:posOffset>
                </wp:positionV>
                <wp:extent cx="67945" cy="123824"/>
                <wp:effectExtent l="19050" t="19050" r="27305" b="29210"/>
                <wp:wrapNone/>
                <wp:docPr id="960"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945" cy="12382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67E5782" id="Line 31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7pt,10.05pt" to="152.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700224" behindDoc="0" locked="0" layoutInCell="1" allowOverlap="1" wp14:anchorId="73F93F23" wp14:editId="3BF81B07">
                <wp:simplePos x="0" y="0"/>
                <wp:positionH relativeFrom="column">
                  <wp:posOffset>1234440</wp:posOffset>
                </wp:positionH>
                <wp:positionV relativeFrom="paragraph">
                  <wp:posOffset>127635</wp:posOffset>
                </wp:positionV>
                <wp:extent cx="694962" cy="381000"/>
                <wp:effectExtent l="19050" t="19050" r="29210" b="38100"/>
                <wp:wrapNone/>
                <wp:docPr id="784"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4962" cy="38100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6CB7664" id="Line 312"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pt,10.05pt" to="151.9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702272" behindDoc="0" locked="0" layoutInCell="1" allowOverlap="1" wp14:anchorId="3831A8F2" wp14:editId="642B17BD">
                <wp:simplePos x="0" y="0"/>
                <wp:positionH relativeFrom="column">
                  <wp:posOffset>-3810</wp:posOffset>
                </wp:positionH>
                <wp:positionV relativeFrom="paragraph">
                  <wp:posOffset>60961</wp:posOffset>
                </wp:positionV>
                <wp:extent cx="57150" cy="123824"/>
                <wp:effectExtent l="19050" t="19050" r="38100" b="29210"/>
                <wp:wrapNone/>
                <wp:docPr id="786"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0" cy="12382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EA81F5A" id="Line 318"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4.8pt" to="4.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701248" behindDoc="0" locked="0" layoutInCell="1" allowOverlap="1" wp14:anchorId="643AA6F8" wp14:editId="392454DB">
                <wp:simplePos x="0" y="0"/>
                <wp:positionH relativeFrom="column">
                  <wp:posOffset>-3810</wp:posOffset>
                </wp:positionH>
                <wp:positionV relativeFrom="paragraph">
                  <wp:posOffset>59055</wp:posOffset>
                </wp:positionV>
                <wp:extent cx="104775" cy="1270"/>
                <wp:effectExtent l="19050" t="19050" r="28575" b="36830"/>
                <wp:wrapNone/>
                <wp:docPr id="785"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127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F228B96" id="Line 318"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4.65pt" to="7.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99200" behindDoc="0" locked="0" layoutInCell="1" allowOverlap="1" wp14:anchorId="41D82A74" wp14:editId="1CE17644">
                <wp:simplePos x="0" y="0"/>
                <wp:positionH relativeFrom="column">
                  <wp:posOffset>650</wp:posOffset>
                </wp:positionH>
                <wp:positionV relativeFrom="paragraph">
                  <wp:posOffset>60960</wp:posOffset>
                </wp:positionV>
                <wp:extent cx="688975" cy="462280"/>
                <wp:effectExtent l="19050" t="19050" r="34925" b="33020"/>
                <wp:wrapNone/>
                <wp:docPr id="781"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8975" cy="46228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0B9555A" id="Line 312"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4.8pt" to="54.3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" strokecolor="#903" strokeweight=".09mm">
                <v:stroke joinstyle="miter" endcap="square"/>
              </v:line>
            </w:pict>
          </mc:Fallback>
        </mc:AlternateContent>
      </w:r>
      <w:r w:rsidRPr="00F46BAE">
        <w:rPr>
          <w:noProof/>
          <w:color w:val="000000" w:themeColor="text1"/>
          <w:sz w:val="28"/>
          <w:szCs w:val="28"/>
          <w:lang w:val="en-AU" w:eastAsia="en-AU"/>
        </w:rPr>
        <mc:AlternateContent>
          <mc:Choice Requires="wpg">
            <w:drawing>
              <wp:inline distT="0" distB="0" distL="0" distR="0" wp14:anchorId="1082C52E" wp14:editId="03D32B37">
                <wp:extent cx="4260277" cy="3401796"/>
                <wp:effectExtent l="0" t="0" r="0" b="8255"/>
                <wp:docPr id="1087"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0277" cy="3401796"/>
                          <a:chOff x="0" y="0"/>
                          <a:chExt cx="7434" cy="5460"/>
                        </a:xfrm>
                      </wpg:grpSpPr>
                      <wps:wsp>
                        <wps:cNvPr id="1088" name="Rectangle 289"/>
                        <wps:cNvSpPr>
                          <a:spLocks noChangeArrowheads="1"/>
                        </wps:cNvSpPr>
                        <wps:spPr bwMode="auto">
                          <a:xfrm>
                            <a:off x="0" y="0"/>
                            <a:ext cx="7434" cy="54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1091" name="Oval 292"/>
                        <wps:cNvSpPr>
                          <a:spLocks noChangeArrowheads="1"/>
                        </wps:cNvSpPr>
                        <wps:spPr bwMode="auto">
                          <a:xfrm>
                            <a:off x="865" y="750"/>
                            <a:ext cx="993" cy="502"/>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092" name="Text Box 293"/>
                        <wps:cNvSpPr txBox="1">
                          <a:spLocks noChangeArrowheads="1"/>
                        </wps:cNvSpPr>
                        <wps:spPr bwMode="auto">
                          <a:xfrm>
                            <a:off x="478" y="1320"/>
                            <a:ext cx="2260"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 xml:space="preserve">    Hồ sơ nhân viên</w:t>
                              </w:r>
                            </w:p>
                          </w:txbxContent>
                        </wps:txbx>
                        <wps:bodyPr rot="0" vert="horz" wrap="square" lIns="0" tIns="0" rIns="0" bIns="0" anchor="t" anchorCtr="0">
                          <a:noAutofit/>
                        </wps:bodyPr>
                      </wps:wsp>
                      <wps:wsp>
                        <wps:cNvPr id="1093" name="Oval 294"/>
                        <wps:cNvSpPr>
                          <a:spLocks noChangeArrowheads="1"/>
                        </wps:cNvSpPr>
                        <wps:spPr bwMode="auto">
                          <a:xfrm>
                            <a:off x="4536" y="723"/>
                            <a:ext cx="994" cy="502"/>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094" name="Text Box 295"/>
                        <wps:cNvSpPr txBox="1">
                          <a:spLocks noChangeArrowheads="1"/>
                        </wps:cNvSpPr>
                        <wps:spPr bwMode="auto">
                          <a:xfrm>
                            <a:off x="4248" y="1373"/>
                            <a:ext cx="2246"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 xml:space="preserve">   Nhập xuất nhân viên</w:t>
                              </w:r>
                            </w:p>
                          </w:txbxContent>
                        </wps:txbx>
                        <wps:bodyPr rot="0" vert="horz" wrap="square" lIns="0" tIns="0" rIns="0" bIns="0" anchor="t" anchorCtr="0">
                          <a:noAutofit/>
                        </wps:bodyPr>
                      </wps:wsp>
                      <wps:wsp>
                        <wps:cNvPr id="1101" name="Oval 302"/>
                        <wps:cNvSpPr>
                          <a:spLocks noChangeArrowheads="1"/>
                        </wps:cNvSpPr>
                        <wps:spPr bwMode="auto">
                          <a:xfrm>
                            <a:off x="4435" y="3403"/>
                            <a:ext cx="993" cy="502"/>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02" name="Text Box 303"/>
                        <wps:cNvSpPr txBox="1">
                          <a:spLocks noChangeArrowheads="1"/>
                        </wps:cNvSpPr>
                        <wps:spPr bwMode="auto">
                          <a:xfrm>
                            <a:off x="3919" y="4054"/>
                            <a:ext cx="2750"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 xml:space="preserve">       Hợp đồng nhân viên</w:t>
                              </w:r>
                            </w:p>
                          </w:txbxContent>
                        </wps:txbx>
                        <wps:bodyPr rot="0" vert="horz" wrap="square" lIns="0" tIns="0" rIns="0" bIns="0" anchor="t" anchorCtr="0">
                          <a:noAutofit/>
                        </wps:bodyPr>
                      </wps:wsp>
                      <wpg:grpSp>
                        <wpg:cNvPr id="1105" name="Group 306"/>
                        <wpg:cNvGrpSpPr>
                          <a:grpSpLocks/>
                        </wpg:cNvGrpSpPr>
                        <wpg:grpSpPr bwMode="auto">
                          <a:xfrm>
                            <a:off x="3041" y="2060"/>
                            <a:ext cx="536" cy="710"/>
                            <a:chOff x="3041" y="2060"/>
                            <a:chExt cx="536" cy="710"/>
                          </a:xfrm>
                        </wpg:grpSpPr>
                        <wps:wsp>
                          <wps:cNvPr id="1106" name="Oval 307"/>
                          <wps:cNvSpPr>
                            <a:spLocks noChangeArrowheads="1"/>
                          </wps:cNvSpPr>
                          <wps:spPr bwMode="auto">
                            <a:xfrm>
                              <a:off x="3192" y="2060"/>
                              <a:ext cx="243" cy="234"/>
                            </a:xfrm>
                            <a:prstGeom prst="ellipse">
                              <a:avLst/>
                            </a:prstGeom>
                            <a:noFill/>
                            <a:ln w="3240" cap="sq">
                              <a:solidFill>
                                <a:srgbClr val="990033"/>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07" name="Line 308"/>
                          <wps:cNvCnPr>
                            <a:cxnSpLocks noChangeShapeType="1"/>
                          </wps:cNvCnPr>
                          <wps:spPr bwMode="auto">
                            <a:xfrm>
                              <a:off x="3309" y="2292"/>
                              <a:ext cx="0" cy="21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8" name="Line 309"/>
                          <wps:cNvCnPr>
                            <a:cxnSpLocks noChangeShapeType="1"/>
                          </wps:cNvCnPr>
                          <wps:spPr bwMode="auto">
                            <a:xfrm>
                              <a:off x="3115" y="2355"/>
                              <a:ext cx="387" cy="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9" name="Freeform 310"/>
                          <wps:cNvSpPr>
                            <a:spLocks noChangeArrowheads="1"/>
                          </wps:cNvSpPr>
                          <wps:spPr bwMode="auto">
                            <a:xfrm>
                              <a:off x="3041" y="2512"/>
                              <a:ext cx="535" cy="257"/>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324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g:grpSp>
                      <wps:wsp>
                        <wps:cNvPr id="1110" name="Text Box 311"/>
                        <wps:cNvSpPr txBox="1">
                          <a:spLocks noChangeArrowheads="1"/>
                        </wps:cNvSpPr>
                        <wps:spPr bwMode="auto">
                          <a:xfrm>
                            <a:off x="2835" y="2911"/>
                            <a:ext cx="879"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 xml:space="preserve">    QTNS</w:t>
                              </w:r>
                            </w:p>
                          </w:txbxContent>
                        </wps:txbx>
                        <wps:bodyPr rot="0" vert="horz" wrap="square" lIns="0" tIns="0" rIns="0" bIns="0" anchor="t" anchorCtr="0">
                          <a:noAutofit/>
                        </wps:bodyPr>
                      </wps:wsp>
                      <wps:wsp>
                        <wps:cNvPr id="1111" name="Line 312"/>
                        <wps:cNvCnPr>
                          <a:cxnSpLocks noChangeShapeType="1"/>
                        </wps:cNvCnPr>
                        <wps:spPr bwMode="auto">
                          <a:xfrm flipH="1" flipV="1">
                            <a:off x="2171" y="1576"/>
                            <a:ext cx="870" cy="59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2" name="Line 313"/>
                        <wps:cNvCnPr>
                          <a:cxnSpLocks noChangeShapeType="1"/>
                        </wps:cNvCnPr>
                        <wps:spPr bwMode="auto">
                          <a:xfrm>
                            <a:off x="2171" y="1577"/>
                            <a:ext cx="175" cy="4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3" name="Line 314"/>
                        <wps:cNvCnPr>
                          <a:cxnSpLocks noChangeShapeType="1"/>
                        </wps:cNvCnPr>
                        <wps:spPr bwMode="auto">
                          <a:xfrm>
                            <a:off x="2171" y="1577"/>
                            <a:ext cx="92" cy="14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5" name="Line 316"/>
                        <wps:cNvCnPr>
                          <a:cxnSpLocks noChangeShapeType="1"/>
                        </wps:cNvCnPr>
                        <wps:spPr bwMode="auto">
                          <a:xfrm flipV="1">
                            <a:off x="3576" y="1644"/>
                            <a:ext cx="643" cy="65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6" name="Line 317"/>
                        <wps:cNvCnPr>
                          <a:cxnSpLocks noChangeShapeType="1"/>
                        </wps:cNvCnPr>
                        <wps:spPr bwMode="auto">
                          <a:xfrm flipH="1">
                            <a:off x="4136" y="1645"/>
                            <a:ext cx="82" cy="158"/>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7" name="Line 318"/>
                        <wps:cNvCnPr>
                          <a:cxnSpLocks noChangeShapeType="1"/>
                        </wps:cNvCnPr>
                        <wps:spPr bwMode="auto">
                          <a:xfrm flipH="1">
                            <a:off x="4044" y="1645"/>
                            <a:ext cx="175" cy="4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1" name="Line 332"/>
                        <wps:cNvCnPr>
                          <a:cxnSpLocks noChangeShapeType="1"/>
                        </wps:cNvCnPr>
                        <wps:spPr bwMode="auto">
                          <a:xfrm>
                            <a:off x="4076" y="3002"/>
                            <a:ext cx="508" cy="38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2" name="Line 333"/>
                        <wps:cNvCnPr>
                          <a:cxnSpLocks noChangeShapeType="1"/>
                        </wps:cNvCnPr>
                        <wps:spPr bwMode="auto">
                          <a:xfrm flipH="1" flipV="1">
                            <a:off x="4497" y="3236"/>
                            <a:ext cx="87" cy="15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3" name="Line 334"/>
                        <wps:cNvCnPr>
                          <a:cxnSpLocks noChangeShapeType="1"/>
                        </wps:cNvCnPr>
                        <wps:spPr bwMode="auto">
                          <a:xfrm flipH="1" flipV="1">
                            <a:off x="4413" y="3346"/>
                            <a:ext cx="170" cy="4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4" name="Line 335"/>
                        <wps:cNvCnPr>
                          <a:cxnSpLocks noChangeShapeType="1"/>
                        </wps:cNvCnPr>
                        <wps:spPr bwMode="auto">
                          <a:xfrm flipH="1" flipV="1">
                            <a:off x="3572" y="2610"/>
                            <a:ext cx="503" cy="39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1082C52E" id="Group 1087" o:spid="_x0000_s1247" style="width:335.45pt;height:267.85pt;mso-position-horizontal-relative:char;mso-position-vertical-relative:line" coordsize="7434,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">
                <v:rect id="Rectangle 289" o:spid="_x0000_s1248" style="position:absolute;width:7434;height:54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2Hn8cA&#10;AADdAAAADwAAAGRycy9kb3ducmV2LnhtbESPQUvDQBCF7wX/wzKCt3a3CqHEbIptEdSLtgq9jtkx&#10;SZudDdm1jf565yD0NsN78943xXL0nTrRENvAFuYzA4q4Cq7l2sLH++N0ASomZIddYLLwQxGW5dWk&#10;wNyFM2/ptEu1khCOOVpoUupzrWPVkMc4Cz2xaF9h8JhkHWrtBjxLuO/0rTGZ9tiyNDTY07qh6rj7&#10;9hayej9/fv1lc9h83oXV2+Fl73Rm7c31+HAPKtGYLub/6ycn+GYhuPKNjK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Nh5/HAAAA3QAAAA8AAAAAAAAAAAAAAAAAmAIAAGRy&#10;cy9kb3ducmV2LnhtbFBLBQYAAAAABAAEAPUAAACMAwAAAAA=&#10;" filled="f" stroked="f" strokecolor="gray">
                  <v:stroke joinstyle="round"/>
                </v:rect>
                <v:oval id="Oval 292" o:spid="_x0000_s1249" style="position:absolute;left:865;top:750;width:993;height:50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tP68UA&#10;AADdAAAADwAAAGRycy9kb3ducmV2LnhtbERPS2vCQBC+F/oflin0Vjd6qDW6CaVgkULFF9rehux0&#10;E83Ohuyq8d+7QsHbfHzPmeSdrcWJWl85VtDvJSCIC6crNgo26+nLGwgfkDXWjknBhTzk2ePDBFPt&#10;zryk0yoYEUPYp6igDKFJpfRFSRZ9zzXEkftzrcUQYWukbvEcw20tB0nyKi1WHBtKbOijpOKwOloF&#10;n8ef4e+M5vsvZxbN1Ojv7WCnlXp+6t7HIAJ14S7+d890nJ+M+nD7Jp4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a0/rxQAAAN0AAAAPAAAAAAAAAAAAAAAAAJgCAABkcnMv&#10;ZG93bnJldi54bWxQSwUGAAAAAAQABAD1AAAAigMAAAAA&#10;" fillcolor="#ffc" strokecolor="#903" strokeweight=".09mm">
                  <v:stroke joinstyle="miter" endcap="square"/>
                </v:oval>
                <v:shape id="_x0000_s1250" type="#_x0000_t202" style="position:absolute;left:478;top:1320;width:2260;height: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JzMMA&#10;AADdAAAADwAAAGRycy9kb3ducmV2LnhtbERPTWsCMRC9F/ofwhR6q1k91HZrlFIRhJ7ctYfehs2Y&#10;rG4mSxLXbX99Iwi9zeN9zmI1uk4MFGLrWcF0UoAgbrxu2SjY15unFxAxIWvsPJOCH4qwWt7fLbDU&#10;/sI7GqpkRA7hWKICm1JfShkbSw7jxPfEmTv44DBlGIzUAS853HVyVhTP0mHLucFiTx+WmlN1dgqO&#10;7Zf5rup6mB9s0tHE389pWCv1+DC+v4FINKZ/8c291Xl+8TqD6zf5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wJzMMAAADdAAAADwAAAAAAAAAAAAAAAACYAgAAZHJzL2Rv&#10;d25yZXYueG1sUEsFBgAAAAAEAAQA9QAAAIgDA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 xml:space="preserve">    Hồ sơ nhân viên</w:t>
                        </w:r>
                      </w:p>
                    </w:txbxContent>
                  </v:textbox>
                </v:shape>
                <v:oval id="Oval 294" o:spid="_x0000_s1251" style="position:absolute;left:4536;top:723;width:994;height:50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zBHcMA&#10;AADdAAAADwAAAGRycy9kb3ducmV2LnhtbERP32vCMBB+H+x/CDfwTRMtDO2ayhAFZSiow+dbc2vL&#10;mktpYq3/vRkM9nYf38/LloNtRE+drx1rmE4UCOLCmZpLDZ/nzXgOwgdkg41j0nAnD8v8+SnD1Lgb&#10;H6k/hVLEEPYpaqhCaFMpfVGRRT9xLXHkvl1nMUTYldJ0eIvhtpEzpV6lxZpjQ4UtrSoqfk5Xq8Hb&#10;i7rsp8PH19oe5tvZKul3daL16GV4fwMRaAj/4j/31sT5apHA7zfxBJ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zBHcMAAADdAAAADwAAAAAAAAAAAAAAAACYAgAAZHJzL2Rv&#10;d25yZXYueG1sUEsFBgAAAAAEAAQA9QAAAIgDAAAAAA==&#10;" fillcolor="#ffc" strokecolor="#903" strokeweight=".07mm">
                  <v:stroke joinstyle="miter" endcap="square"/>
                </v:oval>
                <v:shape id="Text Box 295" o:spid="_x0000_s1252" type="#_x0000_t202" style="position:absolute;left:4248;top:1373;width:2246;height: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k0I8MA&#10;AADdAAAADwAAAGRycy9kb3ducmV2LnhtbERPTUsDMRC9C/6HMII3m22RardNi1gEwZO79tDbsJkm&#10;224mSxK3q7++EYTe5vE+Z7UZXScGCrH1rGA6KUAQN163bBR81W8PzyBiQtbYeSYFPxRhs769WWGp&#10;/Zk/aaiSETmEY4kKbEp9KWVsLDmME98TZ+7gg8OUYTBSBzzncNfJWVHMpcOWc4PFnl4tNafq2yk4&#10;tjuzr+p6eDrYpKOJvx/TsFXq/m58WYJINKar+N/9rvP8YvEIf9/kE+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k0I8MAAADdAAAADwAAAAAAAAAAAAAAAACYAgAAZHJzL2Rv&#10;d25yZXYueG1sUEsFBgAAAAAEAAQA9QAAAIgDA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 xml:space="preserve">   Nhập xuất nhân viên</w:t>
                        </w:r>
                      </w:p>
                    </w:txbxContent>
                  </v:textbox>
                </v:shape>
                <v:oval id="Oval 302" o:spid="_x0000_s1253" style="position:absolute;left:4435;top:3403;width:993;height:50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DV8cQA&#10;AADdAAAADwAAAGRycy9kb3ducmV2LnhtbERPTWvCQBC9C/6HZQRvukkOVaKrlEJECkq1pba3ITvd&#10;pGZnQ3bV9N93C0Jv83ifs1z3thFX6nztWEE6TUAQl07XbBS8vRaTOQgfkDU2jknBD3lYr4aDJeba&#10;3fhA12MwIoawz1FBFUKbS+nLiiz6qWuJI/flOoshws5I3eEthttGZknyIC3WHBsqbOmpovJ8vFgF&#10;m8vH7HNL++9nZ17awujde3bSSo1H/eMCRKA+/Ivv7q2O89Mkhb9v4gl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A1fHEAAAA3QAAAA8AAAAAAAAAAAAAAAAAmAIAAGRycy9k&#10;b3ducmV2LnhtbFBLBQYAAAAABAAEAPUAAACJAwAAAAA=&#10;" fillcolor="#ffc" strokecolor="#903" strokeweight=".09mm">
                  <v:stroke joinstyle="miter" endcap="square"/>
                </v:oval>
                <v:shape id="Text Box 303" o:spid="_x0000_s1254" type="#_x0000_t202" style="position:absolute;left:3919;top:4054;width:2750;height: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eT1sMA&#10;AADdAAAADwAAAGRycy9kb3ducmV2LnhtbERPPWvDMBDdC/0P4grZGtkZkuJGCaGlUOhUuxmyHdZF&#10;cmOdjKQ6bn99FQhku8f7vPV2cr0YKcTOs4JyXoAgbr3u2Cj4at4en0DEhKyx90wKfinCdnN/t8ZK&#10;+zN/0lgnI3IIxwoV2JSGSsrYWnIY534gztzRB4cpw2CkDnjO4a6Xi6JYSocd5waLA71Yak/1j1Pw&#10;3e3NoW6acXW0SUcT/z7K8KrU7GHaPYNINKWb+Op+13l+WSzg8k0+QW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eT1sMAAADdAAAADwAAAAAAAAAAAAAAAACYAgAAZHJzL2Rv&#10;d25yZXYueG1sUEsFBgAAAAAEAAQA9QAAAIgDA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 xml:space="preserve">       Hợp đồng nhân viên</w:t>
                        </w:r>
                      </w:p>
                    </w:txbxContent>
                  </v:textbox>
                </v:shape>
                <v:group id="Group 306" o:spid="_x0000_s1255" style="position:absolute;left:3041;top:2060;width:536;height:710" coordorigin="3041,2060" coordsize="536,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zFZsMAAADdAAAADwAAAGRycy9kb3ducmV2LnhtbERPTYvCMBC9C/sfwgje&#10;NK2iSDWKyLp4kAWrsOxtaMa22ExKk23rvzcLgrd5vM9Zb3tTiZYaV1pWEE8iEMSZ1SXnCq6Xw3gJ&#10;wnlkjZVlUvAgB9vNx2CNibYdn6lNfS5CCLsEFRTe14mULivIoJvYmjhwN9sY9AE2udQNdiHcVHIa&#10;RQtpsOTQUGBN+4Kye/pnFHx12O1m8Wd7ut/2j9/L/PvnFJNSo2G/W4Hw1Pu3+OU+6jA/jub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DMVmwwAAAN0AAAAP&#10;AAAAAAAAAAAAAAAAAKoCAABkcnMvZG93bnJldi54bWxQSwUGAAAAAAQABAD6AAAAmgMAAAAA&#10;">
                  <v:oval id="Oval 307" o:spid="_x0000_s1256" style="position:absolute;left:3192;top:2060;width:243;height:23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9rcIA&#10;AADdAAAADwAAAGRycy9kb3ducmV2LnhtbERPzYrCMBC+L/gOYQQvokk9yNI1yioUlJ509wGGZmzL&#10;NpPSpD+7T28EYW/z8f3O7jDZRgzU+dqxhmStQBAXztRcavj+ylbvIHxANtg4Jg2/5OGwn73tMDVu&#10;5CsNt1CKGMI+RQ1VCG0qpS8qsujXriWO3N11FkOEXSlNh2MMt43cKLWVFmuODRW2dKqo+Ln1VkPf&#10;X6w6Xo9JTRm2f0W+XPq813oxnz4/QASawr/45T6bOD9RW3h+E0+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BD2twgAAAN0AAAAPAAAAAAAAAAAAAAAAAJgCAABkcnMvZG93&#10;bnJldi54bWxQSwUGAAAAAAQABAD1AAAAhwMAAAAA&#10;" filled="f" strokecolor="#903" strokeweight=".09mm">
                    <v:stroke joinstyle="miter" endcap="square"/>
                  </v:oval>
                  <v:line id="Line 308" o:spid="_x0000_s1257" style="position:absolute;visibility:visible;mso-wrap-style:square" from="3309,2292" to="3309,2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v9mMQAAADdAAAADwAAAGRycy9kb3ducmV2LnhtbERP20oDMRB9F/yHMEJfpE3aiq1r01KF&#10;oiCCvXzAsBk3SzeTdBPb+PdGEHybw7nOYpVdJ87Ux9azhvFIgSCuvWm50XDYb4ZzEDEhG+w8k4Zv&#10;irBaXl8tsDL+wls671IjSgjHCjXYlEIlZawtOYwjH4gL9+l7h6nAvpGmx0sJd52cKHUvHbZcGiwG&#10;erZUH3dfTsNDPuTj09vLbT1df9yFvTqFd3vSenCT148gEuX0L/5zv5oyf6xm8PtNOUE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S/2YxAAAAN0AAAAPAAAAAAAAAAAA&#10;AAAAAKECAABkcnMvZG93bnJldi54bWxQSwUGAAAAAAQABAD5AAAAkgMAAAAA&#10;" strokecolor="#903" strokeweight=".09mm">
                    <v:stroke joinstyle="miter" endcap="square"/>
                  </v:line>
                  <v:line id="Line 309" o:spid="_x0000_s1258" style="position:absolute;visibility:visible;mso-wrap-style:square" from="3115,2355" to="3502,2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Rp6sYAAADdAAAADwAAAGRycy9kb3ducmV2LnhtbESP0UoDMRBF3wX/IYzgi9ikKmK3TUsV&#10;REEEbfsBw2bcLN1M0k1s4987D4JvM9w7955ZrGoY1JHG3Ee2MJ0YUMRtdD13Fnbb5+sHULkgOxwi&#10;k4UfyrBanp8tsHHxxJ903JROSQjnBi34UlKjdW49BcyTmIhF+4pjwCLr2Gk34knCw6BvjLnXAXuW&#10;Bo+Jnjy1+813sDCru7p/fHu5am/XH3dpaw7p3R+svbyo6zmoQrX8m/+uX53gT43gyj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PUaerGAAAA3QAAAA8AAAAAAAAA&#10;AAAAAAAAoQIAAGRycy9kb3ducmV2LnhtbFBLBQYAAAAABAAEAPkAAACUAwAAAAA=&#10;" strokecolor="#903" strokeweight=".09mm">
                    <v:stroke joinstyle="miter" endcap="square"/>
                  </v:line>
                  <v:shape id="Freeform 310" o:spid="_x0000_s1259" style="position:absolute;left:3041;top:2512;width:535;height:257;visibility:visible;mso-wrap-style:none;v-text-anchor:middle"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xUMIA&#10;AADdAAAADwAAAGRycy9kb3ducmV2LnhtbERPzYrCMBC+C/sOYRb2ZtN6EO0axS2rKHix7gOMzdhW&#10;m0lponbf3giCt/n4fme26E0jbtS52rKCJIpBEBdW11wq+DushhMQziNrbCyTgn9ysJh/DGaYanvn&#10;Pd1yX4oQwi5FBZX3bSqlKyoy6CLbEgfuZDuDPsCulLrDewg3jRzF8VgarDk0VNhSVlFxya9GwXF9&#10;Ov5ck9/debvZnmsaZXaVZ0p9ffbLbxCeev8Wv9wbHeYn8RSe34QT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KDFQwgAAAN0AAAAPAAAAAAAAAAAAAAAAAJgCAABkcnMvZG93&#10;bnJldi54bWxQSwUGAAAAAAQABAD1AAAAhwMAAAAA&#10;" path="m,54l54,r54,54e" filled="f" strokecolor="#903" strokeweight=".09mm">
                    <v:stroke endcap="square"/>
                    <v:path o:connecttype="custom" o:connectlocs="0,257;268,0;535,257" o:connectangles="0,0,0"/>
                  </v:shape>
                </v:group>
                <v:shape id="Text Box 311" o:spid="_x0000_s1260" type="#_x0000_t202" style="position:absolute;left:2835;top:2911;width:879;height: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A+58UA&#10;AADdAAAADwAAAGRycy9kb3ducmV2LnhtbESPQU/DMAyF70j7D5EncWNpOQAqyya0CQmJEy0cuFmN&#10;lxQap0pCV/j1+IDEzdZ7fu/zdr+EUc2U8hDZQL2pQBH30Q7sDLx2j1d3oHJBtjhGJgPflGG/W11s&#10;sbHxzC80t8UpCeHcoAFfytRonXtPAfMmTsSinWIKWGRNTtuEZwkPo76uqhsdcGBp8DjRwVP/2X4F&#10;Ax/Dm3tvu26+Pflis8s/z3U6GnO5Xh7uQRVayr/57/rJCn5dC798IyP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YD7nxQAAAN0AAAAPAAAAAAAAAAAAAAAAAJgCAABkcnMv&#10;ZG93bnJldi54bWxQSwUGAAAAAAQABAD1AAAAigM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 xml:space="preserve">    QTNS</w:t>
                        </w:r>
                      </w:p>
                    </w:txbxContent>
                  </v:textbox>
                </v:shape>
                <v:line id="Line 312" o:spid="_x0000_s1261" style="position:absolute;flip:x y;visibility:visible;mso-wrap-style:square" from="2171,1576" to="3041,2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3csIAAADdAAAADwAAAGRycy9kb3ducmV2LnhtbERPy2oCQRC8B/IPQwe8xZmIqGycXYIg&#10;egsaL96and4H2elZd1rd/H0mIKRO3VRXVde6GH2nbjTENrCFt6kBRVwG13Jt4fS1fV2BioLssAtM&#10;Fn4oQpE/P60xc+HOB7odpVbJhGOGFhqRPtM6lg15jNPQEyeuCoNHSetQazfgPZn7Ts+MWWiPLaeE&#10;BnvaNFR+H6/eguxdXM13TIfzcvyUyptldTHWTl7Gj3dQQqP8Hz/Ue5feT4C/NmkEnf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3csIAAADdAAAADwAAAAAAAAAAAAAA&#10;AAChAgAAZHJzL2Rvd25yZXYueG1sUEsFBgAAAAAEAAQA+QAAAJADAAAAAA==&#10;" strokecolor="#903" strokeweight=".09mm">
                  <v:stroke joinstyle="miter" endcap="square"/>
                </v:line>
                <v:line id="Line 313" o:spid="_x0000_s1262" style="position:absolute;visibility:visible;mso-wrap-style:square" from="2171,1577" to="2346,1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I3cUAAADdAAAADwAAAGRycy9kb3ducmV2LnhtbERP22oCMRB9L/QfwhR8KTW7tpS6GsUK&#10;pUIR7OoHDJvpZnEziZtU079vhELf5nCuM18m24szDaFzrKAcFyCIG6c7bhUc9m8PLyBCRNbYOyYF&#10;PxRgubi9mWOl3YU/6VzHVuQQDhUqMDH6SsrQGLIYxs4TZ+7LDRZjhkMr9YCXHG57OSmKZ2mx49xg&#10;0NPaUHOsv62CaTqk4+vH+33zuNo9+X1x8ltzUmp0l1YzEJFS/Bf/uTc6zy/LCVy/yS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I3cUAAADdAAAADwAAAAAAAAAA&#10;AAAAAAChAgAAZHJzL2Rvd25yZXYueG1sUEsFBgAAAAAEAAQA+QAAAJMDAAAAAA==&#10;" strokecolor="#903" strokeweight=".09mm">
                  <v:stroke joinstyle="miter" endcap="square"/>
                </v:line>
                <v:line id="Line 314" o:spid="_x0000_s1263" style="position:absolute;visibility:visible;mso-wrap-style:square" from="2171,1577" to="2263,1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ltRsUAAADdAAAADwAAAGRycy9kb3ducmV2LnhtbERP22oCMRB9F/oPYQp9KTW7WkpdjWKF&#10;0kIptKsfMGymm8XNJG5SjX9vCgXf5nCus1gl24sjDaFzrKAcFyCIG6c7bhXstq8PzyBCRNbYOyYF&#10;ZwqwWt6MFlhpd+JvOtaxFTmEQ4UKTIy+kjI0hiyGsfPEmftxg8WY4dBKPeAph9teToriSVrsODcY&#10;9LQx1OzrX6tglnZp//Lxdt9M11+Pflsc/Kc5KHV3m9ZzEJFSvIr/3e86zy/LKfx9k0+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ltRsUAAADdAAAADwAAAAAAAAAA&#10;AAAAAAChAgAAZHJzL2Rvd25yZXYueG1sUEsFBgAAAAAEAAQA+QAAAJMDAAAAAA==&#10;" strokecolor="#903" strokeweight=".09mm">
                  <v:stroke joinstyle="miter" endcap="square"/>
                </v:line>
                <v:line id="Line 316" o:spid="_x0000_s1264" style="position:absolute;flip:y;visibility:visible;mso-wrap-style:square" from="3576,1644" to="4219,2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j48cMAAADdAAAADwAAAGRycy9kb3ducmV2LnhtbERP22rCQBB9L/gPywh9q5sIbTW6ihfE&#10;UhC8vg/ZMQlmZ+Pu1qR/3y0U+jaHc53pvDO1eJDzlWUF6SABQZxbXXGh4HzavIxA+ICssbZMCr7J&#10;w3zWe5pipm3LB3ocQyFiCPsMFZQhNJmUPi/JoB/YhjhyV+sMhghdIbXDNoabWg6T5E0arDg2lNjQ&#10;qqT8dvwyCrDdueF6PL7w4nO73yxTvt7ft0o997vFBESgLvyL/9wfOs5P01f4/SaeIG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4+PHDAAAA3QAAAA8AAAAAAAAAAAAA&#10;AAAAoQIAAGRycy9kb3ducmV2LnhtbFBLBQYAAAAABAAEAPkAAACRAwAAAAA=&#10;" strokecolor="#903" strokeweight=".09mm">
                  <v:stroke joinstyle="miter" endcap="square"/>
                </v:line>
                <v:line id="Line 317" o:spid="_x0000_s1265" style="position:absolute;flip:x;visibility:visible;mso-wrap-style:square" from="4136,1645" to="4218,1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pmhsIAAADdAAAADwAAAGRycy9kb3ducmV2LnhtbERPS2vCQBC+F/wPywje6iYebI2uohax&#10;FAo+70N2TILZ2XR3NfHfu4VCb/PxPWe26Ewt7uR8ZVlBOkxAEOdWV1woOB03r+8gfEDWWFsmBQ/y&#10;sJj3XmaYadvynu6HUIgYwj5DBWUITSalz0sy6Ie2IY7cxTqDIUJXSO2wjeGmlqMkGUuDFceGEhta&#10;l5RfDzejANtvN/qYTM68/NruNquULz9vW6UG/W45BRGoC//iP/enjvPTdAy/38QT5P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KpmhsIAAADdAAAADwAAAAAAAAAAAAAA&#10;AAChAgAAZHJzL2Rvd25yZXYueG1sUEsFBgAAAAAEAAQA+QAAAJADAAAAAA==&#10;" strokecolor="#903" strokeweight=".09mm">
                  <v:stroke joinstyle="miter" endcap="square"/>
                </v:line>
                <v:line id="Line 318" o:spid="_x0000_s1266" style="position:absolute;flip:x;visibility:visible;mso-wrap-style:square" from="4044,1645" to="4219,1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DHcIAAADdAAAADwAAAGRycy9kb3ducmV2LnhtbERPS2vCQBC+F/wPywje6iYetEZXUYtY&#10;CgWf9yE7JsHsbLq7NfHfu4VCb/PxPWe+7Ewt7uR8ZVlBOkxAEOdWV1woOJ+2r28gfEDWWFsmBQ/y&#10;sFz0XuaYadvyge7HUIgYwj5DBWUITSalz0sy6Ie2IY7c1TqDIUJXSO2wjeGmlqMkGUuDFceGEhva&#10;lJTfjj9GAbZfbvQ+nV549bnbb9cpX78nO6UG/W41AxGoC//iP/eHjvPTdAK/38QT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DHcIAAADdAAAADwAAAAAAAAAAAAAA&#10;AAChAgAAZHJzL2Rvd25yZXYueG1sUEsFBgAAAAAEAAQA+QAAAJADAAAAAA==&#10;" strokecolor="#903" strokeweight=".09mm">
                  <v:stroke joinstyle="miter" endcap="square"/>
                </v:line>
                <v:line id="Line 332" o:spid="_x0000_s1267" style="position:absolute;visibility:visible;mso-wrap-style:square" from="4076,3002" to="4584,3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KysUAAADdAAAADwAAAGRycy9kb3ducmV2LnhtbERP22oCMRB9F/oPYQp9KTW7WkpdjWKF&#10;0kIptKsfMGymm8XNJG5SjX9vCgXf5nCus1gl24sjDaFzrKAcFyCIG6c7bhXstq8PzyBCRNbYOyYF&#10;ZwqwWt6MFlhpd+JvOtaxFTmEQ4UKTIy+kjI0hiyGsfPEmftxg8WY4dBKPeAph9teToriSVrsODcY&#10;9LQx1OzrX6tglnZp//Lxdt9M11+Pflsc/Kc5KHV3m9ZzEJFSvIr/3e86zy+nJfx9k0+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IKysUAAADdAAAADwAAAAAAAAAA&#10;AAAAAAChAgAAZHJzL2Rvd25yZXYueG1sUEsFBgAAAAAEAAQA+QAAAJMDAAAAAA==&#10;" strokecolor="#903" strokeweight=".09mm">
                  <v:stroke joinstyle="miter" endcap="square"/>
                </v:line>
                <v:line id="Line 333" o:spid="_x0000_s1268" style="position:absolute;flip:x y;visibility:visible;mso-wrap-style:square" from="4497,3236" to="4584,3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I1ZcEAAADdAAAADwAAAGRycy9kb3ducmV2LnhtbERPS2sCMRC+F/ofwhR6q4m2VNkaRQTR&#10;W/Fx8TZsZh90M1k3o67/3ghCb/PxPWc6732jLtTFOrCF4cCAIs6Dq7m0cNivPiagoiA7bAKThRtF&#10;mM9eX6aYuXDlLV12UqoUwjFDC5VIm2kd84o8xkFoiRNXhM6jJNiV2nV4TeG+0SNjvrXHmlNDhS0t&#10;K8r/dmdvQTYuTr7WTNvjuP+VwptxcTLWvr/1ix9QQr38i5/ujUvzh58jeHyTTtC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sjVlwQAAAN0AAAAPAAAAAAAAAAAAAAAA&#10;AKECAABkcnMvZG93bnJldi54bWxQSwUGAAAAAAQABAD5AAAAjwMAAAAA&#10;" strokecolor="#903" strokeweight=".09mm">
                  <v:stroke joinstyle="miter" endcap="square"/>
                </v:line>
                <v:line id="Line 334" o:spid="_x0000_s1269" style="position:absolute;flip:x y;visibility:visible;mso-wrap-style:square" from="4413,3346" to="4583,3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6Q/sEAAADdAAAADwAAAGRycy9kb3ducmV2LnhtbERPS2sCMRC+F/ofwhS81cQqKlujSEH0&#10;Jj4u3obN7INuJutm1O2/bwoFb/PxPWex6n2j7tTFOrCF0dCAIs6Dq7m0cD5t3uegoiA7bAKThR+K&#10;sFq+viwwc+HBB7ofpVQphGOGFiqRNtM65hV5jMPQEieuCJ1HSbArtevwkcJ9oz+MmWqPNaeGClv6&#10;qij/Pt68Bdm5OJ9smQ6XWb+XwptZcTXWDt769ScooV6e4n/3zqX5o/EY/r5JJ+j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pD+wQAAAN0AAAAPAAAAAAAAAAAAAAAA&#10;AKECAABkcnMvZG93bnJldi54bWxQSwUGAAAAAAQABAD5AAAAjwMAAAAA&#10;" strokecolor="#903" strokeweight=".09mm">
                  <v:stroke joinstyle="miter" endcap="square"/>
                </v:line>
                <v:line id="Line 335" o:spid="_x0000_s1270" style="position:absolute;flip:x y;visibility:visible;mso-wrap-style:square" from="3572,2610" to="4075,3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cIisIAAADdAAAADwAAAGRycy9kb3ducmV2LnhtbERPS2sCMRC+F/wPYYTeamIrVVazixRK&#10;vRUfF2/DZvaBm8m6mer23zeFQm/z8T1nU4y+UzcaYhvYwnxmQBGXwbVcWzgd359WoKIgO+wCk4Vv&#10;ilDkk4cNZi7ceU+3g9QqhXDM0EIj0mdax7Ihj3EWeuLEVWHwKAkOtXYD3lO47/SzMa/aY8upocGe&#10;3hoqL4cvb0F2Lq4WH0z783L8lMqbZXU11j5Ox+0alNAo/+I/986l+fOXBfx+k07Q+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hcIisIAAADdAAAADwAAAAAAAAAAAAAA&#10;AAChAgAAZHJzL2Rvd25yZXYueG1sUEsFBgAAAAAEAAQA+QAAAJADAAAAAA==&#10;" strokecolor="#903" strokeweight=".09mm">
                  <v:stroke joinstyle="miter" endcap="square"/>
                </v:line>
                <w10:anchorlock/>
              </v:group>
            </w:pict>
          </mc:Fallback>
        </mc:AlternateContent>
      </w:r>
    </w:p>
    <w:p w:rsidR="00BB7BA9" w:rsidRPr="00F46BAE" w:rsidRDefault="00BB7BA9" w:rsidP="002C2682">
      <w:pPr>
        <w:pStyle w:val="Noidung-Doan"/>
        <w:tabs>
          <w:tab w:val="left" w:pos="990"/>
          <w:tab w:val="left" w:pos="1620"/>
        </w:tabs>
        <w:spacing w:before="0" w:after="0" w:line="360" w:lineRule="auto"/>
        <w:jc w:val="center"/>
        <w:textAlignment w:val="baseline"/>
        <w:rPr>
          <w:color w:val="000000" w:themeColor="text1"/>
          <w:sz w:val="28"/>
          <w:szCs w:val="28"/>
        </w:rPr>
      </w:pPr>
    </w:p>
    <w:p w:rsidR="00BB7BA9" w:rsidRPr="00F46BAE" w:rsidRDefault="00BB7BA9" w:rsidP="002C2682">
      <w:pPr>
        <w:pStyle w:val="Noidung-Doan"/>
        <w:tabs>
          <w:tab w:val="left" w:pos="990"/>
          <w:tab w:val="left" w:pos="1620"/>
        </w:tabs>
        <w:spacing w:before="0" w:after="0" w:line="360" w:lineRule="auto"/>
        <w:ind w:firstLine="0"/>
        <w:textAlignment w:val="baseline"/>
        <w:rPr>
          <w:b/>
          <w:color w:val="000000" w:themeColor="text1"/>
          <w:sz w:val="28"/>
          <w:szCs w:val="28"/>
        </w:rPr>
      </w:pPr>
      <w:r w:rsidRPr="00F46BAE">
        <w:rPr>
          <w:b/>
          <w:color w:val="000000" w:themeColor="text1"/>
          <w:sz w:val="28"/>
          <w:szCs w:val="28"/>
        </w:rPr>
        <w:t xml:space="preserve">                                     Hình</w:t>
      </w:r>
      <w:r w:rsidR="00D8728E">
        <w:rPr>
          <w:b/>
          <w:color w:val="000000" w:themeColor="text1"/>
          <w:sz w:val="28"/>
          <w:szCs w:val="28"/>
        </w:rPr>
        <w:t xml:space="preserve"> 7</w:t>
      </w:r>
      <w:r>
        <w:rPr>
          <w:b/>
          <w:color w:val="000000" w:themeColor="text1"/>
          <w:sz w:val="28"/>
          <w:szCs w:val="28"/>
        </w:rPr>
        <w:t>: UC quản lý nhân sự</w:t>
      </w:r>
    </w:p>
    <w:p w:rsidR="00BB7BA9" w:rsidRDefault="00BB7BA9" w:rsidP="002C2682">
      <w:pPr>
        <w:pStyle w:val="Noidung-Doan"/>
        <w:tabs>
          <w:tab w:val="left" w:pos="990"/>
          <w:tab w:val="left" w:pos="1620"/>
        </w:tabs>
        <w:spacing w:before="0" w:after="0" w:line="360" w:lineRule="auto"/>
        <w:textAlignment w:val="baseline"/>
        <w:rPr>
          <w:rFonts w:eastAsia="Calibri"/>
          <w:noProof/>
          <w:color w:val="000000" w:themeColor="text1"/>
          <w:sz w:val="28"/>
          <w:szCs w:val="28"/>
          <w:lang w:eastAsia="vi-VN"/>
        </w:rPr>
      </w:pPr>
      <w:r w:rsidRPr="00F46BAE">
        <w:rPr>
          <w:rFonts w:eastAsia="Calibri"/>
          <w:noProof/>
          <w:color w:val="000000" w:themeColor="text1"/>
          <w:sz w:val="28"/>
          <w:szCs w:val="28"/>
          <w:lang w:eastAsia="vi-VN"/>
        </w:rPr>
        <w:t xml:space="preserve">                   </w:t>
      </w:r>
    </w:p>
    <w:p w:rsidR="00BB7BA9" w:rsidRDefault="00BB7BA9" w:rsidP="002C2682">
      <w:pPr>
        <w:pStyle w:val="Noidung-Doan"/>
        <w:tabs>
          <w:tab w:val="left" w:pos="990"/>
          <w:tab w:val="left" w:pos="1620"/>
        </w:tabs>
        <w:spacing w:before="0" w:after="0" w:line="360" w:lineRule="auto"/>
        <w:textAlignment w:val="baseline"/>
        <w:rPr>
          <w:rFonts w:eastAsia="Calibri"/>
          <w:noProof/>
          <w:color w:val="000000" w:themeColor="text1"/>
          <w:sz w:val="28"/>
          <w:szCs w:val="28"/>
          <w:lang w:eastAsia="vi-VN"/>
        </w:rPr>
      </w:pPr>
    </w:p>
    <w:p w:rsidR="00BB7BA9" w:rsidRDefault="00BB7BA9" w:rsidP="002C2682">
      <w:pPr>
        <w:pStyle w:val="Noidung-Doan"/>
        <w:tabs>
          <w:tab w:val="left" w:pos="990"/>
          <w:tab w:val="left" w:pos="1620"/>
        </w:tabs>
        <w:spacing w:before="0" w:after="0" w:line="360" w:lineRule="auto"/>
        <w:textAlignment w:val="baseline"/>
        <w:rPr>
          <w:rFonts w:eastAsia="Calibri"/>
          <w:noProof/>
          <w:color w:val="000000" w:themeColor="text1"/>
          <w:sz w:val="28"/>
          <w:szCs w:val="28"/>
          <w:lang w:eastAsia="vi-VN"/>
        </w:rPr>
      </w:pPr>
    </w:p>
    <w:p w:rsidR="00BB7BA9" w:rsidRPr="00F46BAE" w:rsidRDefault="00BB7BA9" w:rsidP="002C2682">
      <w:pPr>
        <w:pStyle w:val="Noidung-Doan"/>
        <w:tabs>
          <w:tab w:val="left" w:pos="990"/>
          <w:tab w:val="left" w:pos="1620"/>
        </w:tabs>
        <w:spacing w:before="0" w:after="0" w:line="360" w:lineRule="auto"/>
        <w:textAlignment w:val="baseline"/>
        <w:rPr>
          <w:rFonts w:eastAsia="Calibri"/>
          <w:color w:val="000000" w:themeColor="text1"/>
          <w:sz w:val="28"/>
          <w:szCs w:val="28"/>
        </w:rPr>
      </w:pPr>
    </w:p>
    <w:p w:rsidR="00BB7BA9" w:rsidRDefault="00BB7BA9" w:rsidP="002C2682">
      <w:pPr>
        <w:pStyle w:val="Noidung-Doan"/>
        <w:tabs>
          <w:tab w:val="left" w:pos="990"/>
          <w:tab w:val="left" w:pos="1620"/>
        </w:tabs>
        <w:spacing w:before="0" w:after="0" w:line="360" w:lineRule="auto"/>
        <w:textAlignment w:val="baseline"/>
        <w:rPr>
          <w:rFonts w:eastAsia="Calibri"/>
          <w:b/>
          <w:color w:val="000000" w:themeColor="text1"/>
          <w:sz w:val="28"/>
          <w:szCs w:val="28"/>
        </w:rPr>
      </w:pPr>
      <w:r w:rsidRPr="00F46BAE">
        <w:rPr>
          <w:rFonts w:eastAsia="Calibri"/>
          <w:b/>
          <w:color w:val="000000" w:themeColor="text1"/>
          <w:sz w:val="28"/>
          <w:szCs w:val="28"/>
        </w:rPr>
        <w:t xml:space="preserve">                      </w:t>
      </w:r>
    </w:p>
    <w:p w:rsidR="00CA1FFD" w:rsidRDefault="00CA1FFD" w:rsidP="002C2682">
      <w:pPr>
        <w:pStyle w:val="Noidung-Doan"/>
        <w:tabs>
          <w:tab w:val="left" w:pos="990"/>
          <w:tab w:val="left" w:pos="1620"/>
        </w:tabs>
        <w:spacing w:before="0" w:after="0" w:line="360" w:lineRule="auto"/>
        <w:textAlignment w:val="baseline"/>
        <w:rPr>
          <w:rFonts w:eastAsia="Calibri"/>
          <w:b/>
          <w:color w:val="000000" w:themeColor="text1"/>
          <w:sz w:val="28"/>
          <w:szCs w:val="28"/>
        </w:rPr>
      </w:pPr>
    </w:p>
    <w:p w:rsidR="00CA1FFD" w:rsidRDefault="00CA1FFD" w:rsidP="002C2682">
      <w:pPr>
        <w:pStyle w:val="Noidung-Doan"/>
        <w:tabs>
          <w:tab w:val="left" w:pos="990"/>
          <w:tab w:val="left" w:pos="1620"/>
        </w:tabs>
        <w:spacing w:before="0" w:after="0" w:line="360" w:lineRule="auto"/>
        <w:textAlignment w:val="baseline"/>
        <w:rPr>
          <w:rFonts w:eastAsia="Calibri"/>
          <w:b/>
          <w:color w:val="000000" w:themeColor="text1"/>
          <w:sz w:val="28"/>
          <w:szCs w:val="28"/>
        </w:rPr>
      </w:pPr>
    </w:p>
    <w:p w:rsidR="00CA1FFD" w:rsidRDefault="00CA1FFD" w:rsidP="002C2682">
      <w:pPr>
        <w:pStyle w:val="Noidung-Doan"/>
        <w:tabs>
          <w:tab w:val="left" w:pos="990"/>
          <w:tab w:val="left" w:pos="1620"/>
        </w:tabs>
        <w:spacing w:before="0" w:after="0" w:line="360" w:lineRule="auto"/>
        <w:textAlignment w:val="baseline"/>
        <w:rPr>
          <w:rFonts w:eastAsia="Calibri"/>
          <w:b/>
          <w:color w:val="000000" w:themeColor="text1"/>
          <w:sz w:val="28"/>
          <w:szCs w:val="28"/>
        </w:rPr>
      </w:pPr>
    </w:p>
    <w:p w:rsidR="00CA1FFD" w:rsidRDefault="00CA1FFD" w:rsidP="002C2682">
      <w:pPr>
        <w:pStyle w:val="Noidung-Doan"/>
        <w:tabs>
          <w:tab w:val="left" w:pos="990"/>
          <w:tab w:val="left" w:pos="1620"/>
        </w:tabs>
        <w:spacing w:before="0" w:after="0" w:line="360" w:lineRule="auto"/>
        <w:textAlignment w:val="baseline"/>
        <w:rPr>
          <w:rFonts w:eastAsia="Calibri"/>
          <w:b/>
          <w:color w:val="000000" w:themeColor="text1"/>
          <w:sz w:val="28"/>
          <w:szCs w:val="28"/>
        </w:rPr>
      </w:pPr>
    </w:p>
    <w:p w:rsidR="00CA1FFD" w:rsidRDefault="00CA1FFD" w:rsidP="002C2682">
      <w:pPr>
        <w:pStyle w:val="Noidung-Doan"/>
        <w:tabs>
          <w:tab w:val="left" w:pos="990"/>
          <w:tab w:val="left" w:pos="1620"/>
        </w:tabs>
        <w:spacing w:before="0" w:after="0" w:line="360" w:lineRule="auto"/>
        <w:textAlignment w:val="baseline"/>
        <w:rPr>
          <w:rFonts w:eastAsia="Calibri"/>
          <w:b/>
          <w:color w:val="000000" w:themeColor="text1"/>
          <w:sz w:val="28"/>
          <w:szCs w:val="28"/>
        </w:rPr>
      </w:pPr>
    </w:p>
    <w:p w:rsidR="00CA1FFD" w:rsidRDefault="00CA1FFD" w:rsidP="002C2682">
      <w:pPr>
        <w:pStyle w:val="Noidung-Doan"/>
        <w:tabs>
          <w:tab w:val="left" w:pos="990"/>
          <w:tab w:val="left" w:pos="1620"/>
        </w:tabs>
        <w:spacing w:before="0" w:after="0" w:line="360" w:lineRule="auto"/>
        <w:textAlignment w:val="baseline"/>
        <w:rPr>
          <w:rFonts w:eastAsia="Calibri"/>
          <w:b/>
          <w:color w:val="000000" w:themeColor="text1"/>
          <w:sz w:val="28"/>
          <w:szCs w:val="28"/>
        </w:rPr>
      </w:pPr>
    </w:p>
    <w:p w:rsidR="00CA1FFD" w:rsidRDefault="00CA1FFD" w:rsidP="002C2682">
      <w:pPr>
        <w:pStyle w:val="Noidung-Doan"/>
        <w:tabs>
          <w:tab w:val="left" w:pos="990"/>
          <w:tab w:val="left" w:pos="1620"/>
        </w:tabs>
        <w:spacing w:before="0" w:after="0" w:line="360" w:lineRule="auto"/>
        <w:textAlignment w:val="baseline"/>
        <w:rPr>
          <w:rFonts w:eastAsia="Calibri"/>
          <w:b/>
          <w:color w:val="000000" w:themeColor="text1"/>
          <w:sz w:val="28"/>
          <w:szCs w:val="28"/>
        </w:rPr>
      </w:pPr>
    </w:p>
    <w:p w:rsidR="00CA1FFD" w:rsidRPr="00F46BAE" w:rsidRDefault="00CA1FFD" w:rsidP="002C2682">
      <w:pPr>
        <w:pStyle w:val="Noidung-Doan"/>
        <w:tabs>
          <w:tab w:val="left" w:pos="990"/>
          <w:tab w:val="left" w:pos="1620"/>
        </w:tabs>
        <w:spacing w:before="0" w:after="0" w:line="360" w:lineRule="auto"/>
        <w:textAlignment w:val="baseline"/>
        <w:rPr>
          <w:rFonts w:eastAsia="Calibri"/>
          <w:b/>
          <w:color w:val="000000" w:themeColor="text1"/>
          <w:sz w:val="28"/>
          <w:szCs w:val="28"/>
        </w:rPr>
      </w:pPr>
    </w:p>
    <w:p w:rsidR="00BB7BA9" w:rsidRPr="00F46BAE" w:rsidRDefault="00BB7BA9" w:rsidP="002C2682">
      <w:pPr>
        <w:pStyle w:val="Noidung-Doan"/>
        <w:tabs>
          <w:tab w:val="left" w:pos="990"/>
          <w:tab w:val="left" w:pos="1620"/>
        </w:tabs>
        <w:spacing w:before="0" w:after="0" w:line="360" w:lineRule="auto"/>
        <w:textAlignment w:val="baseline"/>
        <w:rPr>
          <w:color w:val="000000" w:themeColor="text1"/>
          <w:sz w:val="28"/>
          <w:szCs w:val="28"/>
        </w:rPr>
      </w:pPr>
      <w:r w:rsidRPr="001B5AF9">
        <w:rPr>
          <w:rFonts w:eastAsiaTheme="minorHAnsi"/>
          <w:noProof/>
          <w:color w:val="000000"/>
          <w:sz w:val="28"/>
          <w:szCs w:val="28"/>
          <w:lang w:val="en-AU" w:eastAsia="en-AU"/>
        </w:rPr>
        <mc:AlternateContent>
          <mc:Choice Requires="wps">
            <w:drawing>
              <wp:anchor distT="0" distB="0" distL="114300" distR="114300" simplePos="0" relativeHeight="251728896" behindDoc="0" locked="0" layoutInCell="1" allowOverlap="1" wp14:anchorId="572D849E" wp14:editId="08457E9D">
                <wp:simplePos x="0" y="0"/>
                <wp:positionH relativeFrom="column">
                  <wp:posOffset>4387214</wp:posOffset>
                </wp:positionH>
                <wp:positionV relativeFrom="paragraph">
                  <wp:posOffset>267969</wp:posOffset>
                </wp:positionV>
                <wp:extent cx="111125" cy="34290"/>
                <wp:effectExtent l="19050" t="19050" r="41275" b="41910"/>
                <wp:wrapNone/>
                <wp:docPr id="24"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1125" cy="3429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5A390B5" id="Line 222" o:spid="_x0000_s1026" style="position:absolute;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45pt,21.1pt" to="354.2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729920" behindDoc="0" locked="0" layoutInCell="1" allowOverlap="1" wp14:anchorId="6D16FF03" wp14:editId="2641F5DA">
                <wp:simplePos x="0" y="0"/>
                <wp:positionH relativeFrom="column">
                  <wp:posOffset>4453890</wp:posOffset>
                </wp:positionH>
                <wp:positionV relativeFrom="paragraph">
                  <wp:posOffset>306070</wp:posOffset>
                </wp:positionV>
                <wp:extent cx="41910" cy="114300"/>
                <wp:effectExtent l="19050" t="19050" r="34290" b="38100"/>
                <wp:wrapNone/>
                <wp:docPr id="25"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 cy="11430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998BEE8" id="Line 223"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7pt,24.1pt" to="354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726848" behindDoc="0" locked="0" layoutInCell="1" allowOverlap="1" wp14:anchorId="4B816511" wp14:editId="3E0F11D8">
                <wp:simplePos x="0" y="0"/>
                <wp:positionH relativeFrom="column">
                  <wp:posOffset>4415790</wp:posOffset>
                </wp:positionH>
                <wp:positionV relativeFrom="paragraph">
                  <wp:posOffset>1269</wp:posOffset>
                </wp:positionV>
                <wp:extent cx="120650" cy="81915"/>
                <wp:effectExtent l="19050" t="19050" r="31750" b="32385"/>
                <wp:wrapNone/>
                <wp:docPr id="22"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0650" cy="8191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E33E43F" id="Line 222" o:spid="_x0000_s1026" style="position:absolute;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7pt,.1pt" to="357.2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727872" behindDoc="0" locked="0" layoutInCell="1" allowOverlap="1" wp14:anchorId="632C6F0C" wp14:editId="3AAD088F">
                <wp:simplePos x="0" y="0"/>
                <wp:positionH relativeFrom="column">
                  <wp:posOffset>4396740</wp:posOffset>
                </wp:positionH>
                <wp:positionV relativeFrom="paragraph">
                  <wp:posOffset>86995</wp:posOffset>
                </wp:positionV>
                <wp:extent cx="137160" cy="66675"/>
                <wp:effectExtent l="19050" t="19050" r="34290" b="28575"/>
                <wp:wrapNone/>
                <wp:docPr id="23"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 cy="6667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55D0937" id="Line 223"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2pt,6.85pt" to="357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725824" behindDoc="0" locked="0" layoutInCell="1" allowOverlap="1" wp14:anchorId="1B2E30B1" wp14:editId="560EA880">
                <wp:simplePos x="0" y="0"/>
                <wp:positionH relativeFrom="column">
                  <wp:posOffset>4596765</wp:posOffset>
                </wp:positionH>
                <wp:positionV relativeFrom="paragraph">
                  <wp:posOffset>515620</wp:posOffset>
                </wp:positionV>
                <wp:extent cx="38100" cy="176530"/>
                <wp:effectExtent l="19050" t="19050" r="38100" b="33020"/>
                <wp:wrapNone/>
                <wp:docPr id="21"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 cy="17653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C15B15B" id="Line 223"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95pt,40.6pt" to="364.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698176" behindDoc="0" locked="0" layoutInCell="1" allowOverlap="1" wp14:anchorId="0B632B2B" wp14:editId="767BBCFA">
                <wp:simplePos x="0" y="0"/>
                <wp:positionH relativeFrom="column">
                  <wp:posOffset>4472940</wp:posOffset>
                </wp:positionH>
                <wp:positionV relativeFrom="paragraph">
                  <wp:posOffset>515619</wp:posOffset>
                </wp:positionV>
                <wp:extent cx="149225" cy="9525"/>
                <wp:effectExtent l="19050" t="19050" r="41275" b="28575"/>
                <wp:wrapNone/>
                <wp:docPr id="4"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9225" cy="952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352AA4E" id="Line 222"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2pt,40.6pt" to="363.9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696128" behindDoc="0" locked="0" layoutInCell="1" allowOverlap="1" wp14:anchorId="040DB10B" wp14:editId="1C4DADF8">
                <wp:simplePos x="0" y="0"/>
                <wp:positionH relativeFrom="column">
                  <wp:posOffset>4502785</wp:posOffset>
                </wp:positionH>
                <wp:positionV relativeFrom="paragraph">
                  <wp:posOffset>1913890</wp:posOffset>
                </wp:positionV>
                <wp:extent cx="34925" cy="120015"/>
                <wp:effectExtent l="0" t="0" r="0" b="0"/>
                <wp:wrapNone/>
                <wp:docPr id="18"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925" cy="12001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782885EC" id="Line 222" o:spid="_x0000_s1026" style="position:absolute;flip:x y;z-index:251696128;visibility:visible;mso-wrap-style:square;mso-wrap-distance-left:9pt;mso-wrap-distance-top:0;mso-wrap-distance-right:9pt;mso-wrap-distance-bottom:0;mso-position-horizontal:absolute;mso-position-horizontal-relative:text;mso-position-vertical:absolute;mso-position-vertical-relative:text" from="354.55pt,150.7pt" to="357.3pt,1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697152" behindDoc="0" locked="0" layoutInCell="1" allowOverlap="1" wp14:anchorId="6B17B4B2" wp14:editId="077BF3F3">
                <wp:simplePos x="0" y="0"/>
                <wp:positionH relativeFrom="column">
                  <wp:posOffset>4419600</wp:posOffset>
                </wp:positionH>
                <wp:positionV relativeFrom="paragraph">
                  <wp:posOffset>2035175</wp:posOffset>
                </wp:positionV>
                <wp:extent cx="118110" cy="2540"/>
                <wp:effectExtent l="0" t="0" r="0" b="0"/>
                <wp:wrapNone/>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110" cy="254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5AD58795" id="Line 223" o:spid="_x0000_s1026" style="position:absolute;flip:x;z-index:251697152;visibility:visible;mso-wrap-style:square;mso-wrap-distance-left:9pt;mso-wrap-distance-top:0;mso-wrap-distance-right:9pt;mso-wrap-distance-bottom:0;mso-position-horizontal:absolute;mso-position-horizontal-relative:text;mso-position-vertical:absolute;mso-position-vertical-relative:text" from="348pt,160.25pt" to="357.3pt,1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82816" behindDoc="0" locked="0" layoutInCell="1" allowOverlap="1" wp14:anchorId="394A5851" wp14:editId="742AE740">
                <wp:simplePos x="0" y="0"/>
                <wp:positionH relativeFrom="column">
                  <wp:posOffset>3263264</wp:posOffset>
                </wp:positionH>
                <wp:positionV relativeFrom="paragraph">
                  <wp:posOffset>429895</wp:posOffset>
                </wp:positionV>
                <wp:extent cx="1495425" cy="1419225"/>
                <wp:effectExtent l="19050" t="19050" r="28575" b="28575"/>
                <wp:wrapNone/>
                <wp:docPr id="1029"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5425" cy="141922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AD264EA" id="Line 21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95pt,33.85pt" to="374.7pt,1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694080" behindDoc="0" locked="0" layoutInCell="1" allowOverlap="1" wp14:anchorId="2CF67B8F" wp14:editId="06EEF9CA">
                <wp:simplePos x="0" y="0"/>
                <wp:positionH relativeFrom="column">
                  <wp:posOffset>4759325</wp:posOffset>
                </wp:positionH>
                <wp:positionV relativeFrom="paragraph">
                  <wp:posOffset>1763395</wp:posOffset>
                </wp:positionV>
                <wp:extent cx="34925" cy="120015"/>
                <wp:effectExtent l="0" t="0" r="0" b="0"/>
                <wp:wrapNone/>
                <wp:docPr id="12"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925" cy="12001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48BB78EB" id="Line 222" o:spid="_x0000_s1026" style="position:absolute;flip:x y;z-index:251694080;visibility:visible;mso-wrap-style:square;mso-wrap-distance-left:9pt;mso-wrap-distance-top:0;mso-wrap-distance-right:9pt;mso-wrap-distance-bottom:0;mso-position-horizontal:absolute;mso-position-horizontal-relative:text;mso-position-vertical:absolute;mso-position-vertical-relative:text" from="374.75pt,138.85pt" to="377.5pt,1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695104" behindDoc="0" locked="0" layoutInCell="1" allowOverlap="1" wp14:anchorId="18F16FE2" wp14:editId="015DFF1B">
                <wp:simplePos x="0" y="0"/>
                <wp:positionH relativeFrom="column">
                  <wp:posOffset>4676140</wp:posOffset>
                </wp:positionH>
                <wp:positionV relativeFrom="paragraph">
                  <wp:posOffset>1884680</wp:posOffset>
                </wp:positionV>
                <wp:extent cx="118110" cy="2540"/>
                <wp:effectExtent l="0" t="0" r="0" b="0"/>
                <wp:wrapNone/>
                <wp:docPr id="8"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110" cy="254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396CACD5" id="Line 223" o:spid="_x0000_s1026" style="position:absolute;flip:x;z-index:251695104;visibility:visible;mso-wrap-style:square;mso-wrap-distance-left:9pt;mso-wrap-distance-top:0;mso-wrap-distance-right:9pt;mso-wrap-distance-bottom:0;mso-position-horizontal:absolute;mso-position-horizontal-relative:text;mso-position-vertical:absolute;mso-position-vertical-relative:text" from="368.2pt,148.4pt" to="377.5pt,1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79744" behindDoc="0" locked="0" layoutInCell="1" allowOverlap="1" wp14:anchorId="0E1065A9" wp14:editId="2618B660">
                <wp:simplePos x="0" y="0"/>
                <wp:positionH relativeFrom="column">
                  <wp:posOffset>3215640</wp:posOffset>
                </wp:positionH>
                <wp:positionV relativeFrom="paragraph">
                  <wp:posOffset>487045</wp:posOffset>
                </wp:positionV>
                <wp:extent cx="1485900" cy="2447925"/>
                <wp:effectExtent l="19050" t="19050" r="38100" b="28575"/>
                <wp:wrapNone/>
                <wp:docPr id="1026"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244792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4CC188D" id="Line 213"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2pt,38.35pt" to="370.2pt,2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686912" behindDoc="0" locked="0" layoutInCell="1" allowOverlap="1" wp14:anchorId="1D1945C6" wp14:editId="6D96844C">
                <wp:simplePos x="0" y="0"/>
                <wp:positionH relativeFrom="column">
                  <wp:posOffset>4533900</wp:posOffset>
                </wp:positionH>
                <wp:positionV relativeFrom="paragraph">
                  <wp:posOffset>930910</wp:posOffset>
                </wp:positionV>
                <wp:extent cx="118110" cy="2540"/>
                <wp:effectExtent l="0" t="0" r="0" b="0"/>
                <wp:wrapNone/>
                <wp:docPr id="9"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110" cy="254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34BF16D1" id="Line 223"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357pt,73.3pt" to="366.3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685888" behindDoc="0" locked="0" layoutInCell="1" allowOverlap="1" wp14:anchorId="425E451E" wp14:editId="358E688A">
                <wp:simplePos x="0" y="0"/>
                <wp:positionH relativeFrom="column">
                  <wp:posOffset>4617085</wp:posOffset>
                </wp:positionH>
                <wp:positionV relativeFrom="paragraph">
                  <wp:posOffset>809625</wp:posOffset>
                </wp:positionV>
                <wp:extent cx="34925" cy="120015"/>
                <wp:effectExtent l="0" t="0" r="0" b="0"/>
                <wp:wrapNone/>
                <wp:docPr id="26"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925" cy="12001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5DE996CA" id="Line 222" o:spid="_x0000_s1026" style="position:absolute;flip:x y;z-index:251685888;visibility:visible;mso-wrap-style:square;mso-wrap-distance-left:9pt;mso-wrap-distance-top:0;mso-wrap-distance-right:9pt;mso-wrap-distance-bottom:0;mso-position-horizontal:absolute;mso-position-horizontal-relative:text;mso-position-vertical:absolute;mso-position-vertical-relative:text" from="363.55pt,63.75pt" to="366.3pt,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84864" behindDoc="0" locked="0" layoutInCell="1" allowOverlap="1" wp14:anchorId="334D4B67" wp14:editId="37527D05">
                <wp:simplePos x="0" y="0"/>
                <wp:positionH relativeFrom="column">
                  <wp:posOffset>3215640</wp:posOffset>
                </wp:positionH>
                <wp:positionV relativeFrom="paragraph">
                  <wp:posOffset>2192020</wp:posOffset>
                </wp:positionV>
                <wp:extent cx="1289685" cy="47625"/>
                <wp:effectExtent l="19050" t="19050" r="24765" b="28575"/>
                <wp:wrapNone/>
                <wp:docPr id="1031"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89685" cy="4762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8646255" id="Line 213"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2pt,172.6pt" to="354.75pt,1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83840" behindDoc="0" locked="0" layoutInCell="1" allowOverlap="1" wp14:anchorId="7292F10B" wp14:editId="0A363719">
                <wp:simplePos x="0" y="0"/>
                <wp:positionH relativeFrom="column">
                  <wp:posOffset>3263265</wp:posOffset>
                </wp:positionH>
                <wp:positionV relativeFrom="paragraph">
                  <wp:posOffset>1268095</wp:posOffset>
                </wp:positionV>
                <wp:extent cx="1242060" cy="733425"/>
                <wp:effectExtent l="19050" t="19050" r="34290" b="28575"/>
                <wp:wrapNone/>
                <wp:docPr id="103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2060" cy="73342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F9D5877" id="Line 2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95pt,99.85pt" to="354.75pt,1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81792" behindDoc="0" locked="0" layoutInCell="1" allowOverlap="1" wp14:anchorId="5CEC768C" wp14:editId="768CC919">
                <wp:simplePos x="0" y="0"/>
                <wp:positionH relativeFrom="column">
                  <wp:posOffset>3082290</wp:posOffset>
                </wp:positionH>
                <wp:positionV relativeFrom="paragraph">
                  <wp:posOffset>2417445</wp:posOffset>
                </wp:positionV>
                <wp:extent cx="1423035" cy="803275"/>
                <wp:effectExtent l="19050" t="19050" r="24765" b="34925"/>
                <wp:wrapNone/>
                <wp:docPr id="1028"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3035" cy="80327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CD6476E" id="Line 21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7pt,190.35pt" to="354.75pt,2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80768" behindDoc="0" locked="0" layoutInCell="1" allowOverlap="1" wp14:anchorId="120BC809" wp14:editId="6905AFCC">
                <wp:simplePos x="0" y="0"/>
                <wp:positionH relativeFrom="column">
                  <wp:posOffset>3129915</wp:posOffset>
                </wp:positionH>
                <wp:positionV relativeFrom="paragraph">
                  <wp:posOffset>1268095</wp:posOffset>
                </wp:positionV>
                <wp:extent cx="1371600" cy="1771650"/>
                <wp:effectExtent l="19050" t="19050" r="38100" b="38100"/>
                <wp:wrapNone/>
                <wp:docPr id="1027"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177165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EDBF75F" id="Line 21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5pt,99.85pt" to="354.45pt,2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78720" behindDoc="0" locked="0" layoutInCell="1" allowOverlap="1" wp14:anchorId="1A361D99" wp14:editId="291A2D0E">
                <wp:simplePos x="0" y="0"/>
                <wp:positionH relativeFrom="column">
                  <wp:posOffset>3129915</wp:posOffset>
                </wp:positionH>
                <wp:positionV relativeFrom="paragraph">
                  <wp:posOffset>1323975</wp:posOffset>
                </wp:positionV>
                <wp:extent cx="1371600" cy="782955"/>
                <wp:effectExtent l="19050" t="19050" r="38100" b="36195"/>
                <wp:wrapNone/>
                <wp:docPr id="1025"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78295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D82E69D" id="Line 213"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5pt,104.25pt" to="354.45pt,1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77696" behindDoc="0" locked="0" layoutInCell="1" allowOverlap="1" wp14:anchorId="6C3F4DF2" wp14:editId="539E3147">
                <wp:simplePos x="0" y="0"/>
                <wp:positionH relativeFrom="column">
                  <wp:posOffset>3129915</wp:posOffset>
                </wp:positionH>
                <wp:positionV relativeFrom="paragraph">
                  <wp:posOffset>1059815</wp:posOffset>
                </wp:positionV>
                <wp:extent cx="1314450" cy="45086"/>
                <wp:effectExtent l="19050" t="19050" r="38100" b="31115"/>
                <wp:wrapNone/>
                <wp:docPr id="102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14450" cy="4508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9DC7B67" id="Line 213"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5pt,83.45pt" to="349.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76672" behindDoc="0" locked="0" layoutInCell="1" allowOverlap="1" wp14:anchorId="76D54E13" wp14:editId="70213492">
                <wp:simplePos x="0" y="0"/>
                <wp:positionH relativeFrom="column">
                  <wp:posOffset>3129915</wp:posOffset>
                </wp:positionH>
                <wp:positionV relativeFrom="paragraph">
                  <wp:posOffset>295275</wp:posOffset>
                </wp:positionV>
                <wp:extent cx="1485900" cy="601345"/>
                <wp:effectExtent l="19050" t="19050" r="38100" b="27305"/>
                <wp:wrapNone/>
                <wp:docPr id="991"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60134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BBA949F" id="Line 21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45pt,23.25pt" to="363.45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75648" behindDoc="0" locked="0" layoutInCell="1" allowOverlap="1" wp14:anchorId="44EAC70A" wp14:editId="7DE2AA2A">
                <wp:simplePos x="0" y="0"/>
                <wp:positionH relativeFrom="column">
                  <wp:posOffset>3044190</wp:posOffset>
                </wp:positionH>
                <wp:positionV relativeFrom="paragraph">
                  <wp:posOffset>534670</wp:posOffset>
                </wp:positionV>
                <wp:extent cx="1571625" cy="1429385"/>
                <wp:effectExtent l="19050" t="19050" r="28575" b="37465"/>
                <wp:wrapNone/>
                <wp:docPr id="99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71625" cy="142938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198C35A" id="Line 213"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7pt,42.1pt" to="363.45pt,1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74624" behindDoc="0" locked="0" layoutInCell="1" allowOverlap="1" wp14:anchorId="7BA6FDCC" wp14:editId="506374B8">
                <wp:simplePos x="0" y="0"/>
                <wp:positionH relativeFrom="column">
                  <wp:posOffset>3082290</wp:posOffset>
                </wp:positionH>
                <wp:positionV relativeFrom="paragraph">
                  <wp:posOffset>305435</wp:posOffset>
                </wp:positionV>
                <wp:extent cx="1419225" cy="753745"/>
                <wp:effectExtent l="19050" t="19050" r="28575" b="27305"/>
                <wp:wrapNone/>
                <wp:docPr id="989"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19225" cy="75374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F7CC2C6" id="Line 213"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7pt,24.05pt" to="354.45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" strokecolor="#903" strokeweight=".09mm">
                <v:stroke joinstyle="miter" endcap="square"/>
              </v:line>
            </w:pict>
          </mc:Fallback>
        </mc:AlternateContent>
      </w:r>
      <w:r>
        <w:rPr>
          <w:noProof/>
          <w:lang w:val="en-AU" w:eastAsia="en-AU"/>
        </w:rPr>
        <mc:AlternateContent>
          <mc:Choice Requires="wps">
            <w:drawing>
              <wp:anchor distT="0" distB="0" distL="114300" distR="114300" simplePos="0" relativeHeight="251673600" behindDoc="0" locked="0" layoutInCell="1" allowOverlap="1" wp14:anchorId="12818931" wp14:editId="0E78E82F">
                <wp:simplePos x="0" y="0"/>
                <wp:positionH relativeFrom="column">
                  <wp:posOffset>3044190</wp:posOffset>
                </wp:positionH>
                <wp:positionV relativeFrom="paragraph">
                  <wp:posOffset>77470</wp:posOffset>
                </wp:positionV>
                <wp:extent cx="1457325" cy="57786"/>
                <wp:effectExtent l="19050" t="19050" r="28575" b="37465"/>
                <wp:wrapNone/>
                <wp:docPr id="988"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57325" cy="5778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ACCC8EF" id="Line 213"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7pt,6.1pt" to="354.4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" strokecolor="#903" strokeweight=".09mm">
                <v:stroke joinstyle="miter" endcap="square"/>
              </v:line>
            </w:pict>
          </mc:Fallback>
        </mc:AlternateContent>
      </w:r>
      <w:r w:rsidRPr="004025D8">
        <w:rPr>
          <w:rFonts w:eastAsiaTheme="minorHAnsi"/>
          <w:noProof/>
          <w:color w:val="000000"/>
          <w:sz w:val="28"/>
          <w:szCs w:val="28"/>
          <w:lang w:val="en-AU" w:eastAsia="en-AU"/>
        </w:rPr>
        <mc:AlternateContent>
          <mc:Choice Requires="wps">
            <w:drawing>
              <wp:anchor distT="0" distB="0" distL="114300" distR="114300" simplePos="0" relativeHeight="251669504" behindDoc="0" locked="0" layoutInCell="1" allowOverlap="1" wp14:anchorId="4F6FFC36" wp14:editId="162B72BF">
                <wp:simplePos x="0" y="0"/>
                <wp:positionH relativeFrom="column">
                  <wp:posOffset>4799965</wp:posOffset>
                </wp:positionH>
                <wp:positionV relativeFrom="paragraph">
                  <wp:posOffset>1423670</wp:posOffset>
                </wp:positionV>
                <wp:extent cx="471170" cy="285115"/>
                <wp:effectExtent l="0" t="0" r="1905" b="635"/>
                <wp:wrapNone/>
                <wp:docPr id="983"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2851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Xóa</w:t>
                            </w:r>
                          </w:p>
                        </w:txbxContent>
                      </wps:txbx>
                      <wps:bodyPr rot="0" vert="horz" wrap="none" lIns="0" tIns="0" rIns="0" bIns="0" anchor="t" anchorCtr="0">
                        <a:noAutofit/>
                      </wps:bodyPr>
                    </wps:wsp>
                  </a:graphicData>
                </a:graphic>
              </wp:anchor>
            </w:drawing>
          </mc:Choice>
          <mc:Fallback>
            <w:pict>
              <v:shape w14:anchorId="4F6FFC36" id="Text Box 206" o:spid="_x0000_s1271" type="#_x0000_t202" style="position:absolute;left:0;text-align:left;margin-left:377.95pt;margin-top:112.1pt;width:37.1pt;height:22.45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Xóa</w:t>
                      </w:r>
                    </w:p>
                  </w:txbxContent>
                </v:textbox>
              </v:shape>
            </w:pict>
          </mc:Fallback>
        </mc:AlternateContent>
      </w:r>
      <w:r w:rsidRPr="004025D8">
        <w:rPr>
          <w:rFonts w:eastAsiaTheme="minorHAnsi"/>
          <w:noProof/>
          <w:color w:val="000000"/>
          <w:sz w:val="28"/>
          <w:szCs w:val="28"/>
          <w:lang w:val="en-AU" w:eastAsia="en-AU"/>
        </w:rPr>
        <mc:AlternateContent>
          <mc:Choice Requires="wps">
            <w:drawing>
              <wp:anchor distT="0" distB="0" distL="114300" distR="114300" simplePos="0" relativeHeight="251667456" behindDoc="0" locked="0" layoutInCell="1" allowOverlap="1" wp14:anchorId="1BDDB5AC" wp14:editId="238F4860">
                <wp:simplePos x="0" y="0"/>
                <wp:positionH relativeFrom="column">
                  <wp:posOffset>4778375</wp:posOffset>
                </wp:positionH>
                <wp:positionV relativeFrom="paragraph">
                  <wp:posOffset>430530</wp:posOffset>
                </wp:positionV>
                <wp:extent cx="471170" cy="285115"/>
                <wp:effectExtent l="0" t="0" r="17780" b="635"/>
                <wp:wrapNone/>
                <wp:docPr id="981"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2851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Thêm</w:t>
                            </w:r>
                          </w:p>
                        </w:txbxContent>
                      </wps:txbx>
                      <wps:bodyPr rot="0" vert="horz" wrap="none" lIns="0" tIns="0" rIns="0" bIns="0" anchor="t" anchorCtr="0">
                        <a:noAutofit/>
                      </wps:bodyPr>
                    </wps:wsp>
                  </a:graphicData>
                </a:graphic>
              </wp:anchor>
            </w:drawing>
          </mc:Choice>
          <mc:Fallback>
            <w:pict>
              <v:shape w14:anchorId="1BDDB5AC" id="_x0000_s1272" type="#_x0000_t202" style="position:absolute;left:0;text-align:left;margin-left:376.25pt;margin-top:33.9pt;width:37.1pt;height:22.4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Thêm</w:t>
                      </w:r>
                    </w:p>
                  </w:txbxContent>
                </v:textbox>
              </v:shape>
            </w:pict>
          </mc:Fallback>
        </mc:AlternateContent>
      </w:r>
      <w:r w:rsidRPr="004025D8">
        <w:rPr>
          <w:b/>
          <w:noProof/>
          <w:color w:val="000000" w:themeColor="text1"/>
          <w:sz w:val="28"/>
          <w:szCs w:val="28"/>
          <w:lang w:val="en-AU" w:eastAsia="en-AU"/>
        </w:rPr>
        <mc:AlternateContent>
          <mc:Choice Requires="wps">
            <w:drawing>
              <wp:anchor distT="0" distB="0" distL="114300" distR="114300" simplePos="0" relativeHeight="251671552" behindDoc="0" locked="0" layoutInCell="1" allowOverlap="1" wp14:anchorId="4AD849E4" wp14:editId="66978073">
                <wp:simplePos x="0" y="0"/>
                <wp:positionH relativeFrom="column">
                  <wp:posOffset>4711700</wp:posOffset>
                </wp:positionH>
                <wp:positionV relativeFrom="paragraph">
                  <wp:posOffset>2447290</wp:posOffset>
                </wp:positionV>
                <wp:extent cx="471170" cy="285115"/>
                <wp:effectExtent l="0" t="0" r="5080" b="635"/>
                <wp:wrapNone/>
                <wp:docPr id="985"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2851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Cập nhật</w:t>
                            </w:r>
                          </w:p>
                        </w:txbxContent>
                      </wps:txbx>
                      <wps:bodyPr rot="0" vert="horz" wrap="none" lIns="0" tIns="0" rIns="0" bIns="0" anchor="t" anchorCtr="0">
                        <a:noAutofit/>
                      </wps:bodyPr>
                    </wps:wsp>
                  </a:graphicData>
                </a:graphic>
              </wp:anchor>
            </w:drawing>
          </mc:Choice>
          <mc:Fallback>
            <w:pict>
              <v:shape w14:anchorId="4AD849E4" id="_x0000_s1273" type="#_x0000_t202" style="position:absolute;left:0;text-align:left;margin-left:371pt;margin-top:192.7pt;width:37.1pt;height:22.45pt;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Cập nhật</w:t>
                      </w:r>
                    </w:p>
                  </w:txbxContent>
                </v:textbox>
              </v:shape>
            </w:pict>
          </mc:Fallback>
        </mc:AlternateContent>
      </w:r>
      <w:r w:rsidRPr="004025D8">
        <w:rPr>
          <w:b/>
          <w:noProof/>
          <w:color w:val="000000" w:themeColor="text1"/>
          <w:sz w:val="28"/>
          <w:szCs w:val="28"/>
          <w:lang w:val="en-AU" w:eastAsia="en-AU"/>
        </w:rPr>
        <mc:AlternateContent>
          <mc:Choice Requires="wps">
            <w:drawing>
              <wp:anchor distT="0" distB="0" distL="114300" distR="114300" simplePos="0" relativeHeight="251670528" behindDoc="0" locked="0" layoutInCell="1" allowOverlap="1" wp14:anchorId="5D27A6B3" wp14:editId="55330295">
                <wp:simplePos x="0" y="0"/>
                <wp:positionH relativeFrom="column">
                  <wp:posOffset>4564380</wp:posOffset>
                </wp:positionH>
                <wp:positionV relativeFrom="paragraph">
                  <wp:posOffset>1986915</wp:posOffset>
                </wp:positionV>
                <wp:extent cx="678815" cy="360680"/>
                <wp:effectExtent l="0" t="0" r="26035" b="20320"/>
                <wp:wrapNone/>
                <wp:docPr id="984"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 cy="360680"/>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0A1F8DD6" id="Oval 205" o:spid="_x0000_s1026" style="position:absolute;margin-left:359.4pt;margin-top:156.45pt;width:53.45pt;height:28.4pt;z-index:25167052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" fillcolor="#ffc" strokecolor="#903" strokeweight=".09mm">
                <v:stroke joinstyle="miter" endcap="square"/>
              </v:oval>
            </w:pict>
          </mc:Fallback>
        </mc:AlternateContent>
      </w:r>
      <w:r w:rsidRPr="004025D8">
        <w:rPr>
          <w:rFonts w:eastAsiaTheme="minorHAnsi"/>
          <w:noProof/>
          <w:color w:val="000000"/>
          <w:sz w:val="28"/>
          <w:szCs w:val="28"/>
          <w:lang w:val="en-AU" w:eastAsia="en-AU"/>
        </w:rPr>
        <mc:AlternateContent>
          <mc:Choice Requires="wps">
            <w:drawing>
              <wp:anchor distT="0" distB="0" distL="114300" distR="114300" simplePos="0" relativeHeight="251668480" behindDoc="0" locked="0" layoutInCell="1" allowOverlap="1" wp14:anchorId="20F6FB00" wp14:editId="3E0805EB">
                <wp:simplePos x="0" y="0"/>
                <wp:positionH relativeFrom="column">
                  <wp:posOffset>4568825</wp:posOffset>
                </wp:positionH>
                <wp:positionV relativeFrom="paragraph">
                  <wp:posOffset>963295</wp:posOffset>
                </wp:positionV>
                <wp:extent cx="678815" cy="360680"/>
                <wp:effectExtent l="0" t="0" r="26035" b="20320"/>
                <wp:wrapNone/>
                <wp:docPr id="982"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 cy="360680"/>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617A8315" id="Oval 205" o:spid="_x0000_s1026" style="position:absolute;margin-left:359.75pt;margin-top:75.85pt;width:53.45pt;height:28.4pt;z-index:25166848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" fillcolor="#ffc" strokecolor="#903" strokeweight=".09mm">
                <v:stroke joinstyle="miter" endcap="square"/>
              </v:oval>
            </w:pict>
          </mc:Fallback>
        </mc:AlternateContent>
      </w:r>
      <w:r w:rsidRPr="004025D8">
        <w:rPr>
          <w:rFonts w:eastAsiaTheme="minorHAnsi"/>
          <w:noProof/>
          <w:color w:val="000000"/>
          <w:sz w:val="28"/>
          <w:szCs w:val="28"/>
          <w:lang w:val="en-AU" w:eastAsia="en-AU"/>
        </w:rPr>
        <mc:AlternateContent>
          <mc:Choice Requires="wps">
            <w:drawing>
              <wp:anchor distT="0" distB="0" distL="114300" distR="114300" simplePos="0" relativeHeight="251666432" behindDoc="0" locked="0" layoutInCell="1" allowOverlap="1" wp14:anchorId="54D7D6D2" wp14:editId="775916F2">
                <wp:simplePos x="0" y="0"/>
                <wp:positionH relativeFrom="column">
                  <wp:posOffset>4554855</wp:posOffset>
                </wp:positionH>
                <wp:positionV relativeFrom="paragraph">
                  <wp:posOffset>-29845</wp:posOffset>
                </wp:positionV>
                <wp:extent cx="678815" cy="360680"/>
                <wp:effectExtent l="0" t="0" r="26035" b="20320"/>
                <wp:wrapNone/>
                <wp:docPr id="980"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 cy="360680"/>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61B1A804" id="Oval 205" o:spid="_x0000_s1026" style="position:absolute;margin-left:358.65pt;margin-top:-2.35pt;width:53.45pt;height:28.4pt;z-index:25166643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" fillcolor="#ffc" strokecolor="#903" strokeweight=".09mm">
                <v:stroke joinstyle="miter" endcap="square"/>
              </v:oval>
            </w:pict>
          </mc:Fallback>
        </mc:AlternateContent>
      </w:r>
      <w:r w:rsidRPr="00F46BAE">
        <w:rPr>
          <w:rFonts w:eastAsiaTheme="minorHAnsi"/>
          <w:color w:val="000000"/>
          <w:sz w:val="28"/>
          <w:szCs w:val="28"/>
        </w:rPr>
        <w:t xml:space="preserve">             </w:t>
      </w:r>
      <w:r w:rsidRPr="00F46BAE">
        <w:rPr>
          <w:noProof/>
          <w:color w:val="000000" w:themeColor="text1"/>
          <w:sz w:val="28"/>
          <w:szCs w:val="28"/>
          <w:lang w:val="en-AU" w:eastAsia="en-AU"/>
        </w:rPr>
        <mc:AlternateContent>
          <mc:Choice Requires="wpg">
            <w:drawing>
              <wp:inline distT="0" distB="0" distL="0" distR="0" wp14:anchorId="2FD227E5" wp14:editId="2C5137E9">
                <wp:extent cx="4232275" cy="2701290"/>
                <wp:effectExtent l="0" t="0" r="0" b="3810"/>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2275" cy="2701290"/>
                          <a:chOff x="0" y="0"/>
                          <a:chExt cx="6665" cy="4254"/>
                        </a:xfrm>
                      </wpg:grpSpPr>
                      <wps:wsp>
                        <wps:cNvPr id="787" name="Rectangle 200"/>
                        <wps:cNvSpPr>
                          <a:spLocks noChangeArrowheads="1"/>
                        </wps:cNvSpPr>
                        <wps:spPr bwMode="auto">
                          <a:xfrm>
                            <a:off x="0" y="0"/>
                            <a:ext cx="6665" cy="30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788" name="Oval 201"/>
                        <wps:cNvSpPr>
                          <a:spLocks noChangeArrowheads="1"/>
                        </wps:cNvSpPr>
                        <wps:spPr bwMode="auto">
                          <a:xfrm>
                            <a:off x="2512" y="41"/>
                            <a:ext cx="1069" cy="568"/>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795" name="Text Box 202"/>
                        <wps:cNvSpPr txBox="1">
                          <a:spLocks noChangeArrowheads="1"/>
                        </wps:cNvSpPr>
                        <wps:spPr bwMode="auto">
                          <a:xfrm>
                            <a:off x="2446" y="766"/>
                            <a:ext cx="1052"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Sơ yếu lý lịch</w:t>
                              </w:r>
                            </w:p>
                          </w:txbxContent>
                        </wps:txbx>
                        <wps:bodyPr rot="0" vert="horz" wrap="none" lIns="0" tIns="0" rIns="0" bIns="0" anchor="t" anchorCtr="0">
                          <a:noAutofit/>
                        </wps:bodyPr>
                      </wps:wsp>
                      <wps:wsp>
                        <wps:cNvPr id="800" name="Oval 203"/>
                        <wps:cNvSpPr>
                          <a:spLocks noChangeArrowheads="1"/>
                        </wps:cNvSpPr>
                        <wps:spPr bwMode="auto">
                          <a:xfrm>
                            <a:off x="2577" y="1510"/>
                            <a:ext cx="1069" cy="569"/>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801" name="Text Box 204"/>
                        <wps:cNvSpPr txBox="1">
                          <a:spLocks noChangeArrowheads="1"/>
                        </wps:cNvSpPr>
                        <wps:spPr bwMode="auto">
                          <a:xfrm>
                            <a:off x="2326" y="2187"/>
                            <a:ext cx="1708"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 xml:space="preserve">Thông tin   nhân viên </w:t>
                              </w:r>
                            </w:p>
                          </w:txbxContent>
                        </wps:txbx>
                        <wps:bodyPr rot="0" vert="horz" wrap="none" lIns="0" tIns="0" rIns="0" bIns="0" anchor="t" anchorCtr="0">
                          <a:noAutofit/>
                        </wps:bodyPr>
                      </wps:wsp>
                      <wps:wsp>
                        <wps:cNvPr id="802" name="Oval 205"/>
                        <wps:cNvSpPr>
                          <a:spLocks noChangeArrowheads="1"/>
                        </wps:cNvSpPr>
                        <wps:spPr bwMode="auto">
                          <a:xfrm>
                            <a:off x="2589" y="3080"/>
                            <a:ext cx="1069" cy="568"/>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803" name="Text Box 206"/>
                        <wps:cNvSpPr txBox="1">
                          <a:spLocks noChangeArrowheads="1"/>
                        </wps:cNvSpPr>
                        <wps:spPr bwMode="auto">
                          <a:xfrm>
                            <a:off x="2821" y="3805"/>
                            <a:ext cx="742"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Bảo hiểm</w:t>
                              </w:r>
                            </w:p>
                          </w:txbxContent>
                        </wps:txbx>
                        <wps:bodyPr rot="0" vert="horz" wrap="none" lIns="0" tIns="0" rIns="0" bIns="0" anchor="t" anchorCtr="0">
                          <a:noAutofit/>
                        </wps:bodyPr>
                      </wps:wsp>
                      <wpg:grpSp>
                        <wpg:cNvPr id="804" name="Group 207"/>
                        <wpg:cNvGrpSpPr>
                          <a:grpSpLocks/>
                        </wpg:cNvGrpSpPr>
                        <wpg:grpSpPr bwMode="auto">
                          <a:xfrm>
                            <a:off x="96" y="840"/>
                            <a:ext cx="556" cy="750"/>
                            <a:chOff x="96" y="840"/>
                            <a:chExt cx="556" cy="750"/>
                          </a:xfrm>
                        </wpg:grpSpPr>
                        <wps:wsp>
                          <wps:cNvPr id="805" name="Oval 208"/>
                          <wps:cNvSpPr>
                            <a:spLocks noChangeArrowheads="1"/>
                          </wps:cNvSpPr>
                          <wps:spPr bwMode="auto">
                            <a:xfrm>
                              <a:off x="252" y="840"/>
                              <a:ext cx="253" cy="248"/>
                            </a:xfrm>
                            <a:prstGeom prst="ellipse">
                              <a:avLst/>
                            </a:prstGeom>
                            <a:noFill/>
                            <a:ln w="3240" cap="sq">
                              <a:solidFill>
                                <a:srgbClr val="990033"/>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806" name="Line 209"/>
                          <wps:cNvCnPr>
                            <a:cxnSpLocks noChangeShapeType="1"/>
                          </wps:cNvCnPr>
                          <wps:spPr bwMode="auto">
                            <a:xfrm>
                              <a:off x="374" y="1086"/>
                              <a:ext cx="0" cy="23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7" name="Line 210"/>
                          <wps:cNvCnPr>
                            <a:cxnSpLocks noChangeShapeType="1"/>
                          </wps:cNvCnPr>
                          <wps:spPr bwMode="auto">
                            <a:xfrm>
                              <a:off x="173" y="1151"/>
                              <a:ext cx="401" cy="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8" name="Freeform 211"/>
                          <wps:cNvSpPr>
                            <a:spLocks noChangeArrowheads="1"/>
                          </wps:cNvSpPr>
                          <wps:spPr bwMode="auto">
                            <a:xfrm>
                              <a:off x="96" y="1318"/>
                              <a:ext cx="555" cy="271"/>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324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g:grpSp>
                      <wps:wsp>
                        <wps:cNvPr id="809" name="Text Box 212"/>
                        <wps:cNvSpPr txBox="1">
                          <a:spLocks noChangeArrowheads="1"/>
                        </wps:cNvSpPr>
                        <wps:spPr bwMode="auto">
                          <a:xfrm>
                            <a:off x="0" y="1738"/>
                            <a:ext cx="682"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QTHSNV</w:t>
                              </w:r>
                            </w:p>
                          </w:txbxContent>
                        </wps:txbx>
                        <wps:bodyPr rot="0" vert="horz" wrap="none" lIns="0" tIns="0" rIns="0" bIns="0" anchor="t" anchorCtr="0">
                          <a:noAutofit/>
                        </wps:bodyPr>
                      </wps:wsp>
                      <wps:wsp>
                        <wps:cNvPr id="810" name="Line 213"/>
                        <wps:cNvCnPr>
                          <a:cxnSpLocks noChangeShapeType="1"/>
                        </wps:cNvCnPr>
                        <wps:spPr bwMode="auto">
                          <a:xfrm flipV="1">
                            <a:off x="647" y="479"/>
                            <a:ext cx="1866" cy="49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1" name="Line 214"/>
                        <wps:cNvCnPr>
                          <a:cxnSpLocks noChangeShapeType="1"/>
                        </wps:cNvCnPr>
                        <wps:spPr bwMode="auto">
                          <a:xfrm flipH="1">
                            <a:off x="2374" y="479"/>
                            <a:ext cx="138" cy="11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2" name="Line 215"/>
                        <wps:cNvCnPr>
                          <a:cxnSpLocks noChangeShapeType="1"/>
                        </wps:cNvCnPr>
                        <wps:spPr bwMode="auto">
                          <a:xfrm flipH="1" flipV="1">
                            <a:off x="2326" y="463"/>
                            <a:ext cx="186" cy="1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5" name="Line 218"/>
                        <wps:cNvCnPr>
                          <a:cxnSpLocks noChangeShapeType="1"/>
                        </wps:cNvCnPr>
                        <wps:spPr bwMode="auto">
                          <a:xfrm flipH="1">
                            <a:off x="2355" y="1590"/>
                            <a:ext cx="172" cy="7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6" name="Line 219"/>
                        <wps:cNvCnPr>
                          <a:cxnSpLocks noChangeShapeType="1"/>
                        </wps:cNvCnPr>
                        <wps:spPr bwMode="auto">
                          <a:xfrm flipH="1" flipV="1">
                            <a:off x="2355" y="1518"/>
                            <a:ext cx="172" cy="7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7" name="Line 220"/>
                        <wps:cNvCnPr>
                          <a:cxnSpLocks noChangeShapeType="1"/>
                        </wps:cNvCnPr>
                        <wps:spPr bwMode="auto">
                          <a:xfrm flipH="1" flipV="1">
                            <a:off x="647" y="1211"/>
                            <a:ext cx="1828" cy="378"/>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8" name="Line 221"/>
                        <wps:cNvCnPr>
                          <a:cxnSpLocks noChangeShapeType="1"/>
                        </wps:cNvCnPr>
                        <wps:spPr bwMode="auto">
                          <a:xfrm>
                            <a:off x="682" y="1273"/>
                            <a:ext cx="1950" cy="185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9" name="Line 222"/>
                        <wps:cNvCnPr>
                          <a:cxnSpLocks noChangeShapeType="1"/>
                        </wps:cNvCnPr>
                        <wps:spPr bwMode="auto">
                          <a:xfrm flipH="1" flipV="1">
                            <a:off x="2577" y="2935"/>
                            <a:ext cx="55" cy="18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0" name="Line 223"/>
                        <wps:cNvCnPr>
                          <a:cxnSpLocks noChangeShapeType="1"/>
                        </wps:cNvCnPr>
                        <wps:spPr bwMode="auto">
                          <a:xfrm flipH="1">
                            <a:off x="2446" y="3126"/>
                            <a:ext cx="186" cy="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2FD227E5" id="Group 673" o:spid="_x0000_s1274" style="width:333.25pt;height:212.7pt;mso-position-horizontal-relative:char;mso-position-vertical-relative:line" coordsize="6665,4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">
                <v:rect id="Rectangle 200" o:spid="_x0000_s1275" style="position:absolute;width:6665;height:309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TYcYA&#10;AADcAAAADwAAAGRycy9kb3ducmV2LnhtbESPQWvCQBSE7wX/w/KE3urGFqLEbKS2FGov2ih4fWZf&#10;k2j2bchuNfbXu4LQ4zAz3zDpvDeNOFHnassKxqMIBHFhdc2lgu3m42kKwnlkjY1lUnAhB/Ns8JBi&#10;ou2Zv+mU+1IECLsEFVTet4mUrqjIoBvZljh4P7Yz6IPsSqk7PAe4aeRzFMXSYM1hocKW3ioqjvmv&#10;URCXu/Fy9cfR4X3/Yhfrw9dOy1ipx2H/OgPhqff/4Xv7UyuYTCdwOxOOgM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TYcYAAADcAAAADwAAAAAAAAAAAAAAAACYAgAAZHJz&#10;L2Rvd25yZXYueG1sUEsFBgAAAAAEAAQA9QAAAIsDAAAAAA==&#10;" filled="f" stroked="f" strokecolor="gray">
                  <v:stroke joinstyle="round"/>
                </v:rect>
                <v:oval id="Oval 201" o:spid="_x0000_s1276" style="position:absolute;left:2512;top:41;width:1069;height:56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TbisIA&#10;AADcAAAADwAAAGRycy9kb3ducmV2LnhtbERPy4rCMBTdC/5DuMLsNNWFSscog6CIMIMvRt1dmmva&#10;sbkpTdTO35uF4PJw3pNZY0txp9oXjhX0ewkI4szpgo2Cw37RHYPwAVlj6ZgU/JOH2bTdmmCq3YO3&#10;dN8FI2II+xQV5CFUqZQ+y8mi77mKOHIXV1sMEdZG6hofMdyWcpAkQ2mx4NiQY0XznLLr7mYVLG+n&#10;0XlFP39rZzbVwujv38FRK/XRab4+QQRqwlv8cq+0gtE4ro1n4hG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dNuKwgAAANwAAAAPAAAAAAAAAAAAAAAAAJgCAABkcnMvZG93&#10;bnJldi54bWxQSwUGAAAAAAQABAD1AAAAhwMAAAAA&#10;" fillcolor="#ffc" strokecolor="#903" strokeweight=".09mm">
                  <v:stroke joinstyle="miter" endcap="square"/>
                </v:oval>
                <v:shape id="Text Box 202" o:spid="_x0000_s1277" type="#_x0000_t202" style="position:absolute;left:2446;top:766;width:1052;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IPn8QA&#10;AADcAAAADwAAAGRycy9kb3ducmV2LnhtbESPT4vCMBTE74LfITzBm6aKf9auUXRhwYNQWr3s7dE8&#10;27LNS22y2v32RhA8DjPzG2a97UwtbtS6yrKCyTgCQZxbXXGh4Hz6Hn2AcB5ZY22ZFPyTg+2m31tj&#10;rO2dU7plvhABwi5GBaX3TSyly0sy6Ma2IQ7exbYGfZBtIXWL9wA3tZxG0UIarDgslNjQV0n5b/Zn&#10;FByTYpWk3c/VZzLd03SREM8uSg0H3e4ThKfOv8Ov9kErWK7m8DwTjo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iD5/EAAAA3AAAAA8AAAAAAAAAAAAAAAAAmAIAAGRycy9k&#10;b3ducmV2LnhtbFBLBQYAAAAABAAEAPUAAACJAw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Sơ yếu lý lịch</w:t>
                        </w:r>
                      </w:p>
                    </w:txbxContent>
                  </v:textbox>
                </v:shape>
                <v:oval id="Oval 203" o:spid="_x0000_s1278" style="position:absolute;left:2577;top:1510;width:1069;height:56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VAgMIA&#10;AADcAAAADwAAAGRycy9kb3ducmV2LnhtbERPy4rCMBTdD/gP4QruxlQXKtUoIjjIwAyOio/dpbmm&#10;1eamNFHr35vFgMvDeU9mjS3FnWpfOFbQ6yYgiDOnCzYKdtvl5wiED8gaS8ek4EkeZtPWxwRT7R78&#10;R/dNMCKGsE9RQR5ClUrps5ws+q6riCN3drXFEGFtpK7xEcNtKftJMpAWC44NOVa0yCm7bm5Wwdft&#10;ODyt6Pfy7cy6Whr9s+8ftFKddjMfgwjUhLf4373SCkZJnB/PxCM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UCAwgAAANwAAAAPAAAAAAAAAAAAAAAAAJgCAABkcnMvZG93&#10;bnJldi54bWxQSwUGAAAAAAQABAD1AAAAhwMAAAAA&#10;" fillcolor="#ffc" strokecolor="#903" strokeweight=".09mm">
                  <v:stroke joinstyle="miter" endcap="square"/>
                </v:oval>
                <v:shape id="Text Box 204" o:spid="_x0000_s1279" type="#_x0000_t202" style="position:absolute;left:2326;top:2187;width:1708;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cITcMA&#10;AADcAAAADwAAAGRycy9kb3ducmV2LnhtbESPQYvCMBSE7wv+h/AEb2uqiGhtKrogeBBKqxdvj+bZ&#10;FpuX2mS1/vvNwsIeh5n5hkm2g2nFk3rXWFYwm0YgiEurG64UXM6HzxUI55E1tpZJwZscbNPRR4Kx&#10;ti/O6Vn4SgQIuxgV1N53sZSurMmgm9qOOHg32xv0QfaV1D2+Aty0ch5FS2mw4bBQY0dfNZX34tso&#10;OGXVOsuH68MXMt/TfJkRL25KTcbDbgPC0+D/w3/to1awimbweyYcAZ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cITcMAAADcAAAADwAAAAAAAAAAAAAAAACYAgAAZHJzL2Rv&#10;d25yZXYueG1sUEsFBgAAAAAEAAQA9QAAAIgDA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 xml:space="preserve">Thông tin   nhân viên </w:t>
                        </w:r>
                      </w:p>
                    </w:txbxContent>
                  </v:textbox>
                </v:shape>
                <v:oval id="Oval 205" o:spid="_x0000_s1280" style="position:absolute;left:2589;top:3080;width:1069;height:56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7bMYA&#10;AADcAAAADwAAAGRycy9kb3ducmV2LnhtbESPQWvCQBSE74L/YXmCN92Yg5XoKqWQEgpKtaW2t0f2&#10;dZOafRuyq6b/3i0IPQ4z8w2z2vS2ERfqfO1YwWyagCAuna7ZKHh/yycLED4ga2wck4Jf8rBZDwcr&#10;zLS78p4uh2BEhLDPUEEVQptJ6cuKLPqpa4mj9+06iyHKzkjd4TXCbSPTJJlLizXHhQpbeqqoPB3O&#10;VsHz+fPhq6Ddz4szr21u9PYjPWqlxqP+cQkiUB/+w/d2oRUskhT+zs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t7bMYAAADcAAAADwAAAAAAAAAAAAAAAACYAgAAZHJz&#10;L2Rvd25yZXYueG1sUEsFBgAAAAAEAAQA9QAAAIsDAAAAAA==&#10;" fillcolor="#ffc" strokecolor="#903" strokeweight=".09mm">
                  <v:stroke joinstyle="miter" endcap="square"/>
                </v:oval>
                <v:shape id="_x0000_s1281" type="#_x0000_t202" style="position:absolute;left:2821;top:3805;width:742;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ocMA&#10;AADcAAAADwAAAGRycy9kb3ducmV2LnhtbESPQYvCMBSE74L/ITzBm6arIm7XKCoIHhZKqxdvj+bZ&#10;lm1eahO1/vuNIHgcZuYbZrnuTC3u1LrKsoKvcQSCOLe64kLB6bgfLUA4j6yxtkwKnuRgver3lhhr&#10;++CU7pkvRICwi1FB6X0TS+nykgy6sW2Ig3exrUEfZFtI3eIjwE0tJ1E0lwYrDgslNrQrKf/LbkbB&#10;b1J8J2l3vvpMpluazBPi2UWp4aDb/IDw1PlP+N0+aAWLaAqv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zocMAAADcAAAADwAAAAAAAAAAAAAAAACYAgAAZHJzL2Rv&#10;d25yZXYueG1sUEsFBgAAAAAEAAQA9QAAAIgDA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Bảo hiểm</w:t>
                        </w:r>
                      </w:p>
                    </w:txbxContent>
                  </v:textbox>
                </v:shape>
                <v:group id="Group 207" o:spid="_x0000_s1282" style="position:absolute;left:96;top:840;width:556;height:750" coordorigin="96,840" coordsize="556,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DK8cQAAADcAAAADwAAAGRycy9kb3ducmV2LnhtbESPQYvCMBSE78L+h/CE&#10;vWnaXV2kGkXEXTyIoC6It0fzbIvNS2liW/+9EQSPw8x8w8wWnSlFQ7UrLCuIhxEI4tTqgjMF/8ff&#10;wQSE88gaS8uk4E4OFvOP3gwTbVveU3PwmQgQdgkqyL2vEildmpNBN7QVcfAutjbog6wzqWtsA9yU&#10;8iuKfqTBgsNCjhWtckqvh5tR8Ndiu/yO1832elndz8fx7rSNSanPfrecgvDU+Xf41d5oBZNoB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ADK8cQAAADcAAAA&#10;DwAAAAAAAAAAAAAAAACqAgAAZHJzL2Rvd25yZXYueG1sUEsFBgAAAAAEAAQA+gAAAJsDAAAAAA==&#10;">
                  <v:oval id="Oval 208" o:spid="_x0000_s1283" style="position:absolute;left:252;top:840;width:253;height:24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2asIA&#10;AADcAAAADwAAAGRycy9kb3ducmV2LnhtbESP3YrCMBSE7wXfIRzBG9HEBaVUo6yCsOKVPw9waI5t&#10;2eakNKlWn94IgpfDzHzDLNedrcSNGl861jCdKBDEmTMl5xou5904AeEDssHKMWl4kIf1qt9bYmrc&#10;nY90O4VcRAj7FDUUIdSplD4ryKKfuJo4elfXWAxRNrk0Dd4j3FbyR6m5tFhyXCiwpm1B2f+ptRra&#10;dm/V5riZlrTD+pkdRiN/aLUeDrrfBYhAXfiGP+0/oyFRM3ifiUdAr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xTZqwgAAANwAAAAPAAAAAAAAAAAAAAAAAJgCAABkcnMvZG93&#10;bnJldi54bWxQSwUGAAAAAAQABAD1AAAAhwMAAAAA&#10;" filled="f" strokecolor="#903" strokeweight=".09mm">
                    <v:stroke joinstyle="miter" endcap="square"/>
                  </v:oval>
                  <v:line id="Line 209" o:spid="_x0000_s1284" style="position:absolute;visibility:visible;mso-wrap-style:square" from="374,1086" to="374,1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rBqcUAAADcAAAADwAAAGRycy9kb3ducmV2LnhtbESP0WoCMRRE3wv9h3CFvpSatBbR1Si2&#10;UBRKoVU/4LK5bhY3N3GTavr3jVDo4zAzZ5j5MrtOnKmPrWcNj0MFgrj2puVGw3739jABEROywc4z&#10;afihCMvF7c0cK+Mv/EXnbWpEgXCsUINNKVRSxtqSwzj0gbh4B987TEX2jTQ9XgrcdfJJqbF02HJZ&#10;sBjo1VJ93H47DdO8z8eX9/V9PVp9PoedOoUPe9L6bpBXMxCJcvoP/7U3RsNEjeF6phw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rBqcUAAADcAAAADwAAAAAAAAAA&#10;AAAAAAChAgAAZHJzL2Rvd25yZXYueG1sUEsFBgAAAAAEAAQA+QAAAJMDAAAAAA==&#10;" strokecolor="#903" strokeweight=".09mm">
                    <v:stroke joinstyle="miter" endcap="square"/>
                  </v:line>
                  <v:line id="Line 210" o:spid="_x0000_s1285" style="position:absolute;visibility:visible;mso-wrap-style:square" from="173,1151" to="574,1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ZkMsYAAADcAAAADwAAAGRycy9kb3ducmV2LnhtbESP0UoDMRRE3wX/IVzBl2ITrWjdNi21&#10;UBRE0LYfcNncbpZubtJN2sa/N0LBx2FmzjDTeXadOFEfW88a7ocKBHHtTcuNhu1mdTcGEROywc4z&#10;afihCPPZ9dUUK+PP/E2ndWpEgXCsUINNKVRSxtqSwzj0gbh4O987TEX2jTQ9ngvcdfJBqSfpsOWy&#10;YDHQ0lK9Xx+dhpe8zfvXj7dBPVp8PYaNOoRPe9D69iYvJiAS5fQfvrTfjYaxeoa/M+U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mZDLGAAAA3AAAAA8AAAAAAAAA&#10;AAAAAAAAoQIAAGRycy9kb3ducmV2LnhtbFBLBQYAAAAABAAEAPkAAACUAwAAAAA=&#10;" strokecolor="#903" strokeweight=".09mm">
                    <v:stroke joinstyle="miter" endcap="square"/>
                  </v:line>
                  <v:shape id="Freeform 211" o:spid="_x0000_s1286" style="position:absolute;left:96;top:1318;width:555;height:271;visibility:visible;mso-wrap-style:none;v-text-anchor:middle"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u0Cb0A&#10;AADcAAAADwAAAGRycy9kb3ducmV2LnhtbERPzQ7BQBC+S7zDZiRubDmIlCU0CImL8gCjO9rSnW26&#10;i3p7e5A4fvn+58vWVOJFjSstKxgNIxDEmdUl5wou5+1gCsJ5ZI2VZVLwIQfLRbczx1jbN5/olfpc&#10;hBB2MSoovK9jKV1WkEE3tDVx4G62MegDbHKpG3yHcFPJcRRNpMGSQ0OBNSUFZY/0aRRcd7fr+jna&#10;HO+H/eFe0jix2zRRqt9rVzMQnlr/F//ce61gGoW14Uw4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Lu0Cb0AAADcAAAADwAAAAAAAAAAAAAAAACYAgAAZHJzL2Rvd25yZXYu&#10;eG1sUEsFBgAAAAAEAAQA9QAAAIIDAAAAAA==&#10;" path="m,54l54,r54,54e" filled="f" strokecolor="#903" strokeweight=".09mm">
                    <v:stroke endcap="square"/>
                    <v:path o:connecttype="custom" o:connectlocs="0,271;278,0;555,271" o:connectangles="0,0,0"/>
                  </v:shape>
                </v:group>
                <v:shape id="Text Box 212" o:spid="_x0000_s1287" type="#_x0000_t202" style="position:absolute;top:1738;width:682;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ES8MA&#10;AADcAAAADwAAAGRycy9kb3ducmV2LnhtbESPQYvCMBSE7wv+h/AEb2uqiGg1LbogeBBKqxdvj+bZ&#10;FpuX2mS1/vvNwsIeh5n5htmmg2nFk3rXWFYwm0YgiEurG64UXM6HzxUI55E1tpZJwZscpMnoY4ux&#10;ti/O6Vn4SgQIuxgV1N53sZSurMmgm9qOOHg32xv0QfaV1D2+Aty0ch5FS2mw4bBQY0dfNZX34tso&#10;OGXVOsuH68MXMt/TfJkRL25KTcbDbgPC0+D/w3/to1awitbweyYcAZ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EES8MAAADcAAAADwAAAAAAAAAAAAAAAACYAgAAZHJzL2Rv&#10;d25yZXYueG1sUEsFBgAAAAAEAAQA9QAAAIgDA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QTHSNV</w:t>
                        </w:r>
                      </w:p>
                    </w:txbxContent>
                  </v:textbox>
                </v:shape>
                <v:line id="Line 213" o:spid="_x0000_s1288" style="position:absolute;flip:y;visibility:visible;mso-wrap-style:square" from="647,479" to="2513,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dSW8EAAADcAAAADwAAAGRycy9kb3ducmV2LnhtbERPy2rCQBTdF/yH4Ra600lcWJM6ilbE&#10;Igi+ur9krklo5k46MzXx752F0OXhvGeL3jTiRs7XlhWkowQEcWF1zaWCy3kznILwAVljY5kU3MnD&#10;Yj54mWGubcdHup1CKWII+xwVVCG0uZS+qMigH9mWOHJX6wyGCF0ptcMuhptGjpNkIg3WHBsqbOmz&#10;ouLn9GcUYLd343WWffNytz1sVilff9+3Sr299ssPEIH68C9+ur+0gmka58cz8Qj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51JbwQAAANwAAAAPAAAAAAAAAAAAAAAA&#10;AKECAABkcnMvZG93bnJldi54bWxQSwUGAAAAAAQABAD5AAAAjwMAAAAA&#10;" strokecolor="#903" strokeweight=".09mm">
                  <v:stroke joinstyle="miter" endcap="square"/>
                </v:line>
                <v:line id="Line 214" o:spid="_x0000_s1289" style="position:absolute;flip:x;visibility:visible;mso-wrap-style:square" from="2374,479" to="2512,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v3wMQAAADcAAAADwAAAGRycy9kb3ducmV2LnhtbESPT2vCQBTE7wW/w/IEb3UTD1ajq6hF&#10;lELBv/dH9pkEs2/T3dWk375bKPQ4zMxvmPmyM7V4kvOVZQXpMAFBnFtdcaHgct6+TkD4gKyxtkwK&#10;vsnDctF7mWOmbctHep5CISKEfYYKyhCaTEqfl2TQD21DHL2bdQZDlK6Q2mEb4aaWoyQZS4MVx4US&#10;G9qUlN9PD6MA2083ep9Or7z62B2265RvX287pQb9bjUDEagL/+G/9l4rmKQp/J6JR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q/fAxAAAANwAAAAPAAAAAAAAAAAA&#10;AAAAAKECAABkcnMvZG93bnJldi54bWxQSwUGAAAAAAQABAD5AAAAkgMAAAAA&#10;" strokecolor="#903" strokeweight=".09mm">
                  <v:stroke joinstyle="miter" endcap="square"/>
                </v:line>
                <v:line id="Line 215" o:spid="_x0000_s1290" style="position:absolute;flip:x y;visibility:visible;mso-wrap-style:square" from="2326,463" to="2512,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yY28IAAADcAAAADwAAAGRycy9kb3ducmV2LnhtbESPzWoCQRCE7wHfYWjBW5xRJC6ro0gg&#10;xFtQc8mt2en9wZ2edaej69s7gYDHoqq+otbbwbfqSn1sAluYTQ0o4iK4hisL36eP1wxUFGSHbWCy&#10;cKcI283oZY25Czc+0PUolUoQjjlaqEW6XOtY1OQxTkNHnLwy9B4lyb7SrsdbgvtWz4150x4bTgs1&#10;dvReU3E+/noLsncxW3wyHX6Ww5eU3izLi7F2Mh52K1BCgzzD/+29s5DN5vB3Jh0BvX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PyY28IAAADcAAAADwAAAAAAAAAAAAAA&#10;AAChAgAAZHJzL2Rvd25yZXYueG1sUEsFBgAAAAAEAAQA+QAAAJADAAAAAA==&#10;" strokecolor="#903" strokeweight=".09mm">
                  <v:stroke joinstyle="miter" endcap="square"/>
                </v:line>
                <v:line id="Line 218" o:spid="_x0000_s1291" style="position:absolute;flip:x;visibility:visible;mso-wrap-style:square" from="2355,1590" to="2527,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xw8QAAADcAAAADwAAAGRycy9kb3ducmV2LnhtbESP3WrCQBSE74W+w3IKvdNNhFqNrmJb&#10;RCkI/t4fssckNHs23d2a+PZuoeDlMDPfMLNFZ2pxJecrywrSQQKCOLe64kLB6bjqj0H4gKyxtkwK&#10;buRhMX/qzTDTtuU9XQ+hEBHCPkMFZQhNJqXPSzLoB7Yhjt7FOoMhSldI7bCNcFPLYZKMpMGK40KJ&#10;DX2UlH8ffo0CbLdu+DmZnHn5td6t3lO+/LytlXp57pZTEIG68Aj/tzdawTh9hb8z8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kPHDxAAAANwAAAAPAAAAAAAAAAAA&#10;AAAAAKECAABkcnMvZG93bnJldi54bWxQSwUGAAAAAAQABAD5AAAAkgMAAAAA&#10;" strokecolor="#903" strokeweight=".09mm">
                  <v:stroke joinstyle="miter" endcap="square"/>
                </v:line>
                <v:line id="Line 219" o:spid="_x0000_s1292" style="position:absolute;flip:x y;visibility:visible;mso-wrap-style:square" from="2355,1518" to="2527,1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ee2MIAAADcAAAADwAAAGRycy9kb3ducmV2LnhtbESPzWoCQRCE7wHfYeiAtzijBF02jhIC&#10;Id5E48Vbs9P7Q3Z61p1W17d3BCHHoqq+opbrwbfqQn1sAluYTgwo4iK4hisLh9/vtwxUFGSHbWCy&#10;cKMI69XoZYm5C1fe0WUvlUoQjjlaqEW6XOtY1OQxTkJHnLwy9B4lyb7SrsdrgvtWz4yZa48Np4Ua&#10;O/qqqfjbn70F2biYvf8w7Y6LYSulN4vyZKwdvw6fH6CEBvkPP9sbZyGbzuFxJh0Bv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8ee2MIAAADcAAAADwAAAAAAAAAAAAAA&#10;AAChAgAAZHJzL2Rvd25yZXYueG1sUEsFBgAAAAAEAAQA+QAAAJADAAAAAA==&#10;" strokecolor="#903" strokeweight=".09mm">
                  <v:stroke joinstyle="miter" endcap="square"/>
                </v:line>
                <v:line id="Line 220" o:spid="_x0000_s1293" style="position:absolute;flip:x y;visibility:visible;mso-wrap-style:square" from="647,1211" to="2475,1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s7Q8MAAADcAAAADwAAAGRycy9kb3ducmV2LnhtbESPzWrDMBCE74W+g9hCb7WUUGLjRgmh&#10;EJpbSJpLb4u1/iHWyrW2ifv2VSDQ4zAz3zDL9eR7daExdoEtzDIDirgKruPGwulz+1KAioLssA9M&#10;Fn4pwnr1+LDE0oUrH+hylEYlCMcSLbQiQ6l1rFryGLMwECevDqNHSXJstBvxmuC+13NjFtpjx2mh&#10;xYHeW6rOxx9vQXYuFq8fTIevfNpL7U1efxtrn5+mzRsooUn+w/f2zlkoZjnczqQjo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LO0PDAAAA3AAAAA8AAAAAAAAAAAAA&#10;AAAAoQIAAGRycy9kb3ducmV2LnhtbFBLBQYAAAAABAAEAPkAAACRAwAAAAA=&#10;" strokecolor="#903" strokeweight=".09mm">
                  <v:stroke joinstyle="miter" endcap="square"/>
                </v:line>
                <v:line id="Line 221" o:spid="_x0000_s1294" style="position:absolute;visibility:visible;mso-wrap-style:square" from="682,1273" to="2632,3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mncIAAADcAAAADwAAAGRycy9kb3ducmV2LnhtbERPzWoCMRC+F/oOYQpeSs2qRezWKFYQ&#10;hSJY9QGGzXSzuJnETdT49uZQ6PHj+5/Ok23FlbrQOFYw6BcgiCunG64VHA+rtwmIEJE1to5JwZ0C&#10;zGfPT1MstbvxD133sRY5hEOJCkyMvpQyVIYshr7zxJn7dZ3FmGFXS93hLYfbVg6LYiwtNpwbDHpa&#10;GqpO+4tV8JGO6fT1vX6tRovduz8UZ781Z6V6L2nxCSJSiv/iP/dGK5gM8tp8Jh8B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BmncIAAADcAAAADwAAAAAAAAAAAAAA&#10;AAChAgAAZHJzL2Rvd25yZXYueG1sUEsFBgAAAAAEAAQA+QAAAJADAAAAAA==&#10;" strokecolor="#903" strokeweight=".09mm">
                  <v:stroke joinstyle="miter" endcap="square"/>
                </v:line>
                <v:line id="Line 222" o:spid="_x0000_s1295" style="position:absolute;flip:x y;visibility:visible;mso-wrap-style:square" from="2577,2935" to="2632,3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gKqsMAAADcAAAADwAAAGRycy9kb3ducmV2LnhtbESPS2sCQRCE74H8h6EDucUZQ9B14ygS&#10;kHgLPi7emp3eB9npWXda3fz7jCB4LKrqK2q+HHyrLtTHJrCF8ciAIi6Ca7iycNiv3zJQUZAdtoHJ&#10;wh9FWC6en+aYu3DlLV12UqkE4ZijhVqky7WORU0e4yh0xMkrQ+9Rkuwr7Xq8Jrhv9bsxE+2x4bRQ&#10;Y0dfNRW/u7O3IBsXs49vpu1xOvxI6c20PBlrX1+G1ScooUEe4Xt74yxk4xnczqQjo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YCqrDAAAA3AAAAA8AAAAAAAAAAAAA&#10;AAAAoQIAAGRycy9kb3ducmV2LnhtbFBLBQYAAAAABAAEAPkAAACRAwAAAAA=&#10;" strokecolor="#903" strokeweight=".09mm">
                  <v:stroke joinstyle="miter" endcap="square"/>
                </v:line>
                <v:line id="Line 223" o:spid="_x0000_s1296" style="position:absolute;flip:x;visibility:visible;mso-wrap-style:square" from="2446,3126" to="2632,3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uY5sIAAADcAAAADwAAAGRycy9kb3ducmV2LnhtbERPy2oCMRTdF/yHcIXuasZZWB0nilbE&#10;Uii0PvaXyZ0HTm6mSeqMf28WhS4P552vB9OKGznfWFYwnSQgiAurG64UnE/7lzkIH5A1tpZJwZ08&#10;rFejpxwzbXv+ptsxVCKGsM9QQR1Cl0npi5oM+ontiCNXWmcwROgqqR32Mdy0Mk2SmTTYcGyosaO3&#10;morr8dcowP7TpbvF4sKbj8PXfjvl8uf1oNTzeNgsQQQawr/4z/2uFczTOD+eiUdAr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IuY5sIAAADcAAAADwAAAAAAAAAAAAAA&#10;AAChAgAAZHJzL2Rvd25yZXYueG1sUEsFBgAAAAAEAAQA+QAAAJADAAAAAA==&#10;" strokecolor="#903" strokeweight=".09mm">
                  <v:stroke joinstyle="miter" endcap="square"/>
                </v:line>
                <w10:anchorlock/>
              </v:group>
            </w:pict>
          </mc:Fallback>
        </mc:AlternateContent>
      </w:r>
    </w:p>
    <w:p w:rsidR="00BB7BA9" w:rsidRDefault="00BB7BA9" w:rsidP="002C2682">
      <w:pPr>
        <w:pStyle w:val="Noidung-Doan"/>
        <w:tabs>
          <w:tab w:val="left" w:pos="990"/>
          <w:tab w:val="left" w:pos="1620"/>
        </w:tabs>
        <w:spacing w:before="0" w:after="0" w:line="360" w:lineRule="auto"/>
        <w:textAlignment w:val="baseline"/>
        <w:rPr>
          <w:b/>
          <w:color w:val="000000" w:themeColor="text1"/>
          <w:sz w:val="28"/>
          <w:szCs w:val="28"/>
        </w:rPr>
      </w:pPr>
      <w:r w:rsidRPr="001B5AF9">
        <w:rPr>
          <w:b/>
          <w:noProof/>
          <w:color w:val="000000" w:themeColor="text1"/>
          <w:sz w:val="28"/>
          <w:szCs w:val="28"/>
          <w:lang w:val="en-AU" w:eastAsia="en-AU"/>
        </w:rPr>
        <mc:AlternateContent>
          <mc:Choice Requires="wps">
            <w:drawing>
              <wp:anchor distT="0" distB="0" distL="114300" distR="114300" simplePos="0" relativeHeight="251693056" behindDoc="0" locked="0" layoutInCell="1" allowOverlap="1" wp14:anchorId="42DAB691" wp14:editId="5B9AB91B">
                <wp:simplePos x="0" y="0"/>
                <wp:positionH relativeFrom="column">
                  <wp:posOffset>4610100</wp:posOffset>
                </wp:positionH>
                <wp:positionV relativeFrom="paragraph">
                  <wp:posOffset>130175</wp:posOffset>
                </wp:positionV>
                <wp:extent cx="118110" cy="2540"/>
                <wp:effectExtent l="0" t="0" r="0" b="0"/>
                <wp:wrapNone/>
                <wp:docPr id="2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110" cy="254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252F1546" id="Line 223" o:spid="_x0000_s1026" style="position:absolute;flip:x;z-index:251693056;visibility:visible;mso-wrap-style:square;mso-wrap-distance-left:9pt;mso-wrap-distance-top:0;mso-wrap-distance-right:9pt;mso-wrap-distance-bottom:0;mso-position-horizontal:absolute;mso-position-horizontal-relative:text;mso-position-vertical:absolute;mso-position-vertical-relative:text" from="363pt,10.25pt" to="372.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" strokecolor="#903" strokeweight=".09mm">
                <v:stroke joinstyle="miter" endcap="square"/>
              </v:line>
            </w:pict>
          </mc:Fallback>
        </mc:AlternateContent>
      </w:r>
      <w:r w:rsidRPr="001B5AF9">
        <w:rPr>
          <w:b/>
          <w:noProof/>
          <w:color w:val="000000" w:themeColor="text1"/>
          <w:sz w:val="28"/>
          <w:szCs w:val="28"/>
          <w:lang w:val="en-AU" w:eastAsia="en-AU"/>
        </w:rPr>
        <mc:AlternateContent>
          <mc:Choice Requires="wps">
            <w:drawing>
              <wp:anchor distT="0" distB="0" distL="114300" distR="114300" simplePos="0" relativeHeight="251692032" behindDoc="0" locked="0" layoutInCell="1" allowOverlap="1" wp14:anchorId="59BC383E" wp14:editId="24C690E5">
                <wp:simplePos x="0" y="0"/>
                <wp:positionH relativeFrom="column">
                  <wp:posOffset>4693285</wp:posOffset>
                </wp:positionH>
                <wp:positionV relativeFrom="paragraph">
                  <wp:posOffset>8890</wp:posOffset>
                </wp:positionV>
                <wp:extent cx="34925" cy="120015"/>
                <wp:effectExtent l="0" t="0" r="0" b="0"/>
                <wp:wrapNone/>
                <wp:docPr id="28"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925" cy="12001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34F9F0A2" id="Line 222" o:spid="_x0000_s1026" style="position:absolute;flip:x y;z-index:251692032;visibility:visible;mso-wrap-style:square;mso-wrap-distance-left:9pt;mso-wrap-distance-top:0;mso-wrap-distance-right:9pt;mso-wrap-distance-bottom:0;mso-position-horizontal:absolute;mso-position-horizontal-relative:text;mso-position-vertical:absolute;mso-position-vertical-relative:text" from="369.55pt,.7pt" to="372.3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" strokecolor="#903" strokeweight=".09mm">
                <v:stroke joinstyle="miter" endcap="square"/>
              </v:line>
            </w:pict>
          </mc:Fallback>
        </mc:AlternateContent>
      </w:r>
      <w:r w:rsidRPr="001B5AF9">
        <w:rPr>
          <w:b/>
          <w:noProof/>
          <w:color w:val="000000" w:themeColor="text1"/>
          <w:sz w:val="28"/>
          <w:szCs w:val="28"/>
          <w:lang w:val="en-AU" w:eastAsia="en-AU"/>
        </w:rPr>
        <mc:AlternateContent>
          <mc:Choice Requires="wps">
            <w:drawing>
              <wp:anchor distT="0" distB="0" distL="114300" distR="114300" simplePos="0" relativeHeight="251691008" behindDoc="0" locked="0" layoutInCell="1" allowOverlap="1" wp14:anchorId="70B16A05" wp14:editId="613D30EF">
                <wp:simplePos x="0" y="0"/>
                <wp:positionH relativeFrom="column">
                  <wp:posOffset>4384675</wp:posOffset>
                </wp:positionH>
                <wp:positionV relativeFrom="paragraph">
                  <wp:posOffset>229235</wp:posOffset>
                </wp:positionV>
                <wp:extent cx="118110" cy="2540"/>
                <wp:effectExtent l="0" t="0" r="0" b="0"/>
                <wp:wrapNone/>
                <wp:docPr id="29"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110" cy="254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6421F92F" id="Line 223"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345.25pt,18.05pt" to="354.5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" strokecolor="#903" strokeweight=".09mm">
                <v:stroke joinstyle="miter" endcap="square"/>
              </v:line>
            </w:pict>
          </mc:Fallback>
        </mc:AlternateContent>
      </w:r>
      <w:r w:rsidRPr="001B5AF9">
        <w:rPr>
          <w:b/>
          <w:noProof/>
          <w:color w:val="000000" w:themeColor="text1"/>
          <w:sz w:val="28"/>
          <w:szCs w:val="28"/>
          <w:lang w:val="en-AU" w:eastAsia="en-AU"/>
        </w:rPr>
        <mc:AlternateContent>
          <mc:Choice Requires="wps">
            <w:drawing>
              <wp:anchor distT="0" distB="0" distL="114300" distR="114300" simplePos="0" relativeHeight="251689984" behindDoc="0" locked="0" layoutInCell="1" allowOverlap="1" wp14:anchorId="038B290E" wp14:editId="0CB2A49A">
                <wp:simplePos x="0" y="0"/>
                <wp:positionH relativeFrom="column">
                  <wp:posOffset>4467860</wp:posOffset>
                </wp:positionH>
                <wp:positionV relativeFrom="paragraph">
                  <wp:posOffset>107950</wp:posOffset>
                </wp:positionV>
                <wp:extent cx="34925" cy="120015"/>
                <wp:effectExtent l="0" t="0" r="0" b="0"/>
                <wp:wrapNone/>
                <wp:docPr id="30"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925" cy="12001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7A51ACA9" id="Line 222" o:spid="_x0000_s1026" style="position:absolute;flip:x y;z-index:251689984;visibility:visible;mso-wrap-style:square;mso-wrap-distance-left:9pt;mso-wrap-distance-top:0;mso-wrap-distance-right:9pt;mso-wrap-distance-bottom:0;mso-position-horizontal:absolute;mso-position-horizontal-relative:text;mso-position-vertical:absolute;mso-position-vertical-relative:text" from="351.8pt,8.5pt" to="354.5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" strokecolor="#903" strokeweight=".09mm">
                <v:stroke joinstyle="miter" endcap="square"/>
              </v:line>
            </w:pict>
          </mc:Fallback>
        </mc:AlternateContent>
      </w:r>
      <w:r w:rsidRPr="004025D8">
        <w:rPr>
          <w:b/>
          <w:noProof/>
          <w:color w:val="000000" w:themeColor="text1"/>
          <w:sz w:val="28"/>
          <w:szCs w:val="28"/>
          <w:lang w:val="en-AU" w:eastAsia="en-AU"/>
        </w:rPr>
        <mc:AlternateContent>
          <mc:Choice Requires="wps">
            <w:drawing>
              <wp:anchor distT="0" distB="0" distL="114300" distR="114300" simplePos="0" relativeHeight="251672576" behindDoc="0" locked="0" layoutInCell="1" allowOverlap="1" wp14:anchorId="3C61695C" wp14:editId="0013B7DB">
                <wp:simplePos x="0" y="0"/>
                <wp:positionH relativeFrom="column">
                  <wp:posOffset>4564380</wp:posOffset>
                </wp:positionH>
                <wp:positionV relativeFrom="paragraph">
                  <wp:posOffset>168910</wp:posOffset>
                </wp:positionV>
                <wp:extent cx="678815" cy="360680"/>
                <wp:effectExtent l="0" t="0" r="26035" b="20320"/>
                <wp:wrapNone/>
                <wp:docPr id="986"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 cy="360680"/>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568E2B2A" id="Oval 205" o:spid="_x0000_s1026" style="position:absolute;margin-left:359.4pt;margin-top:13.3pt;width:53.45pt;height:28.4pt;z-index:25167257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" fillcolor="#ffc" strokecolor="#903" strokeweight=".09mm">
                <v:stroke joinstyle="miter" endcap="square"/>
              </v:oval>
            </w:pict>
          </mc:Fallback>
        </mc:AlternateContent>
      </w:r>
      <w:r w:rsidRPr="00F46BAE">
        <w:rPr>
          <w:b/>
          <w:color w:val="000000" w:themeColor="text1"/>
          <w:sz w:val="28"/>
          <w:szCs w:val="28"/>
        </w:rPr>
        <w:t xml:space="preserve">                         </w:t>
      </w:r>
      <w:r>
        <w:rPr>
          <w:b/>
          <w:color w:val="000000" w:themeColor="text1"/>
          <w:sz w:val="28"/>
          <w:szCs w:val="28"/>
        </w:rPr>
        <w:t xml:space="preserve">    </w:t>
      </w:r>
    </w:p>
    <w:p w:rsidR="00BB7BA9" w:rsidRDefault="00BB7BA9" w:rsidP="002C2682">
      <w:pPr>
        <w:pStyle w:val="Noidung-Doan"/>
        <w:tabs>
          <w:tab w:val="left" w:pos="990"/>
          <w:tab w:val="left" w:pos="1620"/>
        </w:tabs>
        <w:spacing w:before="0" w:after="0" w:line="360" w:lineRule="auto"/>
        <w:textAlignment w:val="baseline"/>
        <w:rPr>
          <w:b/>
          <w:color w:val="000000" w:themeColor="text1"/>
          <w:sz w:val="28"/>
          <w:szCs w:val="28"/>
        </w:rPr>
      </w:pPr>
      <w:r w:rsidRPr="001B5AF9">
        <w:rPr>
          <w:rFonts w:eastAsiaTheme="minorHAnsi"/>
          <w:noProof/>
          <w:color w:val="000000"/>
          <w:sz w:val="28"/>
          <w:szCs w:val="28"/>
          <w:lang w:val="en-AU" w:eastAsia="en-AU"/>
        </w:rPr>
        <mc:AlternateContent>
          <mc:Choice Requires="wps">
            <w:drawing>
              <wp:anchor distT="0" distB="0" distL="114300" distR="114300" simplePos="0" relativeHeight="251687936" behindDoc="0" locked="0" layoutInCell="1" allowOverlap="1" wp14:anchorId="0F810056" wp14:editId="62F6AA6C">
                <wp:simplePos x="0" y="0"/>
                <wp:positionH relativeFrom="column">
                  <wp:posOffset>4498975</wp:posOffset>
                </wp:positionH>
                <wp:positionV relativeFrom="paragraph">
                  <wp:posOffset>9525</wp:posOffset>
                </wp:positionV>
                <wp:extent cx="34925" cy="120015"/>
                <wp:effectExtent l="0" t="0" r="0" b="0"/>
                <wp:wrapNone/>
                <wp:docPr id="31"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925" cy="12001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18AE4837" id="Line 222" o:spid="_x0000_s1026" style="position:absolute;flip:x y;z-index:251687936;visibility:visible;mso-wrap-style:square;mso-wrap-distance-left:9pt;mso-wrap-distance-top:0;mso-wrap-distance-right:9pt;mso-wrap-distance-bottom:0;mso-position-horizontal:absolute;mso-position-horizontal-relative:text;mso-position-vertical:absolute;mso-position-vertical-relative:text" from="354.25pt,.75pt" to="357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" strokecolor="#903" strokeweight=".09mm">
                <v:stroke joinstyle="miter" endcap="square"/>
              </v:line>
            </w:pict>
          </mc:Fallback>
        </mc:AlternateContent>
      </w:r>
      <w:r w:rsidRPr="001B5AF9">
        <w:rPr>
          <w:rFonts w:eastAsiaTheme="minorHAnsi"/>
          <w:noProof/>
          <w:color w:val="000000"/>
          <w:sz w:val="28"/>
          <w:szCs w:val="28"/>
          <w:lang w:val="en-AU" w:eastAsia="en-AU"/>
        </w:rPr>
        <mc:AlternateContent>
          <mc:Choice Requires="wps">
            <w:drawing>
              <wp:anchor distT="0" distB="0" distL="114300" distR="114300" simplePos="0" relativeHeight="251688960" behindDoc="0" locked="0" layoutInCell="1" allowOverlap="1" wp14:anchorId="2BF4EE29" wp14:editId="6E6164FF">
                <wp:simplePos x="0" y="0"/>
                <wp:positionH relativeFrom="column">
                  <wp:posOffset>4415790</wp:posOffset>
                </wp:positionH>
                <wp:positionV relativeFrom="paragraph">
                  <wp:posOffset>130810</wp:posOffset>
                </wp:positionV>
                <wp:extent cx="118110" cy="2540"/>
                <wp:effectExtent l="0" t="0" r="0" b="0"/>
                <wp:wrapNone/>
                <wp:docPr id="32"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110" cy="254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anchor>
            </w:drawing>
          </mc:Choice>
          <mc:Fallback>
            <w:pict>
              <v:line w14:anchorId="157DB152" id="Line 223" o:spid="_x0000_s1026" style="position:absolute;flip:x;z-index:251688960;visibility:visible;mso-wrap-style:square;mso-wrap-distance-left:9pt;mso-wrap-distance-top:0;mso-wrap-distance-right:9pt;mso-wrap-distance-bottom:0;mso-position-horizontal:absolute;mso-position-horizontal-relative:text;mso-position-vertical:absolute;mso-position-vertical-relative:text" from="347.7pt,10.3pt" to="357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" strokecolor="#903" strokeweight=".09mm">
                <v:stroke joinstyle="miter" endcap="square"/>
              </v:line>
            </w:pict>
          </mc:Fallback>
        </mc:AlternateContent>
      </w:r>
    </w:p>
    <w:p w:rsidR="00BB7BA9" w:rsidRDefault="00BB7BA9" w:rsidP="002C2682">
      <w:pPr>
        <w:pStyle w:val="Noidung-Doan"/>
        <w:tabs>
          <w:tab w:val="left" w:pos="990"/>
          <w:tab w:val="left" w:pos="1620"/>
        </w:tabs>
        <w:spacing w:before="0" w:after="0" w:line="360" w:lineRule="auto"/>
        <w:textAlignment w:val="baseline"/>
        <w:rPr>
          <w:b/>
          <w:color w:val="000000" w:themeColor="text1"/>
          <w:sz w:val="28"/>
          <w:szCs w:val="28"/>
        </w:rPr>
      </w:pPr>
      <w:r w:rsidRPr="004025D8">
        <w:rPr>
          <w:b/>
          <w:noProof/>
          <w:color w:val="000000" w:themeColor="text1"/>
          <w:sz w:val="28"/>
          <w:szCs w:val="28"/>
          <w:lang w:val="en-AU" w:eastAsia="en-AU"/>
        </w:rPr>
        <mc:AlternateContent>
          <mc:Choice Requires="wps">
            <w:drawing>
              <wp:anchor distT="0" distB="0" distL="114300" distR="114300" simplePos="0" relativeHeight="251724800" behindDoc="0" locked="0" layoutInCell="1" allowOverlap="1" wp14:anchorId="296C7D21" wp14:editId="42092372">
                <wp:simplePos x="0" y="0"/>
                <wp:positionH relativeFrom="column">
                  <wp:posOffset>4867275</wp:posOffset>
                </wp:positionH>
                <wp:positionV relativeFrom="paragraph">
                  <wp:posOffset>15875</wp:posOffset>
                </wp:positionV>
                <wp:extent cx="471170" cy="285115"/>
                <wp:effectExtent l="0" t="0" r="11430" b="635"/>
                <wp:wrapNone/>
                <wp:docPr id="987"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2851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Hủy</w:t>
                            </w:r>
                          </w:p>
                        </w:txbxContent>
                      </wps:txbx>
                      <wps:bodyPr rot="0" vert="horz" wrap="none" lIns="0" tIns="0" rIns="0" bIns="0" anchor="t" anchorCtr="0">
                        <a:noAutofit/>
                      </wps:bodyPr>
                    </wps:wsp>
                  </a:graphicData>
                </a:graphic>
              </wp:anchor>
            </w:drawing>
          </mc:Choice>
          <mc:Fallback>
            <w:pict>
              <v:shape w14:anchorId="296C7D21" id="_x0000_s1297" type="#_x0000_t202" style="position:absolute;left:0;text-align:left;margin-left:383.25pt;margin-top:1.25pt;width:37.1pt;height:22.45pt;z-index:251724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Hủy</w:t>
                      </w:r>
                    </w:p>
                  </w:txbxContent>
                </v:textbox>
              </v:shape>
            </w:pict>
          </mc:Fallback>
        </mc:AlternateContent>
      </w:r>
    </w:p>
    <w:p w:rsidR="00BB7BA9" w:rsidRDefault="00BB7BA9" w:rsidP="002C2682">
      <w:pPr>
        <w:pStyle w:val="Noidung-Doan"/>
        <w:tabs>
          <w:tab w:val="left" w:pos="990"/>
          <w:tab w:val="left" w:pos="1620"/>
        </w:tabs>
        <w:spacing w:before="0" w:after="0" w:line="360" w:lineRule="auto"/>
        <w:ind w:firstLine="0"/>
        <w:textAlignment w:val="baseline"/>
        <w:rPr>
          <w:b/>
          <w:color w:val="000000" w:themeColor="text1"/>
          <w:sz w:val="28"/>
          <w:szCs w:val="28"/>
        </w:rPr>
      </w:pPr>
    </w:p>
    <w:p w:rsidR="00BB7BA9" w:rsidRPr="00F46BAE" w:rsidRDefault="00BB7BA9" w:rsidP="002C2682">
      <w:pPr>
        <w:pStyle w:val="Noidung-Doan"/>
        <w:tabs>
          <w:tab w:val="left" w:pos="990"/>
          <w:tab w:val="left" w:pos="1620"/>
        </w:tabs>
        <w:spacing w:before="0" w:after="0" w:line="360" w:lineRule="auto"/>
        <w:jc w:val="center"/>
        <w:textAlignment w:val="baseline"/>
        <w:rPr>
          <w:b/>
          <w:color w:val="000000" w:themeColor="text1"/>
          <w:sz w:val="28"/>
          <w:szCs w:val="28"/>
        </w:rPr>
      </w:pPr>
      <w:r w:rsidRPr="00F46BAE">
        <w:rPr>
          <w:b/>
          <w:color w:val="000000" w:themeColor="text1"/>
          <w:sz w:val="28"/>
          <w:szCs w:val="28"/>
        </w:rPr>
        <w:t xml:space="preserve">Hình </w:t>
      </w:r>
      <w:r w:rsidR="00D8728E">
        <w:rPr>
          <w:b/>
          <w:color w:val="000000" w:themeColor="text1"/>
          <w:sz w:val="28"/>
          <w:szCs w:val="28"/>
        </w:rPr>
        <w:t>8</w:t>
      </w:r>
      <w:r>
        <w:rPr>
          <w:b/>
          <w:color w:val="000000" w:themeColor="text1"/>
          <w:sz w:val="28"/>
          <w:szCs w:val="28"/>
        </w:rPr>
        <w:t>: UC hồ sơ nhân sự</w:t>
      </w:r>
    </w:p>
    <w:p w:rsidR="00BB7BA9" w:rsidRPr="00F46BAE" w:rsidRDefault="00BB7BA9" w:rsidP="002C2682">
      <w:pPr>
        <w:pStyle w:val="Noidung-Doan"/>
        <w:numPr>
          <w:ilvl w:val="0"/>
          <w:numId w:val="17"/>
        </w:numPr>
        <w:spacing w:before="0" w:after="0" w:line="360" w:lineRule="auto"/>
        <w:ind w:left="0" w:firstLine="567"/>
        <w:textAlignment w:val="baseline"/>
        <w:rPr>
          <w:color w:val="000000" w:themeColor="text1"/>
          <w:sz w:val="28"/>
          <w:szCs w:val="28"/>
        </w:rPr>
      </w:pPr>
      <w:r w:rsidRPr="00F46BAE">
        <w:rPr>
          <w:color w:val="000000" w:themeColor="text1"/>
          <w:sz w:val="28"/>
          <w:szCs w:val="28"/>
        </w:rPr>
        <w:t>Mô tả tổng quan:</w:t>
      </w:r>
    </w:p>
    <w:p w:rsidR="00BB7BA9" w:rsidRPr="00F46BAE" w:rsidRDefault="00BB7BA9" w:rsidP="002C2682">
      <w:pPr>
        <w:pStyle w:val="Noidung-Doan"/>
        <w:spacing w:before="0" w:after="0" w:line="360" w:lineRule="auto"/>
        <w:ind w:firstLine="567"/>
        <w:rPr>
          <w:color w:val="000000" w:themeColor="text1"/>
          <w:sz w:val="28"/>
          <w:szCs w:val="28"/>
        </w:rPr>
      </w:pPr>
      <w:r w:rsidRPr="00F46BAE">
        <w:rPr>
          <w:color w:val="000000" w:themeColor="text1"/>
          <w:sz w:val="28"/>
          <w:szCs w:val="28"/>
        </w:rPr>
        <w:t>UC thực hiện chức năng thêm mới hồ sơ nhân sự, cập nhật chi tiết cho hồ sơ nhân sự được thêm mới.</w:t>
      </w:r>
    </w:p>
    <w:p w:rsidR="00BB7BA9" w:rsidRPr="00F46BAE" w:rsidRDefault="00BB7BA9" w:rsidP="002C2682">
      <w:pPr>
        <w:pStyle w:val="Noidung-Doan"/>
        <w:numPr>
          <w:ilvl w:val="0"/>
          <w:numId w:val="17"/>
        </w:numPr>
        <w:tabs>
          <w:tab w:val="left" w:pos="851"/>
        </w:tabs>
        <w:spacing w:before="0" w:after="0" w:line="360" w:lineRule="auto"/>
        <w:ind w:left="0" w:firstLine="567"/>
        <w:textAlignment w:val="baseline"/>
        <w:rPr>
          <w:i/>
          <w:color w:val="000000" w:themeColor="text1"/>
          <w:sz w:val="28"/>
          <w:szCs w:val="28"/>
        </w:rPr>
      </w:pPr>
      <w:r w:rsidRPr="00F46BAE">
        <w:rPr>
          <w:color w:val="000000" w:themeColor="text1"/>
          <w:sz w:val="28"/>
          <w:szCs w:val="28"/>
        </w:rPr>
        <w:t>Chuỗi sự kiện:</w:t>
      </w:r>
    </w:p>
    <w:p w:rsidR="00BB7BA9" w:rsidRPr="00F46BAE" w:rsidRDefault="00BB7BA9" w:rsidP="002C2682">
      <w:pPr>
        <w:pStyle w:val="Noidung-Doan"/>
        <w:numPr>
          <w:ilvl w:val="0"/>
          <w:numId w:val="25"/>
        </w:numPr>
        <w:tabs>
          <w:tab w:val="left" w:pos="851"/>
          <w:tab w:val="left" w:pos="990"/>
        </w:tabs>
        <w:spacing w:before="0" w:after="0" w:line="360" w:lineRule="auto"/>
        <w:ind w:left="0"/>
        <w:textAlignment w:val="baseline"/>
        <w:rPr>
          <w:color w:val="000000" w:themeColor="text1"/>
          <w:sz w:val="28"/>
          <w:szCs w:val="28"/>
        </w:rPr>
      </w:pPr>
      <w:r w:rsidRPr="00F46BAE">
        <w:rPr>
          <w:i/>
          <w:color w:val="000000" w:themeColor="text1"/>
          <w:sz w:val="28"/>
          <w:szCs w:val="28"/>
        </w:rPr>
        <w:t>Thêm mới hồ sơ nhân sự</w:t>
      </w:r>
      <w:r w:rsidRPr="00F46BAE">
        <w:rPr>
          <w:color w:val="000000" w:themeColor="text1"/>
          <w:sz w:val="28"/>
          <w:szCs w:val="28"/>
        </w:rPr>
        <w:t>.</w:t>
      </w:r>
    </w:p>
    <w:p w:rsidR="00BB7BA9" w:rsidRPr="00F46BAE" w:rsidRDefault="00BB7BA9" w:rsidP="002C2682">
      <w:pPr>
        <w:pStyle w:val="Noidung-Doan"/>
        <w:numPr>
          <w:ilvl w:val="3"/>
          <w:numId w:val="20"/>
        </w:numPr>
        <w:tabs>
          <w:tab w:val="left" w:pos="851"/>
          <w:tab w:val="left" w:pos="1260"/>
        </w:tabs>
        <w:spacing w:before="0" w:after="0" w:line="360" w:lineRule="auto"/>
        <w:ind w:left="0" w:firstLine="567"/>
        <w:textAlignment w:val="baseline"/>
        <w:rPr>
          <w:color w:val="000000" w:themeColor="text1"/>
          <w:sz w:val="28"/>
          <w:szCs w:val="28"/>
        </w:rPr>
      </w:pPr>
      <w:r w:rsidRPr="00F46BAE">
        <w:rPr>
          <w:color w:val="000000" w:themeColor="text1"/>
          <w:sz w:val="28"/>
          <w:szCs w:val="28"/>
        </w:rPr>
        <w:t>Người dùng chọn tạo nhân sự, hệ thống sẽ hiển thị form tạo nhân sự cho người dùng thiết lập, người dùng nhập vào các thông tin như: như mã nhân viên, tên, họ lót, chức vụ, phòng ban, giới tính, ngày sinh</w:t>
      </w:r>
      <w:proofErr w:type="gramStart"/>
      <w:r w:rsidRPr="00F46BAE">
        <w:rPr>
          <w:color w:val="000000" w:themeColor="text1"/>
          <w:sz w:val="28"/>
          <w:szCs w:val="28"/>
        </w:rPr>
        <w:t>,…</w:t>
      </w:r>
      <w:proofErr w:type="gramEnd"/>
      <w:r w:rsidRPr="00F46BAE">
        <w:rPr>
          <w:color w:val="000000" w:themeColor="text1"/>
          <w:sz w:val="28"/>
          <w:szCs w:val="28"/>
        </w:rPr>
        <w:t xml:space="preserve"> </w:t>
      </w:r>
    </w:p>
    <w:p w:rsidR="00BB7BA9" w:rsidRPr="00F46BAE" w:rsidRDefault="00BB7BA9" w:rsidP="002C2682">
      <w:pPr>
        <w:pStyle w:val="Noidung-Doan"/>
        <w:numPr>
          <w:ilvl w:val="3"/>
          <w:numId w:val="20"/>
        </w:numPr>
        <w:tabs>
          <w:tab w:val="left" w:pos="851"/>
          <w:tab w:val="left" w:pos="1260"/>
        </w:tabs>
        <w:spacing w:before="0" w:after="0" w:line="360" w:lineRule="auto"/>
        <w:ind w:left="0" w:firstLine="567"/>
        <w:textAlignment w:val="baseline"/>
        <w:rPr>
          <w:color w:val="000000" w:themeColor="text1"/>
          <w:sz w:val="28"/>
          <w:szCs w:val="28"/>
        </w:rPr>
      </w:pPr>
      <w:r w:rsidRPr="00F46BAE">
        <w:rPr>
          <w:color w:val="000000" w:themeColor="text1"/>
          <w:sz w:val="28"/>
          <w:szCs w:val="28"/>
        </w:rPr>
        <w:t>Nhấp tạo mới để tạo mới một dữ liệu hồ sơ nhân sự vừa thiết lập.</w:t>
      </w:r>
    </w:p>
    <w:p w:rsidR="00BB7BA9" w:rsidRPr="00F46BAE" w:rsidRDefault="00BB7BA9" w:rsidP="002C2682">
      <w:pPr>
        <w:pStyle w:val="Noidung-Doan"/>
        <w:numPr>
          <w:ilvl w:val="3"/>
          <w:numId w:val="20"/>
        </w:numPr>
        <w:tabs>
          <w:tab w:val="left" w:pos="851"/>
          <w:tab w:val="left" w:pos="1260"/>
        </w:tabs>
        <w:spacing w:before="0" w:after="0" w:line="360" w:lineRule="auto"/>
        <w:ind w:left="0" w:firstLine="567"/>
        <w:textAlignment w:val="baseline"/>
        <w:rPr>
          <w:i/>
          <w:color w:val="000000" w:themeColor="text1"/>
          <w:sz w:val="28"/>
          <w:szCs w:val="28"/>
        </w:rPr>
      </w:pPr>
      <w:r w:rsidRPr="00F46BAE">
        <w:rPr>
          <w:color w:val="000000" w:themeColor="text1"/>
          <w:sz w:val="28"/>
          <w:szCs w:val="28"/>
        </w:rPr>
        <w:t xml:space="preserve"> Khi đó hệ thống sẽ kiểm tra tính hợp lệ của dữ liệu hồ sơ nhân sự nhập vào, nếu như không hợp lệ thì sẽ không cho lưu và yêu cầu người dùng nhập lại. Nếu hợp lệ, thông tin hồ sơ nhân sự được thêm mới.</w:t>
      </w:r>
    </w:p>
    <w:p w:rsidR="00BB7BA9" w:rsidRPr="00F46BAE" w:rsidRDefault="00BB7BA9" w:rsidP="002C2682">
      <w:pPr>
        <w:pStyle w:val="Noidung-Doan"/>
        <w:numPr>
          <w:ilvl w:val="0"/>
          <w:numId w:val="25"/>
        </w:numPr>
        <w:tabs>
          <w:tab w:val="left" w:pos="851"/>
          <w:tab w:val="left" w:pos="990"/>
        </w:tabs>
        <w:spacing w:before="0" w:after="0" w:line="360" w:lineRule="auto"/>
        <w:ind w:left="0"/>
        <w:textAlignment w:val="baseline"/>
        <w:rPr>
          <w:color w:val="000000" w:themeColor="text1"/>
          <w:sz w:val="28"/>
          <w:szCs w:val="28"/>
        </w:rPr>
      </w:pPr>
      <w:r>
        <w:rPr>
          <w:i/>
          <w:color w:val="000000" w:themeColor="text1"/>
          <w:sz w:val="28"/>
          <w:szCs w:val="28"/>
        </w:rPr>
        <w:t>Xóa</w:t>
      </w:r>
      <w:r w:rsidRPr="00F46BAE">
        <w:rPr>
          <w:i/>
          <w:color w:val="000000" w:themeColor="text1"/>
          <w:sz w:val="28"/>
          <w:szCs w:val="28"/>
        </w:rPr>
        <w:t xml:space="preserve"> hồ sơ nhân sự của một nhân sự.</w:t>
      </w:r>
    </w:p>
    <w:p w:rsidR="00BB7BA9" w:rsidRDefault="00BB7BA9" w:rsidP="002C2682">
      <w:pPr>
        <w:pStyle w:val="Noidung-Doan"/>
        <w:numPr>
          <w:ilvl w:val="3"/>
          <w:numId w:val="20"/>
        </w:numPr>
        <w:tabs>
          <w:tab w:val="left" w:pos="851"/>
          <w:tab w:val="left" w:pos="1260"/>
        </w:tabs>
        <w:spacing w:before="0" w:after="0" w:line="360" w:lineRule="auto"/>
        <w:ind w:left="0" w:firstLine="567"/>
        <w:textAlignment w:val="baseline"/>
        <w:rPr>
          <w:color w:val="000000" w:themeColor="text1"/>
          <w:sz w:val="28"/>
          <w:szCs w:val="28"/>
        </w:rPr>
      </w:pPr>
      <w:r>
        <w:rPr>
          <w:color w:val="000000" w:themeColor="text1"/>
          <w:sz w:val="28"/>
          <w:szCs w:val="28"/>
        </w:rPr>
        <w:lastRenderedPageBreak/>
        <w:t>Người dùng lấy đúng</w:t>
      </w:r>
      <w:r w:rsidRPr="00F46BAE">
        <w:rPr>
          <w:color w:val="000000" w:themeColor="text1"/>
          <w:sz w:val="28"/>
          <w:szCs w:val="28"/>
        </w:rPr>
        <w:t xml:space="preserve"> tên nhân sự từ bảng danh sách</w:t>
      </w:r>
      <w:r>
        <w:rPr>
          <w:color w:val="000000" w:themeColor="text1"/>
          <w:sz w:val="28"/>
          <w:szCs w:val="28"/>
        </w:rPr>
        <w:t xml:space="preserve"> mà nhân sự đó muốn nghỉ việc tạm thời về 1 vấn đề nào đó thật chính đáng theo quy định của công ty như thai phụ nghỉ sau khi sinh, bị về vấn đề sức khỏe…, sau đó chọn</w:t>
      </w:r>
      <w:r w:rsidRPr="00F46BAE">
        <w:rPr>
          <w:color w:val="000000" w:themeColor="text1"/>
          <w:sz w:val="28"/>
          <w:szCs w:val="28"/>
        </w:rPr>
        <w:t xml:space="preserve"> thông tin chi tiết</w:t>
      </w:r>
      <w:r>
        <w:rPr>
          <w:color w:val="000000" w:themeColor="text1"/>
          <w:sz w:val="28"/>
          <w:szCs w:val="28"/>
        </w:rPr>
        <w:t xml:space="preserve"> của nhân sự đó</w:t>
      </w:r>
      <w:r w:rsidRPr="00F46BAE">
        <w:rPr>
          <w:color w:val="000000" w:themeColor="text1"/>
          <w:sz w:val="28"/>
          <w:szCs w:val="28"/>
        </w:rPr>
        <w:t xml:space="preserve">, hệ </w:t>
      </w:r>
      <w:r>
        <w:rPr>
          <w:color w:val="000000" w:themeColor="text1"/>
          <w:sz w:val="28"/>
          <w:szCs w:val="28"/>
        </w:rPr>
        <w:t>thống sẽ hiển thị form muốn xóa</w:t>
      </w:r>
      <w:r w:rsidRPr="00F46BAE">
        <w:rPr>
          <w:color w:val="000000" w:themeColor="text1"/>
          <w:sz w:val="28"/>
          <w:szCs w:val="28"/>
        </w:rPr>
        <w:t xml:space="preserve"> để </w:t>
      </w:r>
      <w:r>
        <w:rPr>
          <w:color w:val="000000" w:themeColor="text1"/>
          <w:sz w:val="28"/>
          <w:szCs w:val="28"/>
        </w:rPr>
        <w:t>xóa nhưng xóa trên phần mềm sẽ không hiện lên các mục liên quan đến nhân sự đó, còn trong dữ liệu sql vấn còn tồn tại.</w:t>
      </w:r>
    </w:p>
    <w:p w:rsidR="00BB7BA9" w:rsidRPr="004E316E" w:rsidRDefault="00BB7BA9" w:rsidP="002C2682">
      <w:pPr>
        <w:pStyle w:val="Subtitle"/>
        <w:numPr>
          <w:ilvl w:val="0"/>
          <w:numId w:val="25"/>
        </w:numPr>
        <w:ind w:left="0"/>
        <w:rPr>
          <w:rStyle w:val="IntenseEmphasis"/>
          <w:rFonts w:ascii="Times New Roman" w:hAnsi="Times New Roman" w:cs="Times New Roman"/>
          <w:color w:val="auto"/>
          <w:sz w:val="28"/>
          <w:szCs w:val="28"/>
        </w:rPr>
      </w:pPr>
      <w:r w:rsidRPr="004E316E">
        <w:rPr>
          <w:rStyle w:val="IntenseEmphasis"/>
          <w:rFonts w:ascii="Times New Roman" w:hAnsi="Times New Roman" w:cs="Times New Roman"/>
          <w:color w:val="auto"/>
          <w:sz w:val="28"/>
          <w:szCs w:val="28"/>
        </w:rPr>
        <w:t>Hủy dữ liệu hồ sơ nhân sự của một nhân sự.</w:t>
      </w:r>
    </w:p>
    <w:p w:rsidR="00BB7BA9" w:rsidRDefault="00BB7BA9" w:rsidP="002C2682">
      <w:pPr>
        <w:pStyle w:val="Subtitle"/>
      </w:pPr>
      <w:r w:rsidRPr="004E316E">
        <w:rPr>
          <w:rStyle w:val="IntenseEmphasis"/>
          <w:rFonts w:ascii="Times New Roman" w:hAnsi="Times New Roman" w:cs="Times New Roman"/>
          <w:color w:val="auto"/>
          <w:sz w:val="28"/>
          <w:szCs w:val="28"/>
        </w:rPr>
        <w:t>-Sẽ hủy những nhân sự nào đã nghỉ việc tại công ty thì sẽ không còn hiện tất cả các dữ liệu liên quan đến nhân sự đó</w:t>
      </w:r>
      <w:r>
        <w:rPr>
          <w:rStyle w:val="IntenseEmphasis"/>
          <w:rFonts w:ascii="Times New Roman" w:hAnsi="Times New Roman" w:cs="Times New Roman"/>
          <w:color w:val="auto"/>
          <w:sz w:val="28"/>
          <w:szCs w:val="28"/>
        </w:rPr>
        <w:t xml:space="preserve"> trên hệ thống</w:t>
      </w:r>
      <w:r w:rsidRPr="004E316E">
        <w:rPr>
          <w:rStyle w:val="IntenseEmphasis"/>
          <w:rFonts w:ascii="Times New Roman" w:hAnsi="Times New Roman" w:cs="Times New Roman"/>
          <w:color w:val="auto"/>
          <w:sz w:val="28"/>
          <w:szCs w:val="28"/>
        </w:rPr>
        <w:t xml:space="preserve"> và cả trong SQL cũng sẽ mất</w:t>
      </w:r>
      <w:r>
        <w:t>.</w:t>
      </w:r>
    </w:p>
    <w:p w:rsidR="00BB7BA9" w:rsidRPr="00F46BAE" w:rsidRDefault="00BB7BA9" w:rsidP="002C2682">
      <w:pPr>
        <w:pStyle w:val="Noidung-Doan"/>
        <w:tabs>
          <w:tab w:val="left" w:pos="851"/>
          <w:tab w:val="left" w:pos="1260"/>
        </w:tabs>
        <w:spacing w:before="0" w:after="0" w:line="360" w:lineRule="auto"/>
        <w:ind w:firstLine="0"/>
        <w:jc w:val="left"/>
        <w:textAlignment w:val="baseline"/>
        <w:rPr>
          <w:color w:val="000000" w:themeColor="text1"/>
          <w:sz w:val="28"/>
          <w:szCs w:val="28"/>
        </w:rPr>
      </w:pPr>
    </w:p>
    <w:p w:rsidR="00BB7BA9" w:rsidRPr="00F46BAE" w:rsidRDefault="00BB7BA9" w:rsidP="002C2682">
      <w:pPr>
        <w:pStyle w:val="Noidung-Doan"/>
        <w:numPr>
          <w:ilvl w:val="2"/>
          <w:numId w:val="19"/>
        </w:numPr>
        <w:tabs>
          <w:tab w:val="left" w:pos="851"/>
          <w:tab w:val="left" w:pos="990"/>
        </w:tabs>
        <w:spacing w:before="0" w:after="0" w:line="360" w:lineRule="auto"/>
        <w:ind w:left="0" w:firstLine="567"/>
        <w:textAlignment w:val="baseline"/>
        <w:rPr>
          <w:color w:val="000000" w:themeColor="text1"/>
          <w:sz w:val="28"/>
          <w:szCs w:val="28"/>
        </w:rPr>
      </w:pPr>
      <w:r w:rsidRPr="00F46BAE">
        <w:rPr>
          <w:i/>
          <w:color w:val="000000" w:themeColor="text1"/>
          <w:sz w:val="28"/>
          <w:szCs w:val="28"/>
        </w:rPr>
        <w:t>Cập nhật thông tin chi tiết cho hồ sơ nhân sự.</w:t>
      </w:r>
    </w:p>
    <w:p w:rsidR="00BB7BA9" w:rsidRPr="00F46BAE" w:rsidRDefault="00BB7BA9" w:rsidP="002C2682">
      <w:pPr>
        <w:pStyle w:val="Noidung-Doan"/>
        <w:numPr>
          <w:ilvl w:val="3"/>
          <w:numId w:val="19"/>
        </w:numPr>
        <w:tabs>
          <w:tab w:val="left" w:pos="851"/>
          <w:tab w:val="left" w:pos="1260"/>
        </w:tabs>
        <w:spacing w:before="0" w:after="0" w:line="360" w:lineRule="auto"/>
        <w:ind w:left="0" w:firstLine="567"/>
        <w:textAlignment w:val="baseline"/>
        <w:rPr>
          <w:color w:val="000000" w:themeColor="text1"/>
          <w:sz w:val="28"/>
          <w:szCs w:val="28"/>
        </w:rPr>
      </w:pPr>
      <w:r w:rsidRPr="00F46BAE">
        <w:rPr>
          <w:color w:val="000000" w:themeColor="text1"/>
          <w:sz w:val="28"/>
          <w:szCs w:val="28"/>
        </w:rPr>
        <w:t>Người dùng cập nhật Sơ yếu lý lịch cho hồ sơ nhân sự gồm: Họ và tên khác, ảnh, nơi sinh, số CMND, nơi cấp, ngày cấp, số hiệu công chức, ngạch lương, nguyên quán, hộ khẩu thường trú, nơi ở hiện nay, dân tộc, tôn giáo, văn hóa phổ thông…</w:t>
      </w:r>
    </w:p>
    <w:p w:rsidR="00BB7BA9" w:rsidRDefault="00BB7BA9" w:rsidP="002C2682">
      <w:pPr>
        <w:pStyle w:val="Noidung-Doan"/>
        <w:numPr>
          <w:ilvl w:val="3"/>
          <w:numId w:val="18"/>
        </w:numPr>
        <w:tabs>
          <w:tab w:val="left" w:pos="851"/>
          <w:tab w:val="left" w:pos="1260"/>
        </w:tabs>
        <w:spacing w:before="0" w:after="0" w:line="360" w:lineRule="auto"/>
        <w:ind w:left="0" w:firstLine="567"/>
        <w:textAlignment w:val="baseline"/>
        <w:rPr>
          <w:color w:val="000000" w:themeColor="text1"/>
          <w:sz w:val="28"/>
          <w:szCs w:val="28"/>
        </w:rPr>
      </w:pPr>
      <w:r w:rsidRPr="00F46BAE">
        <w:rPr>
          <w:color w:val="000000" w:themeColor="text1"/>
          <w:sz w:val="28"/>
          <w:szCs w:val="28"/>
        </w:rPr>
        <w:t>Khi đã hoàn tất việc cập nhật cho hồ sơ nhân sự đang chọn, chọn lưu để lưu dữ liệu vừa nhập (khi đó hệ thống sẽ kiểm tra tính hợp lệ của dữ liệu nếu hợp lệ thì lưu, còn không hợp lệ sẽ cảnh báo và yêu cầu nhập lại thông tin).</w:t>
      </w:r>
    </w:p>
    <w:p w:rsidR="00BB7BA9" w:rsidRPr="00F46BAE" w:rsidRDefault="00BB7BA9" w:rsidP="002C2682">
      <w:pPr>
        <w:pStyle w:val="Noidung-Doan"/>
        <w:tabs>
          <w:tab w:val="left" w:pos="851"/>
          <w:tab w:val="left" w:pos="1260"/>
        </w:tabs>
        <w:spacing w:before="0" w:after="0" w:line="360" w:lineRule="auto"/>
        <w:ind w:firstLine="0"/>
        <w:textAlignment w:val="baseline"/>
        <w:rPr>
          <w:color w:val="000000" w:themeColor="text1"/>
          <w:sz w:val="28"/>
          <w:szCs w:val="28"/>
        </w:rPr>
      </w:pPr>
      <w:r>
        <w:rPr>
          <w:noProof/>
          <w:lang w:val="en-AU" w:eastAsia="en-AU"/>
        </w:rPr>
        <w:lastRenderedPageBreak/>
        <mc:AlternateContent>
          <mc:Choice Requires="wpc">
            <w:drawing>
              <wp:inline distT="0" distB="0" distL="0" distR="0" wp14:anchorId="73A198B0" wp14:editId="196B94B2">
                <wp:extent cx="3906520" cy="3489960"/>
                <wp:effectExtent l="0" t="0" r="17780" b="34290"/>
                <wp:docPr id="1879" name="Canvas 18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3" name="Group 4"/>
                        <wpg:cNvGrpSpPr>
                          <a:grpSpLocks/>
                        </wpg:cNvGrpSpPr>
                        <wpg:grpSpPr bwMode="auto">
                          <a:xfrm>
                            <a:off x="62865" y="53975"/>
                            <a:ext cx="317500" cy="436880"/>
                            <a:chOff x="99" y="85"/>
                            <a:chExt cx="500" cy="688"/>
                          </a:xfrm>
                        </wpg:grpSpPr>
                        <wps:wsp>
                          <wps:cNvPr id="34" name="Oval 5"/>
                          <wps:cNvSpPr>
                            <a:spLocks noChangeArrowheads="1"/>
                          </wps:cNvSpPr>
                          <wps:spPr bwMode="auto">
                            <a:xfrm>
                              <a:off x="240" y="85"/>
                              <a:ext cx="227" cy="227"/>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Line 6"/>
                          <wps:cNvCnPr>
                            <a:cxnSpLocks noChangeShapeType="1"/>
                          </wps:cNvCnPr>
                          <wps:spPr bwMode="auto">
                            <a:xfrm>
                              <a:off x="349" y="310"/>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36" name="Line 7"/>
                          <wps:cNvCnPr>
                            <a:cxnSpLocks noChangeShapeType="1"/>
                          </wps:cNvCnPr>
                          <wps:spPr bwMode="auto">
                            <a:xfrm>
                              <a:off x="168" y="370"/>
                              <a:ext cx="361"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37" name="Freeform 8"/>
                          <wps:cNvSpPr>
                            <a:spLocks/>
                          </wps:cNvSpPr>
                          <wps:spPr bwMode="auto">
                            <a:xfrm>
                              <a:off x="99" y="523"/>
                              <a:ext cx="500" cy="250"/>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8" name="Rectangle 9"/>
                        <wps:cNvSpPr>
                          <a:spLocks noChangeArrowheads="1"/>
                        </wps:cNvSpPr>
                        <wps:spPr bwMode="auto">
                          <a:xfrm>
                            <a:off x="9525" y="582295"/>
                            <a:ext cx="4000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QTNS</w:t>
                              </w:r>
                            </w:p>
                          </w:txbxContent>
                        </wps:txbx>
                        <wps:bodyPr rot="0" vert="horz" wrap="none" lIns="0" tIns="0" rIns="0" bIns="0" anchor="t" anchorCtr="0" upright="1">
                          <a:spAutoFit/>
                        </wps:bodyPr>
                      </wps:wsp>
                      <wps:wsp>
                        <wps:cNvPr id="39" name="Line 10"/>
                        <wps:cNvCnPr>
                          <a:cxnSpLocks noChangeShapeType="1"/>
                        </wps:cNvCnPr>
                        <wps:spPr bwMode="auto">
                          <a:xfrm>
                            <a:off x="22161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 name="Rectangle 11"/>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41" name="Rectangle 12"/>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42" name="Group 13"/>
                        <wpg:cNvGrpSpPr>
                          <a:grpSpLocks/>
                        </wpg:cNvGrpSpPr>
                        <wpg:grpSpPr bwMode="auto">
                          <a:xfrm>
                            <a:off x="962660" y="78740"/>
                            <a:ext cx="637540" cy="414655"/>
                            <a:chOff x="1516" y="124"/>
                            <a:chExt cx="1004" cy="653"/>
                          </a:xfrm>
                        </wpg:grpSpPr>
                        <wps:wsp>
                          <wps:cNvPr id="43" name="Oval 14"/>
                          <wps:cNvSpPr>
                            <a:spLocks noChangeArrowheads="1"/>
                          </wps:cNvSpPr>
                          <wps:spPr bwMode="auto">
                            <a:xfrm>
                              <a:off x="1850" y="124"/>
                              <a:ext cx="670" cy="653"/>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44" name="Line 15"/>
                          <wps:cNvCnPr>
                            <a:cxnSpLocks noChangeShapeType="1"/>
                          </wps:cNvCnPr>
                          <wps:spPr bwMode="auto">
                            <a:xfrm>
                              <a:off x="1516" y="278"/>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45" name="Line 16"/>
                          <wps:cNvCnPr>
                            <a:cxnSpLocks noChangeShapeType="1"/>
                          </wps:cNvCnPr>
                          <wps:spPr bwMode="auto">
                            <a:xfrm>
                              <a:off x="1518" y="452"/>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46" name="Rectangle 17"/>
                        <wps:cNvSpPr>
                          <a:spLocks noChangeArrowheads="1"/>
                        </wps:cNvSpPr>
                        <wps:spPr bwMode="auto">
                          <a:xfrm>
                            <a:off x="1027430" y="585470"/>
                            <a:ext cx="5016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47" name="Line 18"/>
                        <wps:cNvCnPr>
                          <a:cxnSpLocks noChangeShapeType="1"/>
                        </wps:cNvCnPr>
                        <wps:spPr bwMode="auto">
                          <a:xfrm>
                            <a:off x="128016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 name="Rectangle 19"/>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49" name="Rectangle 20"/>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50" name="Group 21"/>
                        <wpg:cNvGrpSpPr>
                          <a:grpSpLocks/>
                        </wpg:cNvGrpSpPr>
                        <wpg:grpSpPr bwMode="auto">
                          <a:xfrm>
                            <a:off x="2127250" y="43815"/>
                            <a:ext cx="426085" cy="447040"/>
                            <a:chOff x="3350" y="69"/>
                            <a:chExt cx="671" cy="704"/>
                          </a:xfrm>
                        </wpg:grpSpPr>
                        <wps:wsp>
                          <wps:cNvPr id="51" name="Oval 22"/>
                          <wps:cNvSpPr>
                            <a:spLocks noChangeArrowheads="1"/>
                          </wps:cNvSpPr>
                          <wps:spPr bwMode="auto">
                            <a:xfrm>
                              <a:off x="3350" y="124"/>
                              <a:ext cx="671" cy="6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52" name="Line 23"/>
                          <wps:cNvCnPr>
                            <a:cxnSpLocks noChangeShapeType="1"/>
                          </wps:cNvCnPr>
                          <wps:spPr bwMode="auto">
                            <a:xfrm flipH="1">
                              <a:off x="3616" y="69"/>
                              <a:ext cx="146" cy="6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53" name="Line 24"/>
                          <wps:cNvCnPr>
                            <a:cxnSpLocks noChangeShapeType="1"/>
                          </wps:cNvCnPr>
                          <wps:spPr bwMode="auto">
                            <a:xfrm flipH="1" flipV="1">
                              <a:off x="3617" y="130"/>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54" name="Rectangle 25"/>
                        <wps:cNvSpPr>
                          <a:spLocks noChangeArrowheads="1"/>
                        </wps:cNvSpPr>
                        <wps:spPr bwMode="auto">
                          <a:xfrm>
                            <a:off x="1841500" y="582295"/>
                            <a:ext cx="95186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Ctr HoSoNhanSu</w:t>
                              </w:r>
                            </w:p>
                          </w:txbxContent>
                        </wps:txbx>
                        <wps:bodyPr rot="0" vert="horz" wrap="none" lIns="0" tIns="0" rIns="0" bIns="0" anchor="t" anchorCtr="0" upright="1">
                          <a:spAutoFit/>
                        </wps:bodyPr>
                      </wps:wsp>
                      <wps:wsp>
                        <wps:cNvPr id="55" name="Line 26"/>
                        <wps:cNvCnPr>
                          <a:cxnSpLocks noChangeShapeType="1"/>
                        </wps:cNvCnPr>
                        <wps:spPr bwMode="auto">
                          <a:xfrm>
                            <a:off x="233870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 name="Rectangle 27"/>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220" name="Rectangle 28"/>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352" name="Group 29"/>
                        <wpg:cNvGrpSpPr>
                          <a:grpSpLocks/>
                        </wpg:cNvGrpSpPr>
                        <wpg:grpSpPr bwMode="auto">
                          <a:xfrm>
                            <a:off x="3188335" y="78740"/>
                            <a:ext cx="417830" cy="415290"/>
                            <a:chOff x="5021" y="124"/>
                            <a:chExt cx="658" cy="654"/>
                          </a:xfrm>
                        </wpg:grpSpPr>
                        <wps:wsp>
                          <wps:cNvPr id="353" name="Oval 30"/>
                          <wps:cNvSpPr>
                            <a:spLocks noChangeArrowheads="1"/>
                          </wps:cNvSpPr>
                          <wps:spPr bwMode="auto">
                            <a:xfrm>
                              <a:off x="5021" y="124"/>
                              <a:ext cx="657" cy="653"/>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354" name="Line 31"/>
                          <wps:cNvCnPr>
                            <a:cxnSpLocks noChangeShapeType="1"/>
                          </wps:cNvCnPr>
                          <wps:spPr bwMode="auto">
                            <a:xfrm>
                              <a:off x="5021" y="777"/>
                              <a:ext cx="658"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355" name="Rectangle 32"/>
                        <wps:cNvSpPr>
                          <a:spLocks noChangeArrowheads="1"/>
                        </wps:cNvSpPr>
                        <wps:spPr bwMode="auto">
                          <a:xfrm>
                            <a:off x="2896870" y="585470"/>
                            <a:ext cx="97028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w:t>
                              </w:r>
                              <w:proofErr w:type="gramStart"/>
                              <w:r w:rsidRPr="00095323">
                                <w:rPr>
                                  <w:rFonts w:ascii="Tahoma" w:hAnsi="Tahoma" w:cs="Tahoma"/>
                                  <w:color w:val="000000"/>
                                  <w:sz w:val="18"/>
                                  <w:szCs w:val="18"/>
                                </w:rPr>
                                <w:t>: Ent</w:t>
                              </w:r>
                              <w:proofErr w:type="gramEnd"/>
                              <w:r w:rsidRPr="00095323">
                                <w:rPr>
                                  <w:rFonts w:ascii="Tahoma" w:hAnsi="Tahoma" w:cs="Tahoma"/>
                                  <w:color w:val="000000"/>
                                  <w:sz w:val="18"/>
                                  <w:szCs w:val="18"/>
                                </w:rPr>
                                <w:t xml:space="preserve"> HoSoNhanSu</w:t>
                              </w:r>
                            </w:p>
                          </w:txbxContent>
                        </wps:txbx>
                        <wps:bodyPr rot="0" vert="horz" wrap="none" lIns="0" tIns="0" rIns="0" bIns="0" anchor="t" anchorCtr="0" upright="1">
                          <a:spAutoFit/>
                        </wps:bodyPr>
                      </wps:wsp>
                      <wps:wsp>
                        <wps:cNvPr id="356" name="Line 33"/>
                        <wps:cNvCnPr>
                          <a:cxnSpLocks noChangeShapeType="1"/>
                        </wps:cNvCnPr>
                        <wps:spPr bwMode="auto">
                          <a:xfrm>
                            <a:off x="339725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7" name="Rectangle 34"/>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358" name="Rectangle 35"/>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359" name="Line 36"/>
                        <wps:cNvCnPr>
                          <a:cxnSpLocks noChangeShapeType="1"/>
                        </wps:cNvCnPr>
                        <wps:spPr bwMode="auto">
                          <a:xfrm>
                            <a:off x="265430" y="103251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360" name="Line 37"/>
                        <wps:cNvCnPr>
                          <a:cxnSpLocks noChangeShapeType="1"/>
                        </wps:cNvCnPr>
                        <wps:spPr bwMode="auto">
                          <a:xfrm flipH="1">
                            <a:off x="1127125" y="103251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361" name="Line 38"/>
                        <wps:cNvCnPr>
                          <a:cxnSpLocks noChangeShapeType="1"/>
                        </wps:cNvCnPr>
                        <wps:spPr bwMode="auto">
                          <a:xfrm flipH="1" flipV="1">
                            <a:off x="1127125" y="98806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362" name="Rectangle 39"/>
                        <wps:cNvSpPr>
                          <a:spLocks noChangeArrowheads="1"/>
                        </wps:cNvSpPr>
                        <wps:spPr bwMode="auto">
                          <a:xfrm>
                            <a:off x="280035" y="832485"/>
                            <a:ext cx="13474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C</w:t>
                              </w:r>
                              <w:r w:rsidRPr="008337FA">
                                <w:rPr>
                                  <w:rFonts w:ascii="Tahoma" w:hAnsi="Tahoma" w:cs="Tahoma"/>
                                  <w:color w:val="000000"/>
                                  <w:sz w:val="18"/>
                                  <w:szCs w:val="18"/>
                                </w:rPr>
                                <w:t>ập</w:t>
                              </w:r>
                              <w:r>
                                <w:rPr>
                                  <w:rFonts w:ascii="Tahoma" w:hAnsi="Tahoma" w:cs="Tahoma"/>
                                  <w:color w:val="000000"/>
                                  <w:sz w:val="18"/>
                                  <w:szCs w:val="18"/>
                                </w:rPr>
                                <w:t xml:space="preserve"> nh</w:t>
                              </w:r>
                              <w:r w:rsidRPr="008337FA">
                                <w:rPr>
                                  <w:rFonts w:ascii="Tahoma" w:hAnsi="Tahoma" w:cs="Tahoma"/>
                                  <w:color w:val="000000"/>
                                  <w:sz w:val="18"/>
                                  <w:szCs w:val="18"/>
                                </w:rPr>
                                <w:t>ật</w:t>
                              </w:r>
                              <w:r>
                                <w:rPr>
                                  <w:rFonts w:ascii="Tahoma" w:hAnsi="Tahoma" w:cs="Tahoma"/>
                                  <w:color w:val="000000"/>
                                  <w:sz w:val="18"/>
                                  <w:szCs w:val="18"/>
                                </w:rPr>
                                <w:t xml:space="preserve">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363" name="Line 40"/>
                        <wps:cNvCnPr>
                          <a:cxnSpLocks noChangeShapeType="1"/>
                        </wps:cNvCnPr>
                        <wps:spPr bwMode="auto">
                          <a:xfrm>
                            <a:off x="1323975" y="1341755"/>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364" name="Line 41"/>
                        <wps:cNvCnPr>
                          <a:cxnSpLocks noChangeShapeType="1"/>
                        </wps:cNvCnPr>
                        <wps:spPr bwMode="auto">
                          <a:xfrm flipH="1">
                            <a:off x="2185670" y="134175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365" name="Line 42"/>
                        <wps:cNvCnPr>
                          <a:cxnSpLocks noChangeShapeType="1"/>
                        </wps:cNvCnPr>
                        <wps:spPr bwMode="auto">
                          <a:xfrm flipH="1" flipV="1">
                            <a:off x="2185670" y="129730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366" name="Rectangle 43"/>
                        <wps:cNvSpPr>
                          <a:spLocks noChangeArrowheads="1"/>
                        </wps:cNvSpPr>
                        <wps:spPr bwMode="auto">
                          <a:xfrm>
                            <a:off x="1406525" y="1138555"/>
                            <a:ext cx="134747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C</w:t>
                              </w:r>
                              <w:r w:rsidRPr="008337FA">
                                <w:rPr>
                                  <w:rFonts w:ascii="Tahoma" w:hAnsi="Tahoma" w:cs="Tahoma"/>
                                  <w:color w:val="000000"/>
                                  <w:sz w:val="18"/>
                                  <w:szCs w:val="18"/>
                                </w:rPr>
                                <w:t>ập</w:t>
                              </w:r>
                              <w:r>
                                <w:rPr>
                                  <w:rFonts w:ascii="Tahoma" w:hAnsi="Tahoma" w:cs="Tahoma"/>
                                  <w:color w:val="000000"/>
                                  <w:sz w:val="18"/>
                                  <w:szCs w:val="18"/>
                                </w:rPr>
                                <w:t xml:space="preserve"> nh</w:t>
                              </w:r>
                              <w:r w:rsidRPr="008337FA">
                                <w:rPr>
                                  <w:rFonts w:ascii="Tahoma" w:hAnsi="Tahoma" w:cs="Tahoma"/>
                                  <w:color w:val="000000"/>
                                  <w:sz w:val="18"/>
                                  <w:szCs w:val="18"/>
                                </w:rPr>
                                <w:t>ật</w:t>
                              </w:r>
                              <w:r>
                                <w:rPr>
                                  <w:rFonts w:ascii="Tahoma" w:hAnsi="Tahoma" w:cs="Tahoma"/>
                                  <w:color w:val="000000"/>
                                  <w:sz w:val="18"/>
                                  <w:szCs w:val="18"/>
                                </w:rPr>
                                <w:t xml:space="preserve">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367" name="Line 44"/>
                        <wps:cNvCnPr>
                          <a:cxnSpLocks noChangeShapeType="1"/>
                        </wps:cNvCnPr>
                        <wps:spPr bwMode="auto">
                          <a:xfrm>
                            <a:off x="2385695" y="1650365"/>
                            <a:ext cx="4406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368" name="Line 45"/>
                        <wps:cNvCnPr>
                          <a:cxnSpLocks noChangeShapeType="1"/>
                        </wps:cNvCnPr>
                        <wps:spPr bwMode="auto">
                          <a:xfrm>
                            <a:off x="2826385" y="165036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369" name="Line 46"/>
                        <wps:cNvCnPr>
                          <a:cxnSpLocks noChangeShapeType="1"/>
                        </wps:cNvCnPr>
                        <wps:spPr bwMode="auto">
                          <a:xfrm flipH="1">
                            <a:off x="2388235" y="1738630"/>
                            <a:ext cx="438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370" name="Line 47"/>
                        <wps:cNvCnPr>
                          <a:cxnSpLocks noChangeShapeType="1"/>
                        </wps:cNvCnPr>
                        <wps:spPr bwMode="auto">
                          <a:xfrm>
                            <a:off x="2388235" y="173863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371" name="Line 48"/>
                        <wps:cNvCnPr>
                          <a:cxnSpLocks noChangeShapeType="1"/>
                        </wps:cNvCnPr>
                        <wps:spPr bwMode="auto">
                          <a:xfrm flipV="1">
                            <a:off x="2388235" y="169481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372" name="Rectangle 49"/>
                        <wps:cNvSpPr>
                          <a:spLocks noChangeArrowheads="1"/>
                        </wps:cNvSpPr>
                        <wps:spPr bwMode="auto">
                          <a:xfrm>
                            <a:off x="2503170" y="1414780"/>
                            <a:ext cx="113982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wps:txbx>
                        <wps:bodyPr rot="0" vert="horz" wrap="none" lIns="0" tIns="0" rIns="0" bIns="0" anchor="t" anchorCtr="0" upright="1">
                          <a:spAutoFit/>
                        </wps:bodyPr>
                      </wps:wsp>
                      <wps:wsp>
                        <wps:cNvPr id="387" name="Line 50"/>
                        <wps:cNvCnPr>
                          <a:cxnSpLocks noChangeShapeType="1"/>
                        </wps:cNvCnPr>
                        <wps:spPr bwMode="auto">
                          <a:xfrm>
                            <a:off x="2382520" y="203327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402" name="Line 51"/>
                        <wps:cNvCnPr>
                          <a:cxnSpLocks noChangeShapeType="1"/>
                        </wps:cNvCnPr>
                        <wps:spPr bwMode="auto">
                          <a:xfrm flipH="1">
                            <a:off x="3244215" y="20332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08" name="Line 52"/>
                        <wps:cNvCnPr>
                          <a:cxnSpLocks noChangeShapeType="1"/>
                        </wps:cNvCnPr>
                        <wps:spPr bwMode="auto">
                          <a:xfrm flipH="1" flipV="1">
                            <a:off x="3244215" y="19888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15" name="Rectangle 53"/>
                        <wps:cNvSpPr>
                          <a:spLocks noChangeArrowheads="1"/>
                        </wps:cNvSpPr>
                        <wps:spPr bwMode="auto">
                          <a:xfrm>
                            <a:off x="2559050" y="1830070"/>
                            <a:ext cx="59182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C</w:t>
                              </w:r>
                              <w:r w:rsidRPr="008337FA">
                                <w:rPr>
                                  <w:rFonts w:ascii="Tahoma" w:hAnsi="Tahoma" w:cs="Tahoma"/>
                                  <w:color w:val="000000"/>
                                  <w:sz w:val="18"/>
                                  <w:szCs w:val="18"/>
                                </w:rPr>
                                <w:t>ập</w:t>
                              </w:r>
                              <w:r>
                                <w:rPr>
                                  <w:rFonts w:ascii="Tahoma" w:hAnsi="Tahoma" w:cs="Tahoma"/>
                                  <w:color w:val="000000"/>
                                  <w:sz w:val="18"/>
                                  <w:szCs w:val="18"/>
                                </w:rPr>
                                <w:t xml:space="preserve"> nh</w:t>
                              </w:r>
                              <w:r w:rsidRPr="008337FA">
                                <w:rPr>
                                  <w:rFonts w:ascii="Tahoma" w:hAnsi="Tahoma" w:cs="Tahoma"/>
                                  <w:color w:val="000000"/>
                                  <w:sz w:val="18"/>
                                  <w:szCs w:val="18"/>
                                </w:rPr>
                                <w:t>ật</w:t>
                              </w:r>
                            </w:p>
                          </w:txbxContent>
                        </wps:txbx>
                        <wps:bodyPr rot="0" vert="horz" wrap="none" lIns="0" tIns="0" rIns="0" bIns="0" anchor="t" anchorCtr="0" upright="1">
                          <a:spAutoFit/>
                        </wps:bodyPr>
                      </wps:wsp>
                      <wps:wsp>
                        <wps:cNvPr id="424" name="Line 54"/>
                        <wps:cNvCnPr>
                          <a:cxnSpLocks noChangeShapeType="1"/>
                        </wps:cNvCnPr>
                        <wps:spPr bwMode="auto">
                          <a:xfrm flipH="1">
                            <a:off x="2385695" y="234188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428" name="Line 55"/>
                        <wps:cNvCnPr>
                          <a:cxnSpLocks noChangeShapeType="1"/>
                        </wps:cNvCnPr>
                        <wps:spPr bwMode="auto">
                          <a:xfrm>
                            <a:off x="2385695" y="2341880"/>
                            <a:ext cx="10541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34" name="Line 56"/>
                        <wps:cNvCnPr>
                          <a:cxnSpLocks noChangeShapeType="1"/>
                        </wps:cNvCnPr>
                        <wps:spPr bwMode="auto">
                          <a:xfrm flipV="1">
                            <a:off x="2385695" y="2298065"/>
                            <a:ext cx="10541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35" name="Rectangle 57"/>
                        <wps:cNvSpPr>
                          <a:spLocks noChangeArrowheads="1"/>
                        </wps:cNvSpPr>
                        <wps:spPr bwMode="auto">
                          <a:xfrm>
                            <a:off x="2515235" y="2139315"/>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436" name="Line 58"/>
                        <wps:cNvCnPr>
                          <a:cxnSpLocks noChangeShapeType="1"/>
                        </wps:cNvCnPr>
                        <wps:spPr bwMode="auto">
                          <a:xfrm flipH="1">
                            <a:off x="1327150" y="2651125"/>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437" name="Line 59"/>
                        <wps:cNvCnPr>
                          <a:cxnSpLocks noChangeShapeType="1"/>
                        </wps:cNvCnPr>
                        <wps:spPr bwMode="auto">
                          <a:xfrm>
                            <a:off x="1327150" y="26511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38" name="Line 60"/>
                        <wps:cNvCnPr>
                          <a:cxnSpLocks noChangeShapeType="1"/>
                        </wps:cNvCnPr>
                        <wps:spPr bwMode="auto">
                          <a:xfrm flipV="1">
                            <a:off x="1327150" y="260667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39" name="Rectangle 61"/>
                        <wps:cNvSpPr>
                          <a:spLocks noChangeArrowheads="1"/>
                        </wps:cNvSpPr>
                        <wps:spPr bwMode="auto">
                          <a:xfrm>
                            <a:off x="1456690" y="2447925"/>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440" name="Line 62"/>
                        <wps:cNvCnPr>
                          <a:cxnSpLocks noChangeShapeType="1"/>
                        </wps:cNvCnPr>
                        <wps:spPr bwMode="auto">
                          <a:xfrm flipH="1">
                            <a:off x="268605" y="296037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441" name="Line 63"/>
                        <wps:cNvCnPr>
                          <a:cxnSpLocks noChangeShapeType="1"/>
                        </wps:cNvCnPr>
                        <wps:spPr bwMode="auto">
                          <a:xfrm>
                            <a:off x="268605" y="29603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42" name="Line 64"/>
                        <wps:cNvCnPr>
                          <a:cxnSpLocks noChangeShapeType="1"/>
                        </wps:cNvCnPr>
                        <wps:spPr bwMode="auto">
                          <a:xfrm flipV="1">
                            <a:off x="268605" y="29159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43" name="Rectangle 65"/>
                        <wps:cNvSpPr>
                          <a:spLocks noChangeArrowheads="1"/>
                        </wps:cNvSpPr>
                        <wps:spPr bwMode="auto">
                          <a:xfrm>
                            <a:off x="398145" y="2757170"/>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c:wpc>
                  </a:graphicData>
                </a:graphic>
              </wp:inline>
            </w:drawing>
          </mc:Choice>
          <mc:Fallback>
            <w:pict>
              <v:group w14:anchorId="73A198B0" id="Canvas 1879" o:spid="_x0000_s1298" editas="canvas" style="width:307.6pt;height:274.8pt;mso-position-horizontal-relative:char;mso-position-vertical-relative:line" coordsize="39065,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">
                <v:shape id="_x0000_s1299" type="#_x0000_t75" style="position:absolute;width:39065;height:34899;visibility:visible;mso-wrap-style:square">
                  <v:fill o:detectmouseclick="t"/>
                  <v:path o:connecttype="none"/>
                </v:shape>
                <v:group id="Group 4" o:spid="_x0000_s1300" style="position:absolute;left:628;top:539;width:3175;height:4369" coordorigin="99,85" coordsize="500,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oval id="Oval 5" o:spid="_x0000_s1301" style="position:absolute;left:240;top:8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kzx8MA&#10;AADbAAAADwAAAGRycy9kb3ducmV2LnhtbESP3YrCMBSE7xd8h3AE7zTVij/VKCosLt6o1Qc4NMe2&#10;2JyUJmr37TeCsJfDzHzDLNetqcSTGldaVjAcRCCIM6tLzhVcL9/9GQjnkTVWlknBLzlYrzpfS0y0&#10;ffGZnqnPRYCwS1BB4X2dSOmyggy6ga2Jg3ezjUEfZJNL3eArwE0lR1E0kQZLDgsF1rQrKLunD6Ng&#10;Xu5P93G6n7pDe/DbNJaj+HZUqtdtNwsQnlr/H/60f7SCeAzvL+E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kzx8MAAADbAAAADwAAAAAAAAAAAAAAAACYAgAAZHJzL2Rv&#10;d25yZXYueG1sUEsFBgAAAAAEAAQA9QAAAIgDAAAAAA==&#10;" filled="f" strokecolor="#903" strokeweight=".2pt"/>
                  <v:line id="Line 6" o:spid="_x0000_s1302" style="position:absolute;visibility:visible;mso-wrap-style:square" from="349,310" to="35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SA3MUAAADbAAAADwAAAGRycy9kb3ducmV2LnhtbESPS2vDMBCE74H8B7GB3mI5DQ3BjRxC&#10;HtAeGsgDSm6LtbbcWivXUhP331eFQo7DzHzDLJa9bcSVOl87VjBJUhDEhdM1VwrOp914DsIHZI2N&#10;Y1LwQx6W+XCwwEy7Gx/oegyViBD2GSowIbSZlL4wZNEnriWOXuk6iyHKrpK6w1uE20Y+pulMWqw5&#10;LhhsaW2o+Dx+WwXYmK/33Wa/vci32V6TvHy48lWph1G/egYRqA/38H/7RSuYPsHfl/gD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SA3MUAAADbAAAADwAAAAAAAAAA&#10;AAAAAAChAgAAZHJzL2Rvd25yZXYueG1sUEsFBgAAAAAEAAQA+QAAAJMDAAAAAA==&#10;" strokecolor="#903" strokeweight=".2pt"/>
                  <v:line id="Line 7" o:spid="_x0000_s1303" style="position:absolute;visibility:visible;mso-wrap-style:square" from="168,370" to="5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Yeq8QAAADbAAAADwAAAGRycy9kb3ducmV2LnhtbESPT4vCMBTE74LfITzBm6auUJZqFPEP&#10;uIcVdAXx9mieTbV56TZRu99+IyzscZiZ3zDTeWsr8aDGl44VjIYJCOLc6ZILBcevzeAdhA/IGivH&#10;pOCHPMxn3c4UM+2evKfHIRQiQthnqMCEUGdS+tyQRT90NXH0Lq6xGKJsCqkbfEa4reRbkqTSYslx&#10;wWBNS0P57XC3CrAy36fNarc+y890p0mer+7yoVS/1y4mIAK14T/8195qBeMUXl/iD5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Rh6rxAAAANsAAAAPAAAAAAAAAAAA&#10;AAAAAKECAABkcnMvZG93bnJldi54bWxQSwUGAAAAAAQABAD5AAAAkgMAAAAA&#10;" strokecolor="#903" strokeweight=".2pt"/>
                  <v:shape id="Freeform 8" o:spid="_x0000_s1304" style="position:absolute;left:99;top:523;width:500;height:250;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BgD8QA&#10;AADbAAAADwAAAGRycy9kb3ducmV2LnhtbESP3WrCQBSE7wt9h+UUvKubVqySukqoCIIgNP5cH7On&#10;SWj2bNhdk/j2bqHg5TAz3zCL1WAa0ZHztWUFb+MEBHFhdc2lguNh8zoH4QOyxsYyKbiRh9Xy+WmB&#10;qbY9f1OXh1JECPsUFVQhtKmUvqjIoB/bljh6P9YZDFG6UmqHfYSbRr4nyYc0WHNcqLClr4qK3/xq&#10;FHTFsAvbPDs7a0/ZsZn2+/WlV2r0MmSfIAIN4RH+b2+1gskM/r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wYA/EAAAA2wAAAA8AAAAAAAAAAAAAAAAAmAIAAGRycy9k&#10;b3ducmV2LnhtbFBLBQYAAAAABAAEAPUAAACJAwAAAAA=&#10;" path="m,54l54,r54,54e" filled="f" strokecolor="#903" strokeweight=".2pt">
                    <v:path arrowok="t" o:connecttype="custom" o:connectlocs="0,250;250,0;500,250" o:connectangles="0,0,0"/>
                  </v:shape>
                </v:group>
                <v:rect id="Rectangle 9" o:spid="_x0000_s1305" style="position:absolute;left:95;top:5822;width:4000;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QTNS</w:t>
                        </w:r>
                      </w:p>
                    </w:txbxContent>
                  </v:textbox>
                </v:rect>
                <v:line id="Line 10" o:spid="_x0000_s1306" style="position:absolute;visibility:visible;mso-wrap-style:square" from="2216,8915" to="222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Sls8QAAADbAAAADwAAAGRycy9kb3ducmV2LnhtbESPT2sCMRTE74V+h/AKvdVsWxBdzYoU&#10;tlhPuvbS22Pz9g9uXtJNqum3N4LgcZiZ3zDLVTSDONHoe8sKXicZCOLa6p5bBd+H8mUGwgdkjYNl&#10;UvBPHlbF48MSc23PvKdTFVqRIOxzVNCF4HIpfd2RQT+xjjh5jR0NhiTHVuoRzwluBvmWZVNpsOe0&#10;0KGjj47qY/VnFJRHF/Wu6aP+zdywKT9/6u3sS6nnp7hegAgUwz18a2+0gvc5XL+kHy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ZKWzxAAAANsAAAAPAAAAAAAAAAAA&#10;AAAAAKECAABkcnMvZG93bnJldi54bWxQSwUGAAAAAAQABAD5AAAAkgMAAAAA&#10;" strokeweight="0">
                  <v:stroke dashstyle="3 1"/>
                </v:line>
                <v:rect id="Rectangle 11" o:spid="_x0000_s1307"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nMV8AA&#10;AADbAAAADwAAAGRycy9kb3ducmV2LnhtbERPTYvCMBC9C/6HMMLeNNVdFq1GEUEQ96BWxevQjE2x&#10;mZQmand/vTkseHy879mitZV4UONLxwqGgwQEce50yYWC03HdH4PwAVlj5ZgU/JKHxbzbmWGq3ZMP&#10;9MhCIWII+xQVmBDqVEqfG7LoB64mjtzVNRZDhE0hdYPPGG4rOUqSb2mx5NhgsKaVofyW3a2CC/39&#10;TPz2dN7y3nyeDzver3JW6qPXLqcgArXhLf53b7SCr7g+fok/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nMV8AAAADbAAAADwAAAAAAAAAAAAAAAACYAgAAZHJzL2Rvd25y&#10;ZXYueG1sUEsFBgAAAAAEAAQA9QAAAIUDAAAAAA==&#10;" strokecolor="#903" strokeweight=".2pt"/>
                <v:rect id="Rectangle 12" o:spid="_x0000_s1308"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VpzMMA&#10;AADbAAAADwAAAGRycy9kb3ducmV2LnhtbESPS4sCMRCE74L/IbTgTTM+WHTWKCIIogff7LWZ9E6G&#10;nXSGSdRxf/1GWPBYVNVX1GzR2FLcqfaFYwWDfgKCOHO64FzB5bzuTUD4gKyxdEwKnuRhMW+3Zphq&#10;9+Aj3U8hFxHCPkUFJoQqldJnhiz6vquIo/ftaoshyjqXusZHhNtSDpPkQ1osOC4YrGhlKPs53ayC&#10;L/rdTf32ct3ywYyuxz0fVhkr1e00y08QgZrwDv+3N1rBeACvL/EH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VpzMMAAADbAAAADwAAAAAAAAAAAAAAAACYAgAAZHJzL2Rv&#10;d25yZXYueG1sUEsFBgAAAAAEAAQA9QAAAIgDAAAAAA==&#10;" strokecolor="#903" strokeweight=".2pt"/>
                <v:group id="Group 13" o:spid="_x0000_s1309" style="position:absolute;left:9626;top:787;width:6376;height:4146" coordorigin="1516,124" coordsize="100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oval id="Oval 14" o:spid="_x0000_s1310" style="position:absolute;left:1850;top:124;width:67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uO8cQA&#10;AADbAAAADwAAAGRycy9kb3ducmV2LnhtbESP3WrCQBSE7wu+w3IE7+rGtBGJriJCMdBC8f/2kD0m&#10;wezZkF1j+vbdQsHLYWa+YRar3tSio9ZVlhVMxhEI4tzqigsFx8PH6wyE88gaa8uk4IccrJaDlwWm&#10;2j54R93eFyJA2KWooPS+SaV0eUkG3dg2xMG72tagD7ItpG7xEeCmlnEUTaXBisNCiQ1tSspv+7tR&#10;cEi+kuRySiZxdp52l7jZZp/fW6VGw349B+Gp98/wfzvTCt7f4O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bjvHEAAAA2wAAAA8AAAAAAAAAAAAAAAAAmAIAAGRycy9k&#10;b3ducmV2LnhtbFBLBQYAAAAABAAEAPUAAACJAwAAAAA=&#10;" fillcolor="#ffc" strokecolor="#1f1a17" strokeweight="0"/>
                  <v:line id="Line 15" o:spid="_x0000_s1311" style="position:absolute;visibility:visible;mso-wrap-style:square" from="1516,278" to="151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h4SL0AAADbAAAADwAAAGRycy9kb3ducmV2LnhtbESPSwvCMBCE74L/IazgTVNFRKpRfCB4&#10;9YHnpVnbYrMJTdTWX28EweMwM98wi1VjKvGk2peWFYyGCQjizOqScwWX834wA+EDssbKMiloycNq&#10;2e0sMNX2xUd6nkIuIoR9igqKEFwqpc8KMuiH1hFH72ZrgyHKOpe6xleEm0qOk2QqDZYcFwp0tC0o&#10;u58eRsG2dUzebRo7s9fNu+V3aKudUv1es56DCNSEf/jXPmgFkwl8v8Qf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KoeEi9AAAA2wAAAA8AAAAAAAAAAAAAAAAAoQIA&#10;AGRycy9kb3ducmV2LnhtbFBLBQYAAAAABAAEAPkAAACLAwAAAAA=&#10;" strokecolor="#1f1a17" strokeweight="0"/>
                  <v:line id="Line 16" o:spid="_x0000_s1312" style="position:absolute;visibility:visible;mso-wrap-style:square" from="1518,452" to="185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Td08AAAADbAAAADwAAAGRycy9kb3ducmV2LnhtbESPW4vCMBSE34X9D+Es7JtNV1aRalq8&#10;sOCrF3w+NMe22JyEJqutv34jCD4OM/MNsyx604obdb6xrOA7SUEQl1Y3XCk4HX/HcxA+IGtsLZOC&#10;gTwU+cdoiZm2d97T7RAqESHsM1RQh+AyKX1Zk0GfWEccvYvtDIYou0rqDu8Rblo5SdOZNNhwXKjR&#10;0aam8nr4Mwo2g2Pybt3buT2vHwM/wtBulfr67FcLEIH68A6/2jut4GcKzy/xB8j8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3k3dPAAAAA2wAAAA8AAAAAAAAAAAAAAAAA&#10;oQIAAGRycy9kb3ducmV2LnhtbFBLBQYAAAAABAAEAPkAAACOAwAAAAA=&#10;" strokecolor="#1f1a17" strokeweight="0"/>
                </v:group>
                <v:rect id="Rectangle 17" o:spid="_x0000_s1313" style="position:absolute;left:10274;top:5854;width:5016;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EcMAA&#10;AADbAAAADwAAAGRycy9kb3ducmV2LnhtbESPzYoCMRCE7wu+Q2jB25pRR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AEcMAAAADbAAAADwAAAAAAAAAAAAAAAACYAgAAZHJzL2Rvd25y&#10;ZXYueG1sUEsFBgAAAAAEAAQA9QAAAIUDA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UI HRM</w:t>
                        </w:r>
                      </w:p>
                    </w:txbxContent>
                  </v:textbox>
                </v:rect>
                <v:line id="Line 18" o:spid="_x0000_s1314" style="position:absolute;visibility:visible;mso-wrap-style:square" from="12801,8915" to="12807,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HnJ8MAAADbAAAADwAAAGRycy9kb3ducmV2LnhtbESPQWsCMRSE70L/Q3gFb5pVisrWKFJY&#10;UU+6euntsXnuLm5e0k2q6b9vhEKPw8x8wyzX0XTiTr1vLSuYjDMQxJXVLdcKLuditADhA7LGzjIp&#10;+CEP69XLYIm5tg8+0b0MtUgQ9jkqaEJwuZS+asigH1tHnLyr7Q2GJPta6h4fCW46Oc2ymTTYclpo&#10;0NFHQ9Wt/DYKipuL+nhto/7KXLcrtp/VYbFXavgaN+8gAsXwH/5r77SCtzk8v6Qf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x5yfDAAAA2wAAAA8AAAAAAAAAAAAA&#10;AAAAoQIAAGRycy9kb3ducmV2LnhtbFBLBQYAAAAABAAEAPkAAACRAwAAAAA=&#10;" strokeweight="0">
                  <v:stroke dashstyle="3 1"/>
                </v:line>
                <v:rect id="Rectangle 19" o:spid="_x0000_s1315"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UcAA&#10;AADbAAAADwAAAGRycy9kb3ducmV2LnhtbERPTYvCMBC9C/6HMMLeNNVdFq1GEUEQ96BWxevQjE2x&#10;mZQmand/vTkseHy879mitZV4UONLxwqGgwQEce50yYWC03HdH4PwAVlj5ZgU/JKHxbzbmWGq3ZMP&#10;9MhCIWII+xQVmBDqVEqfG7LoB64mjtzVNRZDhE0hdYPPGG4rOUqSb2mx5NhgsKaVofyW3a2CC/39&#10;TPz2dN7y3nyeDzver3JW6qPXLqcgArXhLf53b7SCrzg2fok/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AUcAAAADbAAAADwAAAAAAAAAAAAAAAACYAgAAZHJzL2Rvd25y&#10;ZXYueG1sUEsFBgAAAAAEAAQA9QAAAIUDAAAAAA==&#10;" strokecolor="#903" strokeweight=".2pt"/>
                <v:rect id="Rectangle 20" o:spid="_x0000_s1316"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NlysQA&#10;AADbAAAADwAAAGRycy9kb3ducmV2LnhtbESPQWvCQBSE7wX/w/KE3upGLaWJriJCQeyhSVS8PrLP&#10;bDD7NmS3mvbXdwuFHoeZ+YZZrgfbihv1vnGsYDpJQBBXTjdcKzge3p5eQfiArLF1TAq+yMN6NXpY&#10;YqbdnQu6laEWEcI+QwUmhC6T0leGLPqJ64ijd3G9xRBlX0vd4z3CbStnSfIiLTYcFwx2tDVUXctP&#10;q+BM3++p3x9Pe87N/FR8cL6tWKnH8bBZgAg0hP/wX3unFTyn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DZcrEAAAA2wAAAA8AAAAAAAAAAAAAAAAAmAIAAGRycy9k&#10;b3ducmV2LnhtbFBLBQYAAAAABAAEAPUAAACJAwAAAAA=&#10;" strokecolor="#903" strokeweight=".2pt"/>
                <v:group id="Group 21" o:spid="_x0000_s1317" style="position:absolute;left:21272;top:438;width:4261;height:4470" coordorigin="3350,69" coordsize="671,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oval id="Oval 22" o:spid="_x0000_s1318" style="position:absolute;left:3350;top:124;width:67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wjwMQA&#10;AADbAAAADwAAAGRycy9kb3ducmV2LnhtbESPQWvCQBSE74X+h+UVvNVNAisldRUpFAMKUrX1+si+&#10;JsHs25BdY/z3rlDocZiZb5j5crStGKj3jWMN6TQBQVw603Cl4Xj4fH0D4QOywdYxabiRh+Xi+WmO&#10;uXFX/qJhHyoRIexz1FCH0OVS+rImi37qOuLo/breYoiyr6Tp8RrhtpVZksykxYbjQo0dfdRUnvcX&#10;q+GgtkqdvlWaFT+z4ZR162KzW2s9eRlX7yACjeE//NcujAaVwuNL/A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cI8DEAAAA2wAAAA8AAAAAAAAAAAAAAAAAmAIAAGRycy9k&#10;b3ducmV2LnhtbFBLBQYAAAAABAAEAPUAAACJAwAAAAA=&#10;" fillcolor="#ffc" strokecolor="#1f1a17" strokeweight="0"/>
                  <v:line id="Line 23" o:spid="_x0000_s1319" style="position:absolute;flip:x;visibility:visible;mso-wrap-style:square" from="3616,69" to="376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sgkcIAAADbAAAADwAAAGRycy9kb3ducmV2LnhtbESPQYvCMBSE7wv+h/AEb2u6BUWrUUQU&#10;vChY9f5onm3Z5qU20Xb31xtB8DjMzDfMfNmZSjyocaVlBT/DCARxZnXJuYLzafs9AeE8ssbKMin4&#10;IwfLRe9rjom2LR/pkfpcBAi7BBUU3teJlC4ryKAb2po4eFfbGPRBNrnUDbYBbioZR9FYGiw5LBRY&#10;07qg7De9GwWrzQSnt259Oe7T+LCpd6d2f/9XatDvVjMQnjr/Cb/bO61gFMPrS/gBcvE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nsgkcIAAADbAAAADwAAAAAAAAAAAAAA&#10;AAChAgAAZHJzL2Rvd25yZXYueG1sUEsFBgAAAAAEAAQA+QAAAJADAAAAAA==&#10;" strokecolor="#1f1a17" strokeweight="0"/>
                  <v:line id="Line 24" o:spid="_x0000_s1320" style="position:absolute;flip:x y;visibility:visible;mso-wrap-style:square" from="3617,130" to="376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caj8IAAADbAAAADwAAAGRycy9kb3ducmV2LnhtbESPT4vCMBTE7wt+h/AEb2tqZVepRhFF&#10;2at/Dnp7NM+22ryUJtbqpzeCsMdhZn7DTOetKUVDtSssKxj0IxDEqdUFZwoO+/X3GITzyBpLy6Tg&#10;QQ7ms87XFBNt77ylZuczESDsElSQe18lUro0J4Oubyvi4J1tbdAHWWdS13gPcFPKOIp+pcGCw0KO&#10;FS1zSq+7m1HAze06yqKTWzU+Xm7S+Fkcnxelet12MQHhqfX/4U/7Tyv4GcL7S/gB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Ccaj8IAAADbAAAADwAAAAAAAAAAAAAA&#10;AAChAgAAZHJzL2Rvd25yZXYueG1sUEsFBgAAAAAEAAQA+QAAAJADAAAAAA==&#10;" strokecolor="#1f1a17" strokeweight="0"/>
                </v:group>
                <v:rect id="Rectangle 25" o:spid="_x0000_s1321" style="position:absolute;left:18415;top:5822;width:9518;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pQcEA&#10;AADbAAAADwAAAGRycy9kb3ducmV2LnhtbESPzYoCMRCE74LvEFrwphnF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nqUHBAAAA2wAAAA8AAAAAAAAAAAAAAAAAmAIAAGRycy9kb3du&#10;cmV2LnhtbFBLBQYAAAAABAAEAPUAAACGAw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Ctr HoSoNhanSu</w:t>
                        </w:r>
                      </w:p>
                    </w:txbxContent>
                  </v:textbox>
                </v:rect>
                <v:line id="Line 26" o:spid="_x0000_s1322" style="position:absolute;visibility:visible;mso-wrap-style:square" from="23387,8915" to="23393,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ZKFsQAAADbAAAADwAAAGRycy9kb3ducmV2LnhtbESPwWrDMBBE74X+g9hCb43cgINxo4QQ&#10;cEh7SpxcelusjW1irVRLjdW/rwqFHIeZecMs19EM4kaj7y0reJ1lIIgbq3tuFZxP1UsBwgdkjYNl&#10;UvBDHtarx4clltpOfKRbHVqRIOxLVNCF4EopfdORQT+zjjh5FzsaDEmOrdQjTgluBjnPsoU02HNa&#10;6NDRtqPmWn8bBdXVRX249FF/ZW7YV7vP5qN4V+r5KW7eQASK4R7+b++1gjyHv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9koWxAAAANsAAAAPAAAAAAAAAAAA&#10;AAAAAKECAABkcnMvZG93bnJldi54bWxQSwUGAAAAAAQABAD5AAAAkgMAAAAA&#10;" strokeweight="0">
                  <v:stroke dashstyle="3 1"/>
                </v:line>
                <v:rect id="Rectangle 27" o:spid="_x0000_s1323"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nZcMA&#10;AADbAAAADwAAAGRycy9kb3ducmV2LnhtbESPT4vCMBTE74LfIbyFvWm6LopbjSKCIO7BP6t4fTTP&#10;pti8lCZq109vBMHjMDO/YcbTxpbiSrUvHCv46iYgiDOnC84V7P8WnSEIH5A1lo5JwT95mE7arTGm&#10;2t14S9ddyEWEsE9RgQmhSqX0mSGLvusq4uidXG0xRFnnUtd4i3Bbyl6SDKTFguOCwYrmhrLz7mIV&#10;HOn+++NX+8OKN+b7sF3zZp6xUp8fzWwEIlAT3uFXe6kV9Afw/BJ/gJ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VnZcMAAADbAAAADwAAAAAAAAAAAAAAAACYAgAAZHJzL2Rv&#10;d25yZXYueG1sUEsFBgAAAAAEAAQA9QAAAIgDAAAAAA==&#10;" strokecolor="#903" strokeweight=".2pt"/>
                <v:rect id="Rectangle 28" o:spid="_x0000_s1324"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6YasIA&#10;AADcAAAADwAAAGRycy9kb3ducmV2LnhtbERPz2vCMBS+D/Y/hDfwNtN1INo1yhAGQw+2atn10bw1&#10;Zc1LaTKt/vXmIHj8+H7nq9F24kSDbx0reJsmIIhrp1tuFBwPX69zED4ga+wck4ILeVgtn59yzLQ7&#10;c0mnfWhEDGGfoQITQp9J6WtDFv3U9cSR+3WDxRDh0Eg94DmG206mSTKTFluODQZ7Whuq//b/VsEP&#10;XbcLvzlWGy7Me1XuuFjXrNTkZfz8ABFoDA/x3f2tFaRpnB/PxCM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XphqwgAAANwAAAAPAAAAAAAAAAAAAAAAAJgCAABkcnMvZG93&#10;bnJldi54bWxQSwUGAAAAAAQABAD1AAAAhwMAAAAA&#10;" strokecolor="#903" strokeweight=".2pt"/>
                <v:group id="Group 29" o:spid="_x0000_s1325" style="position:absolute;left:31883;top:787;width:4178;height:4153" coordorigin="5021,124" coordsize="65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oval id="Oval 30" o:spid="_x0000_s1326" style="position:absolute;left:5021;top:124;width:65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Ap8MA&#10;AADcAAAADwAAAGRycy9kb3ducmV2LnhtbESPQWsCMRSE70L/Q3gFb5ptg1a2RmkXBPEgqMXzY/O6&#10;2bp5WTbpuv33jSB4HGbmG2a5HlwjeupC7VnDyzQDQVx6U3Ol4eu0mSxAhIhssPFMGv4owHr1NFpi&#10;bvyVD9QfYyUShEOOGmyMbS5lKC05DFPfEifv23cOY5JdJU2H1wR3jXzNsrl0WHNasNhSYam8HH+d&#10;Bm4uux91trasPt9OiHsVi63Sevw8fLyDiDTER/je3hoNaqbgdiYd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Ap8MAAADcAAAADwAAAAAAAAAAAAAAAACYAgAAZHJzL2Rv&#10;d25yZXYueG1sUEsFBgAAAAAEAAQA9QAAAIgDAAAAAA==&#10;" fillcolor="#ffc" strokecolor="#242728" strokeweight=".05pt"/>
                  <v:line id="Line 31" o:spid="_x0000_s1327" style="position:absolute;visibility:visible;mso-wrap-style:square" from="5021,777" to="567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d4SsMAAADcAAAADwAAAGRycy9kb3ducmV2LnhtbESPT4vCMBTE74LfITxhb2tq1xWpRhFB&#10;8FLY9Q9en82zrTYvpYm1++03guBxmJnfMPNlZyrRUuNKywpGwwgEcWZ1ybmCw37zOQXhPLLGyjIp&#10;+CMHy0W/N8dE2wf/UrvzuQgQdgkqKLyvEyldVpBBN7Q1cfAutjHog2xyqRt8BLipZBxFE2mw5LBQ&#10;YE3rgrLb7m4UmGvbpfSTxn66tuPYpTw5nk9KfQy61QyEp86/w6/2Viv4+h7D80w4AnL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XeErDAAAA3AAAAA8AAAAAAAAAAAAA&#10;AAAAoQIAAGRycy9kb3ducmV2LnhtbFBLBQYAAAAABAAEAPkAAACRAwAAAAA=&#10;" strokecolor="#242728" strokeweight=".05pt"/>
                </v:group>
                <v:rect id="Rectangle 32" o:spid="_x0000_s1328" style="position:absolute;left:28968;top:5854;width:9703;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disIA&#10;AADcAAAADwAAAGRycy9kb3ducmV2LnhtbESPzYoCMRCE74LvEFrYm2ZUXGTWKCIIKl4c9wGaSc8P&#10;Jp0hyTqzb78RhD0WVfUVtdkN1ogn+dA6VjCfZSCIS6dbrhV834/TNYgQkTUax6TglwLstuPRBnPt&#10;er7Rs4i1SBAOOSpoYuxyKUPZkMUwcx1x8irnLcYkfS21xz7BrZGLLPuUFltOCw12dGiofBQ/VoG8&#10;F8d+XRifucuiuprz6VaRU+pjMuy/QEQa4n/43T5pBcvV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G12KwgAAANwAAAAPAAAAAAAAAAAAAAAAAJgCAABkcnMvZG93&#10;bnJldi54bWxQSwUGAAAAAAQABAD1AAAAhwM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w:t>
                        </w:r>
                        <w:proofErr w:type="gramStart"/>
                        <w:r w:rsidRPr="00095323">
                          <w:rPr>
                            <w:rFonts w:ascii="Tahoma" w:hAnsi="Tahoma" w:cs="Tahoma"/>
                            <w:color w:val="000000"/>
                            <w:sz w:val="18"/>
                            <w:szCs w:val="18"/>
                          </w:rPr>
                          <w:t>: Ent</w:t>
                        </w:r>
                        <w:proofErr w:type="gramEnd"/>
                        <w:r w:rsidRPr="00095323">
                          <w:rPr>
                            <w:rFonts w:ascii="Tahoma" w:hAnsi="Tahoma" w:cs="Tahoma"/>
                            <w:color w:val="000000"/>
                            <w:sz w:val="18"/>
                            <w:szCs w:val="18"/>
                          </w:rPr>
                          <w:t xml:space="preserve"> HoSoNhanSu</w:t>
                        </w:r>
                      </w:p>
                    </w:txbxContent>
                  </v:textbox>
                </v:rect>
                <v:line id="Line 33" o:spid="_x0000_s1329" style="position:absolute;visibility:visible;mso-wrap-style:square" from="33972,8915" to="33978,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DU9sQAAADcAAAADwAAAGRycy9kb3ducmV2LnhtbESPT2sCMRTE70K/Q3hCb5rVoshqFCls&#10;0Z7800tvj81zd3HzEjepxm/fCILHYWZ+wyxW0bTiSp1vLCsYDTMQxKXVDVcKfo7FYAbCB2SNrWVS&#10;cCcPq+Vbb4G5tjfe0/UQKpEg7HNUUIfgcil9WZNBP7SOOHkn2xkMSXaV1B3eEty0cpxlU2mw4bRQ&#10;o6PPmsrz4c8oKM4u6t2pifqSuXZTfP2W37OtUu/9uJ6DCBTDK/xsb7SCj8kUHmfS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UNT2xAAAANwAAAAPAAAAAAAAAAAA&#10;AAAAAKECAABkcnMvZG93bnJldi54bWxQSwUGAAAAAAQABAD5AAAAkgMAAAAA&#10;" strokeweight="0">
                  <v:stroke dashstyle="3 1"/>
                </v:line>
                <v:rect id="Rectangle 34" o:spid="_x0000_s1330"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8/sQA&#10;AADcAAAADwAAAGRycy9kb3ducmV2LnhtbESPW2sCMRSE3wv+h3CEvtWsSr2sRhGhUPTBO74eNsfN&#10;4uZk2aS69dc3BcHHYWa+YabzxpbiRrUvHCvodhIQxJnTBecKjoevjxEIH5A1lo5JwS95mM9ab1NM&#10;tbvzjm77kIsIYZ+iAhNClUrpM0MWfcdVxNG7uNpiiLLOpa7xHuG2lL0kGUiLBccFgxUtDWXX/Y9V&#10;cKbHeuxXx9OKt6Z/2m14u8xYqfd2s5iACNSEV/jZ/tYK+p9D+D8Tj4C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QfP7EAAAA3AAAAA8AAAAAAAAAAAAAAAAAmAIAAGRycy9k&#10;b3ducmV2LnhtbFBLBQYAAAAABAAEAPUAAACJAwAAAAA=&#10;" strokecolor="#903" strokeweight=".2pt"/>
                <v:rect id="Rectangle 35" o:spid="_x0000_s1331"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ojMIA&#10;AADcAAAADwAAAGRycy9kb3ducmV2LnhtbERPy2rCQBTdF/yH4QrumolKi00dRQIF0UV9RLq9ZG4z&#10;wcydkJnG2K/vLAouD+e9XA+2ET11vnasYJqkIIhLp2uuFBTnj+cFCB+QNTaOScGdPKxXo6clZtrd&#10;+Ej9KVQihrDPUIEJoc2k9KUhiz5xLXHkvl1nMUTYVVJ3eIvhtpGzNH2VFmuODQZbyg2V19OPVfBF&#10;v/s3vysuOz6Y+eX4yYe8ZKUm42HzDiLQEB7if/dWK5i/xLXxTDw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iMwgAAANwAAAAPAAAAAAAAAAAAAAAAAJgCAABkcnMvZG93&#10;bnJldi54bWxQSwUGAAAAAAQABAD1AAAAhwMAAAAA&#10;" strokecolor="#903" strokeweight=".2pt"/>
                <v:line id="Line 36" o:spid="_x0000_s1332" style="position:absolute;visibility:visible;mso-wrap-style:square" from="2654,10325" to="12331,1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mdlsYAAADcAAAADwAAAGRycy9kb3ducmV2LnhtbESPQWvCQBSE7wX/w/KE3nRjS0WjG5Fa&#10;oT1UqAri7ZF9yUazb2N2q+m/7xaEHoeZ+YaZLzpbiyu1vnKsYDRMQBDnTldcKtjv1oMJCB+QNdaO&#10;ScEPeVhkvYc5ptrd+Iuu21CKCGGfogITQpNK6XNDFv3QNcTRK1xrMUTZllK3eItwW8unJBlLixXH&#10;BYMNvRrKz9tvqwBrczmsV5u3o/wcbzTJ48kVH0o99rvlDESgLvyH7+13reD5ZQp/Z+IR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JnZbGAAAA3AAAAA8AAAAAAAAA&#10;AAAAAAAAoQIAAGRycy9kb3ducmV2LnhtbFBLBQYAAAAABAAEAPkAAACUAwAAAAA=&#10;" strokecolor="#903" strokeweight=".2pt"/>
                <v:line id="Line 37" o:spid="_x0000_s1333" style="position:absolute;flip:x;visibility:visible;mso-wrap-style:square" from="11271,10325" to="1233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voOMIAAADcAAAADwAAAGRycy9kb3ducmV2LnhtbERPy4rCMBTdC/5DuIIb0UQHH1SjiCCI&#10;CMPobNxdmmtbbW5KE239+8lCmOXhvFeb1pbiRbUvHGsYjxQI4tSZgjMNv5f9cAHCB2SDpWPS8CYP&#10;m3W3s8LEuIZ/6HUOmYgh7BPUkIdQJVL6NCeLfuQq4sjdXG0xRFhn0tTYxHBbyolSM2mx4NiQY0W7&#10;nNLH+Wk1VJfp/jT+HsjmfizmSg2u7+fhqnW/126XIAK14V/8cR+Mhq9ZnB/PxCM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voOMIAAADcAAAADwAAAAAAAAAAAAAA&#10;AAChAgAAZHJzL2Rvd25yZXYueG1sUEsFBgAAAAAEAAQA+QAAAJADAAAAAA==&#10;" strokecolor="#903" strokeweight=".7pt"/>
                <v:line id="Line 38" o:spid="_x0000_s1334" style="position:absolute;flip:x y;visibility:visible;mso-wrap-style:square" from="11271,9880" to="12331,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7wzccAAADcAAAADwAAAGRycy9kb3ducmV2LnhtbESPT2vCQBTE7wW/w/IEb3WT/hGNriKl&#10;SkEQjR5yfGRfk9Ts25BdTdpP3y0UPA4z8xtmsepNLW7UusqygngcgSDOra64UHA+bR6nIJxH1lhb&#10;JgXf5GC1HDwsMNG24yPdUl+IAGGXoILS+yaR0uUlGXRj2xAH79O2Bn2QbSF1i12Am1o+RdFEGqw4&#10;LJTY0FtJ+SW9GgWvcvfyvs22h2P31cc/s3S/y7KrUqNhv56D8NT7e/i//aEVPE9i+DsTjoBc/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vvDNxwAAANwAAAAPAAAAAAAA&#10;AAAAAAAAAKECAABkcnMvZG93bnJldi54bWxQSwUGAAAAAAQABAD5AAAAlQMAAAAA&#10;" strokecolor="#903" strokeweight=".7pt"/>
                <v:rect id="Rectangle 39" o:spid="_x0000_s1335" style="position:absolute;left:2800;top:8324;width:13475;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PQ8EA&#10;AADcAAAADwAAAGRycy9kb3ducmV2LnhtbESP3YrCMBSE7xd8h3AWvFvTrSBSjbIsCCp7Y/UBDs3p&#10;DyYnJYm2vr1ZELwcZuYbZr0drRF38qFzrOB7loEgrpzuuFFwOe++liBCRNZoHJOCBwXYbiYfayy0&#10;G/hE9zI2IkE4FKigjbEvpAxVSxbDzPXEyaudtxiT9I3UHocEt0bmWbaQFjtOCy329NtSdS1vVoE8&#10;l7thWRqfuWNe/5nD/lSTU2r6Of6sQEQa4zv8au+1gvki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eD0PBAAAA3AAAAA8AAAAAAAAAAAAAAAAAmAIAAGRycy9kb3du&#10;cmV2LnhtbFBLBQYAAAAABAAEAPUAAACGAw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C</w:t>
                        </w:r>
                        <w:r w:rsidRPr="008337FA">
                          <w:rPr>
                            <w:rFonts w:ascii="Tahoma" w:hAnsi="Tahoma" w:cs="Tahoma"/>
                            <w:color w:val="000000"/>
                            <w:sz w:val="18"/>
                            <w:szCs w:val="18"/>
                          </w:rPr>
                          <w:t>ập</w:t>
                        </w:r>
                        <w:r>
                          <w:rPr>
                            <w:rFonts w:ascii="Tahoma" w:hAnsi="Tahoma" w:cs="Tahoma"/>
                            <w:color w:val="000000"/>
                            <w:sz w:val="18"/>
                            <w:szCs w:val="18"/>
                          </w:rPr>
                          <w:t xml:space="preserve"> nh</w:t>
                        </w:r>
                        <w:r w:rsidRPr="008337FA">
                          <w:rPr>
                            <w:rFonts w:ascii="Tahoma" w:hAnsi="Tahoma" w:cs="Tahoma"/>
                            <w:color w:val="000000"/>
                            <w:sz w:val="18"/>
                            <w:szCs w:val="18"/>
                          </w:rPr>
                          <w:t>ật</w:t>
                        </w:r>
                        <w:r>
                          <w:rPr>
                            <w:rFonts w:ascii="Tahoma" w:hAnsi="Tahoma" w:cs="Tahoma"/>
                            <w:color w:val="000000"/>
                            <w:sz w:val="18"/>
                            <w:szCs w:val="18"/>
                          </w:rPr>
                          <w:t xml:space="preserve">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0" o:spid="_x0000_s1336" style="position:absolute;visibility:visible;mso-wrap-style:square" from="13239,13417" to="22917,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gwcUAAADcAAAADwAAAGRycy9kb3ducmV2LnhtbESPQWvCQBSE74X+h+UVvDWbKoQS3YhY&#10;BXuoUFsQb4/sSzaafRuzq6b/vlsoeBxm5htmNh9sK67U+8axgpckBUFcOt1wreD7a/38CsIHZI2t&#10;Y1LwQx7mxePDDHPtbvxJ112oRYSwz1GBCaHLpfSlIYs+cR1x9CrXWwxR9rXUPd4i3LZynKaZtNhw&#10;XDDY0dJQedpdrAJszXm/ftuuDvIj22qSh6Or3pUaPQ2LKYhAQ7iH/9sbrWCSTeDvTD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1gwcUAAADcAAAADwAAAAAAAAAA&#10;AAAAAAChAgAAZHJzL2Rvd25yZXYueG1sUEsFBgAAAAAEAAQA+QAAAJMDAAAAAA==&#10;" strokecolor="#903" strokeweight=".2pt"/>
                <v:line id="Line 41" o:spid="_x0000_s1337" style="position:absolute;flip:x;visibility:visible;mso-wrap-style:square" from="21856,13417" to="22917,1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DuO8YAAADcAAAADwAAAGRycy9kb3ducmV2LnhtbESPT2vCQBTE70K/w/IKXqTu+qe2pK5S&#10;BEFEEGMv3h7Z1yRt9m3IriZ+e1cQPA4z8xtmvuxsJS7U+NKxhtFQgSDOnCk51/BzXL99gvAB2WDl&#10;mDRcycNy8dKbY2Jcywe6pCEXEcI+QQ1FCHUipc8KsuiHriaO3q9rLIYom1yaBtsIt5UcKzWTFkuO&#10;CwXWtCoo+0/PVkN9fF/vRvuBbP+25YdSg9P1vDlp3X/tvr9ABOrCM/xob4yGyWwK9zPxCM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w7jvGAAAA3AAAAA8AAAAAAAAA&#10;AAAAAAAAoQIAAGRycy9kb3ducmV2LnhtbFBLBQYAAAAABAAEAPkAAACUAwAAAAA=&#10;" strokecolor="#903" strokeweight=".7pt"/>
                <v:line id="Line 42" o:spid="_x0000_s1338" style="position:absolute;flip:x y;visibility:visible;mso-wrap-style:square" from="21856,12973" to="22917,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X2zscAAADcAAAADwAAAGRycy9kb3ducmV2LnhtbESPQWvCQBSE70L/w/IKvelGW6VGVxGx&#10;UhBEUw85PrLPJG32bciuJu2vdwuCx2FmvmHmy85U4kqNKy0rGA4iEMSZ1SXnCk5fH/13EM4ja6ws&#10;k4JfcrBcPPXmGGvb8pGuic9FgLCLUUHhfR1L6bKCDLqBrYmDd7aNQR9kk0vdYBvgppKjKJpIgyWH&#10;hQJrWheU/SQXo2Asd2+bbbo9HNvvbvg3Tfa7NL0o9fLcrWYgPHX+Eb63P7WC18kY/s+EIyA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hfbOxwAAANwAAAAPAAAAAAAA&#10;AAAAAAAAAKECAABkcnMvZG93bnJldi54bWxQSwUGAAAAAAQABAD5AAAAlQMAAAAA&#10;" strokecolor="#903" strokeweight=".7pt"/>
                <v:rect id="Rectangle 43" o:spid="_x0000_s1339" style="position:absolute;left:14065;top:11385;width:1347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QMEA&#10;AADcAAAADwAAAGRycy9kb3ducmV2LnhtbESP3YrCMBSE7xd8h3AE79ZUhSLVKMuCoMveWH2AQ3P6&#10;g8lJSaKtb79ZELwcZuYbZrsfrREP8qFzrGAxz0AQV0533Ci4Xg6faxAhIms0jknBkwLsd5OPLRba&#10;DXymRxkbkSAcClTQxtgXUoaqJYth7nri5NXOW4xJ+kZqj0OCWyOXWZZLix2nhRZ7+m6pupV3q0Be&#10;ysOwLo3P3M+y/jWn47kmp9RsOn5tQEQa4zv8ah+1glWe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lCUDBAAAA3AAAAA8AAAAAAAAAAAAAAAAAmAIAAGRycy9kb3du&#10;cmV2LnhtbFBLBQYAAAAABAAEAPUAAACGAw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C</w:t>
                        </w:r>
                        <w:r w:rsidRPr="008337FA">
                          <w:rPr>
                            <w:rFonts w:ascii="Tahoma" w:hAnsi="Tahoma" w:cs="Tahoma"/>
                            <w:color w:val="000000"/>
                            <w:sz w:val="18"/>
                            <w:szCs w:val="18"/>
                          </w:rPr>
                          <w:t>ập</w:t>
                        </w:r>
                        <w:r>
                          <w:rPr>
                            <w:rFonts w:ascii="Tahoma" w:hAnsi="Tahoma" w:cs="Tahoma"/>
                            <w:color w:val="000000"/>
                            <w:sz w:val="18"/>
                            <w:szCs w:val="18"/>
                          </w:rPr>
                          <w:t xml:space="preserve"> nh</w:t>
                        </w:r>
                        <w:r w:rsidRPr="008337FA">
                          <w:rPr>
                            <w:rFonts w:ascii="Tahoma" w:hAnsi="Tahoma" w:cs="Tahoma"/>
                            <w:color w:val="000000"/>
                            <w:sz w:val="18"/>
                            <w:szCs w:val="18"/>
                          </w:rPr>
                          <w:t>ật</w:t>
                        </w:r>
                        <w:r>
                          <w:rPr>
                            <w:rFonts w:ascii="Tahoma" w:hAnsi="Tahoma" w:cs="Tahoma"/>
                            <w:color w:val="000000"/>
                            <w:sz w:val="18"/>
                            <w:szCs w:val="18"/>
                          </w:rPr>
                          <w:t xml:space="preserve">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4" o:spid="_x0000_s1340" style="position:absolute;visibility:visible;mso-wrap-style:square" from="23856,16503" to="28263,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ZmwsUAAADcAAAADwAAAGRycy9kb3ducmV2LnhtbESPT2sCMRTE70K/Q3gFb5qtha2sRila&#10;oT1U8A+It8fmuVndvKybqNtvb4SCx2FmfsOMp62txJUaXzpW8NZPQBDnTpdcKNhuFr0hCB+QNVaO&#10;ScEfeZhOXjpjzLS78Yqu61CICGGfoQITQp1J6XNDFn3f1cTRO7jGYoiyKaRu8BbhtpKDJEmlxZLj&#10;gsGaZoby0/piFWBlzrvFfPm1l7/pUpPcH93hR6nua/s5AhGoDc/wf/tbK3hPP+BxJh4BOb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rZmwsUAAADcAAAADwAAAAAAAAAA&#10;AAAAAAChAgAAZHJzL2Rvd25yZXYueG1sUEsFBgAAAAAEAAQA+QAAAJMDAAAAAA==&#10;" strokecolor="#903" strokeweight=".2pt"/>
                <v:line id="Line 45" o:spid="_x0000_s1341" style="position:absolute;visibility:visible;mso-wrap-style:square" from="28263,16503" to="2827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nysMIAAADcAAAADwAAAGRycy9kb3ducmV2LnhtbERPz2vCMBS+C/sfwhvspuk2KKNrWoab&#10;MA8KU2F4ezSvTWfz0jVR639vDoLHj+93Xo62EycafOtYwfMsAUFcOd1yo2C3XUzfQPiArLFzTAou&#10;5KEsHiY5Ztqd+YdOm9CIGMI+QwUmhD6T0leGLPqZ64kjV7vBYohwaKQe8BzDbSdfkiSVFluODQZ7&#10;mhuqDpujVYCd+f9dfK6/9nKVrjXJ/Z+rl0o9PY4f7yACjeEuvrm/tYLXNK6NZ+IRkM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ynysMIAAADcAAAADwAAAAAAAAAAAAAA&#10;AAChAgAAZHJzL2Rvd25yZXYueG1sUEsFBgAAAAAEAAQA+QAAAJADAAAAAA==&#10;" strokecolor="#903" strokeweight=".2pt"/>
                <v:line id="Line 46" o:spid="_x0000_s1342" style="position:absolute;flip:x;visibility:visible;mso-wrap-style:square" from="23882,17386" to="28263,1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b9AcYAAADcAAAADwAAAGRycy9kb3ducmV2LnhtbESPQUsDMRSE70L/Q3iCF7HZtrLo2rRU&#10;RfHQS7el58fmuRu6eUk3sbvtrzeC0OMwM98w8+VgW3GiLhjHCibjDARx5bThWsFu+/HwBCJEZI2t&#10;Y1JwpgDLxehmjoV2PW/oVMZaJAiHAhU0MfpCylA1ZDGMnSdO3rfrLMYku1rqDvsEt62cZlkuLRpO&#10;Cw16emuoOpQ/NlEuxr+uD/ezx+Hd5NOj3nvqP5W6ux1WLyAiDfEa/m9/aQWz/Bn+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G/QHGAAAA3AAAAA8AAAAAAAAA&#10;AAAAAAAAoQIAAGRycy9kb3ducmV2LnhtbFBLBQYAAAAABAAEAPkAAACUAwAAAAA=&#10;" strokecolor="#903" strokeweight=".2pt"/>
                <v:line id="Line 47" o:spid="_x0000_s1343" style="position:absolute;visibility:visible;mso-wrap-style:square" from="23882,17386" to="2494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319MQAAADcAAAADwAAAGRycy9kb3ducmV2LnhtbERPy2rCQBTdC/7DcAV3OmmlVdJMpASK&#10;IkLrE7q7ZG6T0MydkBlj0q/vLApdHs47WfemFh21rrKs4GEegSDOra64UHA+vc1WIJxH1lhbJgUD&#10;OVin41GCsbZ3PlB39IUIIexiVFB638RSurwkg25uG+LAfdnWoA+wLaRu8R7CTS0fo+hZGqw4NJTY&#10;UFZS/n28GQVPH++cZT+LzWXo9rvPw5Bv6bpXajrpX19AeOr9v/jPvdUKFsswP5wJR0C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rfX0xAAAANwAAAAPAAAAAAAAAAAA&#10;AAAAAKECAABkcnMvZG93bnJldi54bWxQSwUGAAAAAAQABAD5AAAAkgMAAAAA&#10;" strokecolor="#903" strokeweight=".7pt"/>
                <v:line id="Line 48" o:spid="_x0000_s1344" style="position:absolute;flip:y;visibility:visible;mso-wrap-style:square" from="23882,16948" to="2494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7bfsYAAADcAAAADwAAAGRycy9kb3ducmV2LnhtbESPT4vCMBTE74LfITzBi2hSZVWqUZYF&#10;QWRh8c/F26N5tt1tXkoTbf32m4UFj8PM/IZZbztbiQc1vnSsIZkoEMSZMyXnGi7n3XgJwgdkg5Vj&#10;0vAkD9tNv7fG1LiWj/Q4hVxECPsUNRQh1KmUPivIop+4mjh6N9dYDFE2uTQNthFuKzlVai4tlhwX&#10;Cqzpo6Ds53S3Gurz2+4z+RrJ9vtQLpQaXZ/3/VXr4aB7X4EI1IVX+L+9NxpmiwT+zsQj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e237GAAAA3AAAAA8AAAAAAAAA&#10;AAAAAAAAoQIAAGRycy9kb3ducmV2LnhtbFBLBQYAAAAABAAEAPkAAACUAwAAAAA=&#10;" strokecolor="#903" strokeweight=".7pt"/>
                <v:rect id="Rectangle 49" o:spid="_x0000_s1345" style="position:absolute;left:25031;top:14147;width:11398;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ZnsIA&#10;AADcAAAADwAAAGRycy9kb3ducmV2LnhtbESP3WoCMRSE7wXfIRzBO826Qi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5mewgAAANwAAAAPAAAAAAAAAAAAAAAAAJgCAABkcnMvZG93&#10;bnJldi54bWxQSwUGAAAAAAQABAD1AAAAhw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v:textbox>
                </v:rect>
                <v:line id="Line 50" o:spid="_x0000_s1346" style="position:absolute;visibility:visible;mso-wrap-style:square" from="23825,20332" to="33502,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qAOMYAAADcAAAADwAAAGRycy9kb3ducmV2LnhtbESPS2vDMBCE74X8B7GB3ho5DaTGtRJC&#10;HtAeEsgDSm6LtbbcWivXUhPn31eFQo7DzHzD5PPeNuJCna8dKxiPEhDEhdM1VwpOx81TCsIHZI2N&#10;Y1JwIw/z2eAhx0y7K+/pcgiViBD2GSowIbSZlL4wZNGPXEscvdJ1FkOUXSV1h9cIt418TpKptFhz&#10;XDDY0tJQ8XX4sQqwMd8fm9VufZbb6U6TPH+68l2px2G/eAURqA/38H/7TSuYpC/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6gDjGAAAA3AAAAA8AAAAAAAAA&#10;AAAAAAAAoQIAAGRycy9kb3ducmV2LnhtbFBLBQYAAAAABAAEAPkAAACUAwAAAAA=&#10;" strokecolor="#903" strokeweight=".2pt"/>
                <v:line id="Line 51" o:spid="_x0000_s1347" style="position:absolute;flip:x;visibility:visible;mso-wrap-style:square" from="32442,20332" to="3350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D7EccAAADcAAAADwAAAGRycy9kb3ducmV2LnhtbESPzWrDMBCE74W8g9hCL6GWEto0OJZD&#10;KARCKZT8XHxbrI3t1FoZS4mdt68KhR6HmfmGydajbcWNet841jBLFAji0pmGKw2n4/Z5CcIHZIOt&#10;Y9JwJw/rfPKQYWrcwHu6HUIlIoR9ihrqELpUSl/WZNEnriOO3tn1FkOUfSVNj0OE21bOlVpIiw3H&#10;hRo7eq+p/D5crYbu+Lr9nH1N5XD5aN6Umhb3667Q+ulx3KxABBrDf/ivvTMaXtQcfs/EIy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IPsRxwAAANwAAAAPAAAAAAAA&#10;AAAAAAAAAKECAABkcnMvZG93bnJldi54bWxQSwUGAAAAAAQABAD5AAAAlQMAAAAA&#10;" strokecolor="#903" strokeweight=".7pt"/>
                <v:line id="Line 52" o:spid="_x0000_s1348" style="position:absolute;flip:x y;visibility:visible;mso-wrap-style:square" from="32442,19888" to="33502,2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FxlcQAAADcAAAADwAAAGRycy9kb3ducmV2LnhtbERPTWvCQBC9C/0Pywje6ibFlja6kVJU&#10;BKE0qYcch+w0Sc3OhuxqUn+9eyh4fLzv1Xo0rbhQ7xrLCuJ5BIK4tLrhSsHxe/v4CsJ5ZI2tZVLw&#10;Rw7W6cNkhYm2A2d0yX0lQgi7BBXU3neJlK6syaCb2444cD+2N+gD7CupexxCuGnlUxS9SIMNh4Ya&#10;O/qoqTzlZ6PgWR4Wm12x+8qG3zG+vuWfh6I4KzWbju9LEJ5Gfxf/u/dawSIKa8OZcARke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8XGVxAAAANwAAAAPAAAAAAAAAAAA&#10;AAAAAKECAABkcnMvZG93bnJldi54bWxQSwUGAAAAAAQABAD5AAAAkgMAAAAA&#10;" strokecolor="#903" strokeweight=".7pt"/>
                <v:rect id="Rectangle 53" o:spid="_x0000_s1349" style="position:absolute;left:25590;top:18300;width:5918;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pL8IA&#10;AADcAAAADwAAAGRycy9kb3ducmV2LnhtbESPzYoCMRCE74LvEFrwphlFFxmNIoLgLl4cfYBm0vOD&#10;SWdIojP79puFhT0WVfUVtTsM1og3+dA6VrCYZyCIS6dbrhU87ufZBkSIyBqNY1LwTQEO+/Foh7l2&#10;Pd/oXcRaJAiHHBU0MXa5lKFsyGKYu444eZXzFmOSvpbaY5/g1shlln1Iiy2nhQY7OjVUPouXVSDv&#10;xbnfFMZn7mtZXc3n5VaRU2o6GY5bEJGG+B/+a1+0gtViD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2ykvwgAAANwAAAAPAAAAAAAAAAAAAAAAAJgCAABkcnMvZG93&#10;bnJldi54bWxQSwUGAAAAAAQABAD1AAAAhw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C</w:t>
                        </w:r>
                        <w:r w:rsidRPr="008337FA">
                          <w:rPr>
                            <w:rFonts w:ascii="Tahoma" w:hAnsi="Tahoma" w:cs="Tahoma"/>
                            <w:color w:val="000000"/>
                            <w:sz w:val="18"/>
                            <w:szCs w:val="18"/>
                          </w:rPr>
                          <w:t>ập</w:t>
                        </w:r>
                        <w:r>
                          <w:rPr>
                            <w:rFonts w:ascii="Tahoma" w:hAnsi="Tahoma" w:cs="Tahoma"/>
                            <w:color w:val="000000"/>
                            <w:sz w:val="18"/>
                            <w:szCs w:val="18"/>
                          </w:rPr>
                          <w:t xml:space="preserve"> nh</w:t>
                        </w:r>
                        <w:r w:rsidRPr="008337FA">
                          <w:rPr>
                            <w:rFonts w:ascii="Tahoma" w:hAnsi="Tahoma" w:cs="Tahoma"/>
                            <w:color w:val="000000"/>
                            <w:sz w:val="18"/>
                            <w:szCs w:val="18"/>
                          </w:rPr>
                          <w:t>ật</w:t>
                        </w:r>
                      </w:p>
                    </w:txbxContent>
                  </v:textbox>
                </v:rect>
                <v:line id="Line 54" o:spid="_x0000_s1350" style="position:absolute;flip:x;visibility:visible;mso-wrap-style:square" from="23856,23418" to="33502,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Fa0cUAAADcAAAADwAAAGRycy9kb3ducmV2LnhtbESPT2sCMRTE7wW/Q3hCbzWriNTVKCJU&#10;hFbFPwePz81zs7h52W7Sdf32plDocZiZ3zDTeWtL0VDtC8cK+r0EBHHmdMG5gtPx4+0dhA/IGkvH&#10;pOBBHuazzssUU+3uvKfmEHIRIexTVGBCqFIpfWbIou+5ijh6V1dbDFHWudQ13iPclnKQJCNpseC4&#10;YLCipaHsdvixCpqkMatxe/7+vFQ7u7mZ7VdfbpV67baLCYhAbfgP/7XXWsFwMITfM/EIyN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Fa0cUAAADcAAAADwAAAAAAAAAA&#10;AAAAAAChAgAAZHJzL2Rvd25yZXYueG1sUEsFBgAAAAAEAAQA+QAAAJMDAAAAAA==&#10;" strokecolor="#903" strokeweight="0">
                  <v:stroke dashstyle="3 1"/>
                </v:line>
                <v:line id="Line 55" o:spid="_x0000_s1351" style="position:absolute;visibility:visible;mso-wrap-style:square" from="23856,23418" to="2491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IbisQAAADcAAAADwAAAGRycy9kb3ducmV2LnhtbERPy2rCQBTdF/yH4Qru6qTaiqSZSAmI&#10;IkLrE7q7ZG6T0MydkBlj0q/vLApdHs47WfWmFh21rrKs4GkagSDOra64UHA+rR+XIJxH1lhbJgUD&#10;OVilo4cEY23vfKDu6AsRQtjFqKD0vomldHlJBt3UNsSB+7KtQR9gW0jd4j2Em1rOomghDVYcGkps&#10;KCsp/z7ejIKXj3fOsp/55jJ0+93nYci3dN0rNRn3b68gPPX+X/zn3moFz7OwNpwJR0C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whuKxAAAANwAAAAPAAAAAAAAAAAA&#10;AAAAAKECAABkcnMvZG93bnJldi54bWxQSwUGAAAAAAQABAD5AAAAkgMAAAAA&#10;" strokecolor="#903" strokeweight=".7pt"/>
                <v:line id="Line 56" o:spid="_x0000_s1352" style="position:absolute;flip:y;visibility:visible;mso-wrap-style:square" from="23856,22980" to="2491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Q8YAAADcAAAADwAAAGRycy9kb3ducmV2LnhtbESPQWsCMRSE74L/ITyhF9HEaqtsjSKC&#10;ICKUqhdvj83r7rabl2UT3fXfG0HwOMzMN8x82dpSXKn2hWMNo6ECQZw6U3Cm4XTcDGYgfEA2WDom&#10;DTfysFx0O3NMjGv4h66HkIkIYZ+ghjyEKpHSpzlZ9ENXEUfv19UWQ5R1Jk2NTYTbUr4r9SktFhwX&#10;cqxonVP6f7hYDdXxY7Mfffdl87crpkr1z7fL9qz1W69dfYEI1IZX+NneGg2T8QQeZ+IRk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DEPGAAAA3AAAAA8AAAAAAAAA&#10;AAAAAAAAoQIAAGRycy9kb3ducmV2LnhtbFBLBQYAAAAABAAEAPkAAACUAwAAAAA=&#10;" strokecolor="#903" strokeweight=".7pt"/>
                <v:rect id="Rectangle 57" o:spid="_x0000_s1353" style="position:absolute;left:25152;top:21393;width:679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51T8IA&#10;AADcAAAADwAAAGRycy9kb3ducmV2LnhtbESP3WoCMRSE7wu+QziCdzWrVpHVKFIQbPHG1Qc4bM7+&#10;YHKyJKm7ffumIHg5zMw3zHY/WCMe5EPrWMFsmoEgLp1uuVZwux7f1yBCRNZoHJOCXwqw343etphr&#10;1/OFHkWsRYJwyFFBE2OXSxnKhiyGqeuIk1c5bzEm6WupPfYJbo2cZ9lKWmw5LTTY0WdD5b34sQrk&#10;tTj268L4zH3Pq7P5Ol0qckpNxsNhAyLSEF/hZ/ukFXwsl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nVPwgAAANwAAAAPAAAAAAAAAAAAAAAAAJgCAABkcnMvZG93&#10;bnJldi54bWxQSwUGAAAAAAQABAD1AAAAhw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58" o:spid="_x0000_s1354" style="position:absolute;flip:x;visibility:visible;mso-wrap-style:square" from="13271,26511" to="22917,2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b34MYAAADcAAAADwAAAGRycy9kb3ducmV2LnhtbESPQWvCQBSE7wX/w/KE3pqNVsSmriKC&#10;RbBVqh56fGaf2WD2bZpdY/rvu0Khx2FmvmGm885WoqXGl44VDJIUBHHudMmFguNh9TQB4QOyxsox&#10;KfghD/NZ72GKmXY3/qR2HwoRIewzVGBCqDMpfW7Iok9cTRy9s2sshiibQuoGbxFuKzlM07G0WHJc&#10;MFjT0lB+2V+tgjZtzdtL9/W9OdU7+3Ex2/eB3Cr12O8WryACdeE//NdeawWj5zHcz8Qj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m9+DGAAAA3AAAAA8AAAAAAAAA&#10;AAAAAAAAoQIAAGRycy9kb3ducmV2LnhtbFBLBQYAAAAABAAEAPkAAACUAwAAAAA=&#10;" strokecolor="#903" strokeweight="0">
                  <v:stroke dashstyle="3 1"/>
                </v:line>
                <v:line id="Line 59" o:spid="_x0000_s1355" style="position:absolute;visibility:visible;mso-wrap-style:square" from="13271,26511" to="14331,2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QZJccAAADcAAAADwAAAGRycy9kb3ducmV2LnhtbESPW2vCQBSE3wX/w3IE33RT7Y3UVUpA&#10;lCJ4aRX6dsieJqHZsyG7xsRf7wqFPg4z8w0zW7SmFA3VrrCs4GEcgSBOrS44U/D1uRy9gnAeWWNp&#10;mRR05GAx7/dmGGt74T01B5+JAGEXo4Lc+yqW0qU5GXRjWxEH78fWBn2QdSZ1jZcAN6WcRNGzNFhw&#10;WMixoiSn9PdwNgqedltOkut0deyazcf3vkvXdNooNRy0728gPLX+P/zXXmsFj9MXuJ8JR0D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hBklxwAAANwAAAAPAAAAAAAA&#10;AAAAAAAAAKECAABkcnMvZG93bnJldi54bWxQSwUGAAAAAAQABAD5AAAAlQMAAAAA&#10;" strokecolor="#903" strokeweight=".7pt"/>
                <v:line id="Line 60" o:spid="_x0000_s1356" style="position:absolute;flip:y;visibility:visible;mso-wrap-style:square" from="13271,26066" to="14331,2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QGRsQAAADcAAAADwAAAGRycy9kb3ducmV2LnhtbERPy2rCQBTdF/yH4QrdSJ2xLyU6igiB&#10;UAql2k12l8w1iWbuhMzExL/vLApdHs57sxttI27U+dqxhsVcgSAunKm51PBzSp9WIHxANtg4Jg13&#10;8rDbTh42mBg38DfdjqEUMYR9ghqqENpESl9UZNHPXUscubPrLIYIu1KaDocYbhv5rNS7tFhzbKiw&#10;pUNFxfXYWw3t6S39XHzN5HD5qJdKzfJ7n+VaP07H/RpEoDH8i//cmdHw+hLXxjPx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ZGxAAAANwAAAAPAAAAAAAAAAAA&#10;AAAAAKECAABkcnMvZG93bnJldi54bWxQSwUGAAAAAAQABAD5AAAAkgMAAAAA&#10;" strokecolor="#903" strokeweight=".7pt"/>
                <v:rect id="Rectangle 61" o:spid="_x0000_s1357" style="position:absolute;left:14566;top:24479;width:6795;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SsIA&#10;AADcAAAADwAAAGRycy9kb3ducmV2LnhtbESP3WoCMRSE7wu+QziCdzWrFt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I39KwgAAANwAAAAPAAAAAAAAAAAAAAAAAJgCAABkcnMvZG93&#10;bnJldi54bWxQSwUGAAAAAAQABAD1AAAAhw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62" o:spid="_x0000_s1358" style="position:absolute;flip:x;visibility:visible;mso-wrap-style:square" from="2686,29603" to="12331,2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W5csMAAADcAAAADwAAAGRycy9kb3ducmV2LnhtbERPz2vCMBS+D/wfwhO8aarImJ1pEUER&#10;tim6HXZ8Ns+m2LzUJqvdf78chB0/vt/LvLe16Kj1lWMF00kCgrhwuuJSwdfnZvwCwgdkjbVjUvBL&#10;HvJs8LTEVLs7H6k7hVLEEPYpKjAhNKmUvjBk0U9cQxy5i2sthgjbUuoW7zHc1nKWJM/SYsWxwWBD&#10;a0PF9fRjFXRJZ7aL/vv2dm4O9uNq9u9TuVdqNOxXryAC9eFf/HDvtIL5PM6PZ+IRkN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FuXLDAAAA3AAAAA8AAAAAAAAAAAAA&#10;AAAAoQIAAGRycy9kb3ducmV2LnhtbFBLBQYAAAAABAAEAPkAAACRAwAAAAA=&#10;" strokecolor="#903" strokeweight="0">
                  <v:stroke dashstyle="3 1"/>
                </v:line>
                <v:line id="Line 63" o:spid="_x0000_s1359" style="position:absolute;visibility:visible;mso-wrap-style:square" from="2686,29603" to="3746,3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dXt8YAAADcAAAADwAAAGRycy9kb3ducmV2LnhtbESPQWvCQBSE74L/YXkFb7qxapHUVUqg&#10;VIpQtSr09si+JsHs25DdxsRf7xYEj8PMfMMsVq0pRUO1KywrGI8iEMSp1QVnCg7f78M5COeRNZaW&#10;SUFHDlbLfm+BsbYX3lGz95kIEHYxKsi9r2IpXZqTQTeyFXHwfm1t0AdZZ1LXeAlwU8rnKHqRBgsO&#10;CzlWlOSUnvd/RsFs+8VJcp18HLtm8/mz69I1nTZKDZ7at1cQnlr/CN/ba61gOh3D/5lwBOTy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nV7fGAAAA3AAAAA8AAAAAAAAA&#10;AAAAAAAAoQIAAGRycy9kb3ducmV2LnhtbFBLBQYAAAAABAAEAPkAAACUAwAAAAA=&#10;" strokecolor="#903" strokeweight=".7pt"/>
                <v:line id="Line 64" o:spid="_x0000_s1360" style="position:absolute;flip:y;visibility:visible;mso-wrap-style:square" from="2686,29159" to="3746,2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pC0cYAAADcAAAADwAAAGRycy9kb3ducmV2LnhtbESPW4vCMBSE34X9D+Es+CJronhZqlGW&#10;BUFkQby8+HZojm21OSlNtPXfbwTBx2FmvmHmy9aW4k61LxxrGPQVCOLUmYIzDcfD6usbhA/IBkvH&#10;pOFBHpaLj84cE+Ma3tF9HzIRIewT1JCHUCVS+jQni77vKuLonV1tMURZZ9LU2ES4LeVQqYm0WHBc&#10;yLGi35zS6/5mNVSH8epvsO3J5rIppkr1To/b+qR197P9mYEI1IZ3+NVeGw2j0RCeZ+IR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KQtHGAAAA3AAAAA8AAAAAAAAA&#10;AAAAAAAAoQIAAGRycy9kb3ducmV2LnhtbFBLBQYAAAAABAAEAPkAAACUAwAAAAA=&#10;" strokecolor="#903" strokeweight=".7pt"/>
                <v:rect id="Rectangle 65" o:spid="_x0000_s1361" style="position:absolute;left:3981;top:27571;width:679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073cIA&#10;AADcAAAADwAAAGRycy9kb3ducmV2LnhtbESPzYoCMRCE74LvEFrYm2b8YZFZo4ggqHhx3AdoJj0/&#10;mHSGJOvMvv1GEPZYVNVX1GY3WCOe5EPrWMF8loEgLp1uuVbwfT9O1yBCRNZoHJOCXwqw245HG8y1&#10;6/lGzyLWIkE45KigibHLpQxlQxbDzHXEyauctxiT9LXUHvsEt0YusuxTWmw5LTTY0aGh8lH8WAXy&#10;Xhz7dWF85i6L6mrOp1tFTqmPybD/AhFpiP/hd/ukFaxWS3idS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zTvdwgAAANwAAAAPAAAAAAAAAAAAAAAAAJgCAABkcnMvZG93&#10;bnJldi54bWxQSwUGAAAAAAQABAD1AAAAhw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w10:anchorlock/>
              </v:group>
            </w:pict>
          </mc:Fallback>
        </mc:AlternateContent>
      </w:r>
    </w:p>
    <w:p w:rsidR="00BB7BA9" w:rsidRPr="0048052D" w:rsidRDefault="00D8728E" w:rsidP="002C2682">
      <w:pPr>
        <w:pStyle w:val="Caption"/>
        <w:jc w:val="center"/>
        <w:rPr>
          <w:sz w:val="28"/>
          <w:szCs w:val="28"/>
        </w:rPr>
      </w:pPr>
      <w:r>
        <w:rPr>
          <w:sz w:val="28"/>
          <w:szCs w:val="28"/>
        </w:rPr>
        <w:t>Hình 9</w:t>
      </w:r>
      <w:r w:rsidR="00BB7BA9">
        <w:rPr>
          <w:sz w:val="28"/>
          <w:szCs w:val="28"/>
        </w:rPr>
        <w:t>. Biểu đồ trình</w:t>
      </w:r>
      <w:r w:rsidR="00BB7BA9" w:rsidRPr="0048052D">
        <w:rPr>
          <w:sz w:val="28"/>
          <w:szCs w:val="28"/>
        </w:rPr>
        <w:t xml:space="preserve"> tự Cập nhật </w:t>
      </w:r>
      <w:r w:rsidR="00BB7BA9">
        <w:rPr>
          <w:sz w:val="28"/>
          <w:szCs w:val="28"/>
        </w:rPr>
        <w:t>hồ sơ nhân sự</w:t>
      </w:r>
    </w:p>
    <w:p w:rsidR="00BB7BA9" w:rsidRDefault="00BB7BA9" w:rsidP="002C2682">
      <w:pPr>
        <w:pStyle w:val="ListParagraph"/>
        <w:tabs>
          <w:tab w:val="left" w:pos="0"/>
          <w:tab w:val="left" w:pos="360"/>
          <w:tab w:val="left" w:pos="851"/>
        </w:tabs>
        <w:spacing w:after="0" w:line="360" w:lineRule="auto"/>
        <w:ind w:left="0"/>
        <w:jc w:val="both"/>
        <w:rPr>
          <w:rFonts w:cs="Times New Roman"/>
          <w:color w:val="000000" w:themeColor="text1"/>
          <w:sz w:val="28"/>
          <w:szCs w:val="28"/>
        </w:rPr>
      </w:pPr>
      <w:r>
        <w:rPr>
          <w:noProof/>
          <w:lang w:eastAsia="en-AU"/>
        </w:rPr>
        <mc:AlternateContent>
          <mc:Choice Requires="wpc">
            <w:drawing>
              <wp:inline distT="0" distB="0" distL="0" distR="0" wp14:anchorId="4F3434C6" wp14:editId="20D96E0B">
                <wp:extent cx="3906520" cy="3489960"/>
                <wp:effectExtent l="0" t="0" r="17780" b="34290"/>
                <wp:docPr id="2173" name="Canvas 21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0" name="Group 4"/>
                        <wpg:cNvGrpSpPr>
                          <a:grpSpLocks/>
                        </wpg:cNvGrpSpPr>
                        <wpg:grpSpPr bwMode="auto">
                          <a:xfrm>
                            <a:off x="62865" y="53975"/>
                            <a:ext cx="317500" cy="436880"/>
                            <a:chOff x="99" y="85"/>
                            <a:chExt cx="500" cy="688"/>
                          </a:xfrm>
                        </wpg:grpSpPr>
                        <wps:wsp>
                          <wps:cNvPr id="11" name="Oval 5"/>
                          <wps:cNvSpPr>
                            <a:spLocks noChangeArrowheads="1"/>
                          </wps:cNvSpPr>
                          <wps:spPr bwMode="auto">
                            <a:xfrm>
                              <a:off x="240" y="85"/>
                              <a:ext cx="227" cy="227"/>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6"/>
                          <wps:cNvCnPr>
                            <a:cxnSpLocks noChangeShapeType="1"/>
                          </wps:cNvCnPr>
                          <wps:spPr bwMode="auto">
                            <a:xfrm>
                              <a:off x="349" y="310"/>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4" name="Line 7"/>
                          <wps:cNvCnPr>
                            <a:cxnSpLocks noChangeShapeType="1"/>
                          </wps:cNvCnPr>
                          <wps:spPr bwMode="auto">
                            <a:xfrm>
                              <a:off x="168" y="370"/>
                              <a:ext cx="361"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5" name="Freeform 8"/>
                          <wps:cNvSpPr>
                            <a:spLocks/>
                          </wps:cNvSpPr>
                          <wps:spPr bwMode="auto">
                            <a:xfrm>
                              <a:off x="99" y="523"/>
                              <a:ext cx="500" cy="250"/>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6" name="Rectangle 9"/>
                        <wps:cNvSpPr>
                          <a:spLocks noChangeArrowheads="1"/>
                        </wps:cNvSpPr>
                        <wps:spPr bwMode="auto">
                          <a:xfrm>
                            <a:off x="9525" y="582295"/>
                            <a:ext cx="4000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QTNS</w:t>
                              </w:r>
                            </w:p>
                          </w:txbxContent>
                        </wps:txbx>
                        <wps:bodyPr rot="0" vert="horz" wrap="none" lIns="0" tIns="0" rIns="0" bIns="0" anchor="t" anchorCtr="0" upright="1">
                          <a:spAutoFit/>
                        </wps:bodyPr>
                      </wps:wsp>
                      <wps:wsp>
                        <wps:cNvPr id="17" name="Line 10"/>
                        <wps:cNvCnPr>
                          <a:cxnSpLocks noChangeShapeType="1"/>
                        </wps:cNvCnPr>
                        <wps:spPr bwMode="auto">
                          <a:xfrm>
                            <a:off x="22161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 name="Rectangle 11"/>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58" name="Rectangle 12"/>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59" name="Group 59"/>
                        <wpg:cNvGrpSpPr>
                          <a:grpSpLocks/>
                        </wpg:cNvGrpSpPr>
                        <wpg:grpSpPr bwMode="auto">
                          <a:xfrm>
                            <a:off x="962660" y="78740"/>
                            <a:ext cx="637540" cy="414655"/>
                            <a:chOff x="1516" y="124"/>
                            <a:chExt cx="1004" cy="653"/>
                          </a:xfrm>
                        </wpg:grpSpPr>
                        <wps:wsp>
                          <wps:cNvPr id="60" name="Oval 60"/>
                          <wps:cNvSpPr>
                            <a:spLocks noChangeArrowheads="1"/>
                          </wps:cNvSpPr>
                          <wps:spPr bwMode="auto">
                            <a:xfrm>
                              <a:off x="1850" y="124"/>
                              <a:ext cx="670" cy="653"/>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61" name="Line 15"/>
                          <wps:cNvCnPr>
                            <a:cxnSpLocks noChangeShapeType="1"/>
                          </wps:cNvCnPr>
                          <wps:spPr bwMode="auto">
                            <a:xfrm>
                              <a:off x="1516" y="278"/>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62" name="Line 16"/>
                          <wps:cNvCnPr>
                            <a:cxnSpLocks noChangeShapeType="1"/>
                          </wps:cNvCnPr>
                          <wps:spPr bwMode="auto">
                            <a:xfrm>
                              <a:off x="1518" y="452"/>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63" name="Rectangle 63"/>
                        <wps:cNvSpPr>
                          <a:spLocks noChangeArrowheads="1"/>
                        </wps:cNvSpPr>
                        <wps:spPr bwMode="auto">
                          <a:xfrm>
                            <a:off x="1027430" y="585470"/>
                            <a:ext cx="5016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1856" name="Line 18"/>
                        <wps:cNvCnPr>
                          <a:cxnSpLocks noChangeShapeType="1"/>
                        </wps:cNvCnPr>
                        <wps:spPr bwMode="auto">
                          <a:xfrm>
                            <a:off x="128016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857" name="Rectangle 19"/>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858" name="Rectangle 20"/>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859" name="Group 21"/>
                        <wpg:cNvGrpSpPr>
                          <a:grpSpLocks/>
                        </wpg:cNvGrpSpPr>
                        <wpg:grpSpPr bwMode="auto">
                          <a:xfrm>
                            <a:off x="2127250" y="43815"/>
                            <a:ext cx="426085" cy="447040"/>
                            <a:chOff x="3350" y="69"/>
                            <a:chExt cx="671" cy="704"/>
                          </a:xfrm>
                        </wpg:grpSpPr>
                        <wps:wsp>
                          <wps:cNvPr id="1860" name="Oval 22"/>
                          <wps:cNvSpPr>
                            <a:spLocks noChangeArrowheads="1"/>
                          </wps:cNvSpPr>
                          <wps:spPr bwMode="auto">
                            <a:xfrm>
                              <a:off x="3350" y="124"/>
                              <a:ext cx="671" cy="6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861" name="Line 23"/>
                          <wps:cNvCnPr>
                            <a:cxnSpLocks noChangeShapeType="1"/>
                          </wps:cNvCnPr>
                          <wps:spPr bwMode="auto">
                            <a:xfrm flipH="1">
                              <a:off x="3616" y="69"/>
                              <a:ext cx="146" cy="6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862" name="Line 24"/>
                          <wps:cNvCnPr>
                            <a:cxnSpLocks noChangeShapeType="1"/>
                          </wps:cNvCnPr>
                          <wps:spPr bwMode="auto">
                            <a:xfrm flipH="1" flipV="1">
                              <a:off x="3617" y="130"/>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863" name="Rectangle 25"/>
                        <wps:cNvSpPr>
                          <a:spLocks noChangeArrowheads="1"/>
                        </wps:cNvSpPr>
                        <wps:spPr bwMode="auto">
                          <a:xfrm>
                            <a:off x="1841500" y="582295"/>
                            <a:ext cx="95186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Ctr HoSoNhanSu</w:t>
                              </w:r>
                            </w:p>
                          </w:txbxContent>
                        </wps:txbx>
                        <wps:bodyPr rot="0" vert="horz" wrap="none" lIns="0" tIns="0" rIns="0" bIns="0" anchor="t" anchorCtr="0" upright="1">
                          <a:spAutoFit/>
                        </wps:bodyPr>
                      </wps:wsp>
                      <wps:wsp>
                        <wps:cNvPr id="1864" name="Line 26"/>
                        <wps:cNvCnPr>
                          <a:cxnSpLocks noChangeShapeType="1"/>
                        </wps:cNvCnPr>
                        <wps:spPr bwMode="auto">
                          <a:xfrm>
                            <a:off x="233870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865" name="Rectangle 27"/>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866" name="Rectangle 28"/>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867" name="Group 29"/>
                        <wpg:cNvGrpSpPr>
                          <a:grpSpLocks/>
                        </wpg:cNvGrpSpPr>
                        <wpg:grpSpPr bwMode="auto">
                          <a:xfrm>
                            <a:off x="3188335" y="78740"/>
                            <a:ext cx="417830" cy="415290"/>
                            <a:chOff x="5021" y="124"/>
                            <a:chExt cx="658" cy="654"/>
                          </a:xfrm>
                        </wpg:grpSpPr>
                        <wps:wsp>
                          <wps:cNvPr id="1868" name="Oval 30"/>
                          <wps:cNvSpPr>
                            <a:spLocks noChangeArrowheads="1"/>
                          </wps:cNvSpPr>
                          <wps:spPr bwMode="auto">
                            <a:xfrm>
                              <a:off x="5021" y="124"/>
                              <a:ext cx="657" cy="653"/>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1869" name="Line 31"/>
                          <wps:cNvCnPr>
                            <a:cxnSpLocks noChangeShapeType="1"/>
                          </wps:cNvCnPr>
                          <wps:spPr bwMode="auto">
                            <a:xfrm>
                              <a:off x="5021" y="777"/>
                              <a:ext cx="658"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1870" name="Rectangle 32"/>
                        <wps:cNvSpPr>
                          <a:spLocks noChangeArrowheads="1"/>
                        </wps:cNvSpPr>
                        <wps:spPr bwMode="auto">
                          <a:xfrm>
                            <a:off x="2896870" y="585470"/>
                            <a:ext cx="97028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w:t>
                              </w:r>
                              <w:proofErr w:type="gramStart"/>
                              <w:r w:rsidRPr="00095323">
                                <w:rPr>
                                  <w:rFonts w:ascii="Tahoma" w:hAnsi="Tahoma" w:cs="Tahoma"/>
                                  <w:color w:val="000000"/>
                                  <w:sz w:val="18"/>
                                  <w:szCs w:val="18"/>
                                </w:rPr>
                                <w:t>: Ent</w:t>
                              </w:r>
                              <w:proofErr w:type="gramEnd"/>
                              <w:r w:rsidRPr="00095323">
                                <w:rPr>
                                  <w:rFonts w:ascii="Tahoma" w:hAnsi="Tahoma" w:cs="Tahoma"/>
                                  <w:color w:val="000000"/>
                                  <w:sz w:val="18"/>
                                  <w:szCs w:val="18"/>
                                </w:rPr>
                                <w:t xml:space="preserve"> HoSoNhanSu</w:t>
                              </w:r>
                            </w:p>
                          </w:txbxContent>
                        </wps:txbx>
                        <wps:bodyPr rot="0" vert="horz" wrap="none" lIns="0" tIns="0" rIns="0" bIns="0" anchor="t" anchorCtr="0" upright="1">
                          <a:spAutoFit/>
                        </wps:bodyPr>
                      </wps:wsp>
                      <wps:wsp>
                        <wps:cNvPr id="1871" name="Line 33"/>
                        <wps:cNvCnPr>
                          <a:cxnSpLocks noChangeShapeType="1"/>
                        </wps:cNvCnPr>
                        <wps:spPr bwMode="auto">
                          <a:xfrm>
                            <a:off x="339725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872" name="Rectangle 34"/>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873" name="Rectangle 35"/>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874" name="Line 36"/>
                        <wps:cNvCnPr>
                          <a:cxnSpLocks noChangeShapeType="1"/>
                        </wps:cNvCnPr>
                        <wps:spPr bwMode="auto">
                          <a:xfrm>
                            <a:off x="265430" y="103251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75" name="Line 37"/>
                        <wps:cNvCnPr>
                          <a:cxnSpLocks noChangeShapeType="1"/>
                        </wps:cNvCnPr>
                        <wps:spPr bwMode="auto">
                          <a:xfrm flipH="1">
                            <a:off x="1127125" y="103251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76" name="Line 38"/>
                        <wps:cNvCnPr>
                          <a:cxnSpLocks noChangeShapeType="1"/>
                        </wps:cNvCnPr>
                        <wps:spPr bwMode="auto">
                          <a:xfrm flipH="1" flipV="1">
                            <a:off x="1127125" y="98806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77" name="Rectangle 39"/>
                        <wps:cNvSpPr>
                          <a:spLocks noChangeArrowheads="1"/>
                        </wps:cNvSpPr>
                        <wps:spPr bwMode="auto">
                          <a:xfrm>
                            <a:off x="280035" y="832485"/>
                            <a:ext cx="118110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Thêm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1878" name="Line 40"/>
                        <wps:cNvCnPr>
                          <a:cxnSpLocks noChangeShapeType="1"/>
                        </wps:cNvCnPr>
                        <wps:spPr bwMode="auto">
                          <a:xfrm>
                            <a:off x="1323975" y="1341755"/>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80" name="Line 41"/>
                        <wps:cNvCnPr>
                          <a:cxnSpLocks noChangeShapeType="1"/>
                        </wps:cNvCnPr>
                        <wps:spPr bwMode="auto">
                          <a:xfrm flipH="1">
                            <a:off x="2185670" y="134175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81" name="Line 42"/>
                        <wps:cNvCnPr>
                          <a:cxnSpLocks noChangeShapeType="1"/>
                        </wps:cNvCnPr>
                        <wps:spPr bwMode="auto">
                          <a:xfrm flipH="1" flipV="1">
                            <a:off x="2185670" y="129730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82" name="Rectangle 43"/>
                        <wps:cNvSpPr>
                          <a:spLocks noChangeArrowheads="1"/>
                        </wps:cNvSpPr>
                        <wps:spPr bwMode="auto">
                          <a:xfrm>
                            <a:off x="1406525" y="1138555"/>
                            <a:ext cx="118110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Thêm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1883" name="Line 44"/>
                        <wps:cNvCnPr>
                          <a:cxnSpLocks noChangeShapeType="1"/>
                        </wps:cNvCnPr>
                        <wps:spPr bwMode="auto">
                          <a:xfrm>
                            <a:off x="2385695" y="1650365"/>
                            <a:ext cx="4406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84" name="Line 45"/>
                        <wps:cNvCnPr>
                          <a:cxnSpLocks noChangeShapeType="1"/>
                        </wps:cNvCnPr>
                        <wps:spPr bwMode="auto">
                          <a:xfrm>
                            <a:off x="2826385" y="165036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85" name="Line 46"/>
                        <wps:cNvCnPr>
                          <a:cxnSpLocks noChangeShapeType="1"/>
                        </wps:cNvCnPr>
                        <wps:spPr bwMode="auto">
                          <a:xfrm flipH="1">
                            <a:off x="2388235" y="1738630"/>
                            <a:ext cx="438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86" name="Line 47"/>
                        <wps:cNvCnPr>
                          <a:cxnSpLocks noChangeShapeType="1"/>
                        </wps:cNvCnPr>
                        <wps:spPr bwMode="auto">
                          <a:xfrm>
                            <a:off x="2388235" y="173863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87" name="Line 48"/>
                        <wps:cNvCnPr>
                          <a:cxnSpLocks noChangeShapeType="1"/>
                        </wps:cNvCnPr>
                        <wps:spPr bwMode="auto">
                          <a:xfrm flipV="1">
                            <a:off x="2388235" y="169481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88" name="Rectangle 49"/>
                        <wps:cNvSpPr>
                          <a:spLocks noChangeArrowheads="1"/>
                        </wps:cNvSpPr>
                        <wps:spPr bwMode="auto">
                          <a:xfrm>
                            <a:off x="2503170" y="1414780"/>
                            <a:ext cx="113982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wps:txbx>
                        <wps:bodyPr rot="0" vert="horz" wrap="none" lIns="0" tIns="0" rIns="0" bIns="0" anchor="t" anchorCtr="0" upright="1">
                          <a:spAutoFit/>
                        </wps:bodyPr>
                      </wps:wsp>
                      <wps:wsp>
                        <wps:cNvPr id="1889" name="Line 50"/>
                        <wps:cNvCnPr>
                          <a:cxnSpLocks noChangeShapeType="1"/>
                        </wps:cNvCnPr>
                        <wps:spPr bwMode="auto">
                          <a:xfrm>
                            <a:off x="2382520" y="203327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890" name="Line 51"/>
                        <wps:cNvCnPr>
                          <a:cxnSpLocks noChangeShapeType="1"/>
                        </wps:cNvCnPr>
                        <wps:spPr bwMode="auto">
                          <a:xfrm flipH="1">
                            <a:off x="3244215" y="20332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91" name="Line 52"/>
                        <wps:cNvCnPr>
                          <a:cxnSpLocks noChangeShapeType="1"/>
                        </wps:cNvCnPr>
                        <wps:spPr bwMode="auto">
                          <a:xfrm flipH="1" flipV="1">
                            <a:off x="3244215" y="19888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92" name="Rectangle 53"/>
                        <wps:cNvSpPr>
                          <a:spLocks noChangeArrowheads="1"/>
                        </wps:cNvSpPr>
                        <wps:spPr bwMode="auto">
                          <a:xfrm>
                            <a:off x="2559050" y="1830070"/>
                            <a:ext cx="425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 xml:space="preserve">Thêm </w:t>
                              </w:r>
                            </w:p>
                          </w:txbxContent>
                        </wps:txbx>
                        <wps:bodyPr rot="0" vert="horz" wrap="none" lIns="0" tIns="0" rIns="0" bIns="0" anchor="t" anchorCtr="0" upright="1">
                          <a:spAutoFit/>
                        </wps:bodyPr>
                      </wps:wsp>
                      <wps:wsp>
                        <wps:cNvPr id="1893" name="Line 54"/>
                        <wps:cNvCnPr>
                          <a:cxnSpLocks noChangeShapeType="1"/>
                        </wps:cNvCnPr>
                        <wps:spPr bwMode="auto">
                          <a:xfrm flipH="1">
                            <a:off x="2385695" y="234188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894" name="Line 55"/>
                        <wps:cNvCnPr>
                          <a:cxnSpLocks noChangeShapeType="1"/>
                        </wps:cNvCnPr>
                        <wps:spPr bwMode="auto">
                          <a:xfrm>
                            <a:off x="2385695" y="2341880"/>
                            <a:ext cx="10541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95" name="Line 56"/>
                        <wps:cNvCnPr>
                          <a:cxnSpLocks noChangeShapeType="1"/>
                        </wps:cNvCnPr>
                        <wps:spPr bwMode="auto">
                          <a:xfrm flipV="1">
                            <a:off x="2385695" y="2298065"/>
                            <a:ext cx="10541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96" name="Rectangle 57"/>
                        <wps:cNvSpPr>
                          <a:spLocks noChangeArrowheads="1"/>
                        </wps:cNvSpPr>
                        <wps:spPr bwMode="auto">
                          <a:xfrm>
                            <a:off x="2515235" y="2139315"/>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897" name="Line 58"/>
                        <wps:cNvCnPr>
                          <a:cxnSpLocks noChangeShapeType="1"/>
                        </wps:cNvCnPr>
                        <wps:spPr bwMode="auto">
                          <a:xfrm flipH="1">
                            <a:off x="1327150" y="2651125"/>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898" name="Line 59"/>
                        <wps:cNvCnPr>
                          <a:cxnSpLocks noChangeShapeType="1"/>
                        </wps:cNvCnPr>
                        <wps:spPr bwMode="auto">
                          <a:xfrm>
                            <a:off x="1327150" y="26511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899" name="Line 60"/>
                        <wps:cNvCnPr>
                          <a:cxnSpLocks noChangeShapeType="1"/>
                        </wps:cNvCnPr>
                        <wps:spPr bwMode="auto">
                          <a:xfrm flipV="1">
                            <a:off x="1327150" y="260667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00" name="Rectangle 61"/>
                        <wps:cNvSpPr>
                          <a:spLocks noChangeArrowheads="1"/>
                        </wps:cNvSpPr>
                        <wps:spPr bwMode="auto">
                          <a:xfrm>
                            <a:off x="1456690" y="2447925"/>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901" name="Line 62"/>
                        <wps:cNvCnPr>
                          <a:cxnSpLocks noChangeShapeType="1"/>
                        </wps:cNvCnPr>
                        <wps:spPr bwMode="auto">
                          <a:xfrm flipH="1">
                            <a:off x="268605" y="296037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902" name="Line 63"/>
                        <wps:cNvCnPr>
                          <a:cxnSpLocks noChangeShapeType="1"/>
                        </wps:cNvCnPr>
                        <wps:spPr bwMode="auto">
                          <a:xfrm>
                            <a:off x="268605" y="29603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03" name="Line 64"/>
                        <wps:cNvCnPr>
                          <a:cxnSpLocks noChangeShapeType="1"/>
                        </wps:cNvCnPr>
                        <wps:spPr bwMode="auto">
                          <a:xfrm flipV="1">
                            <a:off x="268605" y="29159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04" name="Rectangle 65"/>
                        <wps:cNvSpPr>
                          <a:spLocks noChangeArrowheads="1"/>
                        </wps:cNvSpPr>
                        <wps:spPr bwMode="auto">
                          <a:xfrm>
                            <a:off x="398145" y="2757170"/>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c:wpc>
                  </a:graphicData>
                </a:graphic>
              </wp:inline>
            </w:drawing>
          </mc:Choice>
          <mc:Fallback>
            <w:pict>
              <v:group w14:anchorId="4F3434C6" id="Canvas 2173" o:spid="_x0000_s1362" editas="canvas" style="width:307.6pt;height:274.8pt;mso-position-horizontal-relative:char;mso-position-vertical-relative:line" coordsize="39065,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">
                <v:shape id="_x0000_s1363" type="#_x0000_t75" style="position:absolute;width:39065;height:34899;visibility:visible;mso-wrap-style:square">
                  <v:fill o:detectmouseclick="t"/>
                  <v:path o:connecttype="none"/>
                </v:shape>
                <v:group id="Group 4" o:spid="_x0000_s1364" style="position:absolute;left:628;top:539;width:3175;height:4369" coordorigin="99,85" coordsize="500,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oval id="Oval 5" o:spid="_x0000_s1365" style="position:absolute;left:240;top:8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vMP8EA&#10;AADbAAAADwAAAGRycy9kb3ducmV2LnhtbERPzWrCQBC+C32HZQq96cakaJu6BhWK4kUbfYAhOybB&#10;7GzIrjF9e7dQ8DYf3+8sssE0oqfO1ZYVTCcRCOLC6ppLBefT9/gDhPPIGhvLpOCXHGTLl9ECU23v&#10;/EN97ksRQtilqKDyvk2ldEVFBt3EtsSBu9jOoA+wK6Xu8B7CTSPjKJpJgzWHhgpb2lRUXPObUfBZ&#10;b4/X93w7d/th79d5IuPkclDq7XVYfYHwNPin+N+902H+FP5+C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rzD/BAAAA2wAAAA8AAAAAAAAAAAAAAAAAmAIAAGRycy9kb3du&#10;cmV2LnhtbFBLBQYAAAAABAAEAPUAAACGAwAAAAA=&#10;" filled="f" strokecolor="#903" strokeweight=".2pt"/>
                  <v:line id="Line 6" o:spid="_x0000_s1366" style="position:absolute;visibility:visible;mso-wrap-style:square" from="349,310" to="35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ThU8IAAADbAAAADwAAAGRycy9kb3ducmV2LnhtbERPTWvCQBC9C/6HZYTedNMWQomuItVA&#10;e6igFcTbkB2z0exsmt0m6b/vCoXe5vE+Z7EabC06an3lWMHjLAFBXDhdcang+JlPX0D4gKyxdkwK&#10;fsjDajkeLTDTruc9dYdQihjCPkMFJoQmk9IXhiz6mWuII3dxrcUQYVtK3WIfw20tn5IklRYrjg0G&#10;G3o1VNwO31YB1ubrlG9227P8SHea5PnqLu9KPUyG9RxEoCH8i//cbzrOf4b7L/EAuf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oThU8IAAADbAAAADwAAAAAAAAAAAAAA&#10;AAChAgAAZHJzL2Rvd25yZXYueG1sUEsFBgAAAAAEAAQA+QAAAJADAAAAAA==&#10;" strokecolor="#903" strokeweight=".2pt"/>
                  <v:line id="Line 7" o:spid="_x0000_s1367" style="position:absolute;visibility:visible;mso-wrap-style:square" from="168,370" to="5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15J8IAAADbAAAADwAAAGRycy9kb3ducmV2LnhtbERPTWvCQBC9C/6HZYTedNNSQomuItVA&#10;e6igFcTbkB2z0exsmt0m6b/vCoXe5vE+Z7EabC06an3lWMHjLAFBXDhdcang+JlPX0D4gKyxdkwK&#10;fsjDajkeLTDTruc9dYdQihjCPkMFJoQmk9IXhiz6mWuII3dxrcUQYVtK3WIfw20tn5IklRYrjg0G&#10;G3o1VNwO31YB1ubrlG9227P8SHea5PnqLu9KPUyG9RxEoCH8i//cbzrOf4b7L/EAuf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W15J8IAAADbAAAADwAAAAAAAAAAAAAA&#10;AAChAgAAZHJzL2Rvd25yZXYueG1sUEsFBgAAAAAEAAQA+QAAAJADAAAAAA==&#10;" strokecolor="#903" strokeweight=".2pt"/>
                  <v:shape id="Freeform 8" o:spid="_x0000_s1368" style="position:absolute;left:99;top:523;width:500;height:250;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sHg8EA&#10;AADbAAAADwAAAGRycy9kb3ducmV2LnhtbERP32vCMBB+F/Y/hBvsTVMHilTTUhwDYTBYdXs+m7Mt&#10;NpeSZG333y+C4Nt9fD9vl0+mEwM531pWsFwkIIgrq1uuFZyO7/MNCB+QNXaWScEfecizp9kOU21H&#10;/qKhDLWIIexTVNCE0KdS+qohg35he+LIXawzGCJ0tdQOxxhuOvmaJGtpsOXY0GBP+4aqa/lrFAzV&#10;9BEOZfHjrP0uTt1q/Hw7j0q9PE/FFkSgKTzEd/dBx/kruP0SD5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bB4PBAAAA2wAAAA8AAAAAAAAAAAAAAAAAmAIAAGRycy9kb3du&#10;cmV2LnhtbFBLBQYAAAAABAAEAPUAAACGAwAAAAA=&#10;" path="m,54l54,r54,54e" filled="f" strokecolor="#903" strokeweight=".2pt">
                    <v:path arrowok="t" o:connecttype="custom" o:connectlocs="0,250;250,0;500,250" o:connectangles="0,0,0"/>
                  </v:shape>
                </v:group>
                <v:rect id="Rectangle 9" o:spid="_x0000_s1369" style="position:absolute;left:95;top:5822;width:4000;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rbb4A&#10;AADbAAAADwAAAGRycy9kb3ducmV2LnhtbERPzYrCMBC+C/sOYYS9aaoHkWoUEQp12YvVBxia6Q8m&#10;k5JkbX37zcKCt/n4fmd/nKwRT/Khd6xgtcxAENdO99wquN+KxRZEiMgajWNS8KIAx8PHbI+5diNf&#10;6VnFVqQQDjkq6GIccilD3ZHFsHQDceIa5y3GBH0rtccxhVsj11m2kRZ7Tg0dDnTuqH5UP1aBvFXF&#10;uK2Mz9zXuvk2l/LakFPqcz6ddiAiTfEt/neXOs3fwN8v6QB5+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TK22+AAAA2wAAAA8AAAAAAAAAAAAAAAAAmAIAAGRycy9kb3ducmV2&#10;LnhtbFBLBQYAAAAABAAEAPUAAACDAw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QTNS</w:t>
                        </w:r>
                      </w:p>
                    </w:txbxContent>
                  </v:textbox>
                </v:rect>
                <v:line id="Line 10" o:spid="_x0000_s1370" style="position:absolute;visibility:visible;mso-wrap-style:square" from="2216,8915" to="222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LIOsEAAADbAAAADwAAAGRycy9kb3ducmV2LnhtbERPPWvDMBDdC/0P4grZajkZ2uBaCSXg&#10;knZqnC7dDutim1gn1VJi5d9XgUC2e7zPK9fRDOJMo+8tK5hnOQjixuqeWwU/++p5CcIHZI2DZVJw&#10;IQ/r1eNDiYW2E+/oXIdWpBD2BSroQnCFlL7pyKDPrCNO3MGOBkOCYyv1iFMKN4Nc5PmLNNhzaujQ&#10;0aaj5lifjILq6KL+PvRR/+Vu2FYfv83X8lOp2VN8fwMRKIa7+Obe6jT/Fa6/p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Asg6wQAAANsAAAAPAAAAAAAAAAAAAAAA&#10;AKECAABkcnMvZG93bnJldi54bWxQSwUGAAAAAAQABAD5AAAAjwMAAAAA&#10;" strokeweight="0">
                  <v:stroke dashstyle="3 1"/>
                </v:line>
                <v:rect id="Rectangle 11" o:spid="_x0000_s1371"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nC/sQA&#10;AADbAAAADwAAAGRycy9kb3ducmV2LnhtbESPQWvCQBSE74X+h+UJvdWNFluNWaUIQtFDNTV4fWRf&#10;s6HZtyG71eivd4VCj8PMfMNky9424kSdrx0rGA0TEMSl0zVXCg5f6+cpCB+QNTaOScGFPCwXjw8Z&#10;ptqdeU+nPFQiQtinqMCE0KZS+tKQRT90LXH0vl1nMUTZVVJ3eI5w28hxkrxKizXHBYMtrQyVP/mv&#10;VXCk63bmN4diwzvzUuw/ebcqWamnQf8+BxGoD//hv/aHVjB5g/uX+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wv7EAAAA2wAAAA8AAAAAAAAAAAAAAAAAmAIAAGRycy9k&#10;b3ducmV2LnhtbFBLBQYAAAAABAAEAPUAAACJAwAAAAA=&#10;" strokecolor="#903" strokeweight=".2pt"/>
                <v:rect id="Rectangle 12" o:spid="_x0000_s1372"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ZWjMAA&#10;AADbAAAADwAAAGRycy9kb3ducmV2LnhtbERPTYvCMBC9C/6HMMLeNNVlF61GEUEQ96BWxevQjE2x&#10;mZQmand/vTkseHy879mitZV4UONLxwqGgwQEce50yYWC03HdH4PwAVlj5ZgU/JKHxbzbmWGq3ZMP&#10;9MhCIWII+xQVmBDqVEqfG7LoB64mjtzVNRZDhE0hdYPPGG4rOUqSb2mx5NhgsKaVofyW3a2CC/39&#10;TPz2dN7y3nyeDzver3JW6qPXLqcgArXhLf53b7SCrzg2fok/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ZWjMAAAADbAAAADwAAAAAAAAAAAAAAAACYAgAAZHJzL2Rvd25y&#10;ZXYueG1sUEsFBgAAAAAEAAQA9QAAAIUDAAAAAA==&#10;" strokecolor="#903" strokeweight=".2pt"/>
                <v:group id="Group 59" o:spid="_x0000_s1373" style="position:absolute;left:9626;top:787;width:6376;height:4146" coordorigin="1516,124" coordsize="100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oval id="Oval 60" o:spid="_x0000_s1374" style="position:absolute;left:1850;top:124;width:67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xM5sIA&#10;AADbAAAADwAAAGRycy9kb3ducmV2LnhtbERPTWuDQBC9F/Iflgnk1qwKSrHZhBAICimUmra5Du5U&#10;pe6suBu1/757KPT4eN+7w2J6MdHoOssK4m0Egri2uuNGwfv1/PgEwnlkjb1lUvBDDg771cMOc21n&#10;fqOp8o0IIexyVNB6P+RSurolg25rB+LAfdnRoA9wbKQecQ7hppdJFGXSYMehocWBTi3V39XdKLim&#10;L2l6+0jjpPzMplsyFOXltVBqs16OzyA8Lf5f/OcutYIsrA9fw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vEzmwgAAANsAAAAPAAAAAAAAAAAAAAAAAJgCAABkcnMvZG93&#10;bnJldi54bWxQSwUGAAAAAAQABAD1AAAAhwMAAAAA&#10;" fillcolor="#ffc" strokecolor="#1f1a17" strokeweight="0"/>
                  <v:line id="Line 15" o:spid="_x0000_s1375" style="position:absolute;visibility:visible;mso-wrap-style:square" from="1516,278" to="151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qHsL0AAADbAAAADwAAAGRycy9kb3ducmV2LnhtbESPSwvCMBCE74L/IazgzaZ6EKlG8YHg&#10;1Qeel2Zti80mNFFbf70RBI/DzHzDLFatqcWTGl9ZVjBOUhDEudUVFwou5/1oBsIHZI21ZVLQkYfV&#10;st9bYKbti4/0PIVCRAj7DBWUIbhMSp+XZNAn1hFH72YbgyHKppC6wVeEm1pO0nQqDVYcF0p0tC0p&#10;v58eRsG2c0zebVo7s9fNu+N36OqdUsNBu56DCNSGf/jXPmgF0zF8v8Qf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lqh7C9AAAA2wAAAA8AAAAAAAAAAAAAAAAAoQIA&#10;AGRycy9kb3ducmV2LnhtbFBLBQYAAAAABAAEAPkAAACLAwAAAAA=&#10;" strokecolor="#1f1a17" strokeweight="0"/>
                  <v:line id="Line 16" o:spid="_x0000_s1376" style="position:absolute;visibility:visible;mso-wrap-style:square" from="1518,452" to="185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gZx70AAADbAAAADwAAAGRycy9kb3ducmV2LnhtbESPSwvCMBCE74L/IazgzaZ6EKlG8YHg&#10;1Qeel2Zti80mNFFbf70RBI/DzHzDLFatqcWTGl9ZVjBOUhDEudUVFwou5/1oBsIHZI21ZVLQkYfV&#10;st9bYKbti4/0PIVCRAj7DBWUIbhMSp+XZNAn1hFH72YbgyHKppC6wVeEm1pO0nQqDVYcF0p0tC0p&#10;v58eRsG2c0zebVo7s9fNu+N36OqdUsNBu56DCNSGf/jXPmgF0wl8v8Qf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m4Gce9AAAA2wAAAA8AAAAAAAAAAAAAAAAAoQIA&#10;AGRycy9kb3ducmV2LnhtbFBLBQYAAAAABAAEAPkAAACLAwAAAAA=&#10;" strokecolor="#1f1a17" strokeweight="0"/>
                </v:group>
                <v:rect id="Rectangle 63" o:spid="_x0000_s1377" style="position:absolute;left:10274;top:5854;width:5016;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iMAA&#10;AADbAAAADwAAAGRycy9kb3ducmV2LnhtbESPzYoCMRCE7wu+Q2jB25pRQW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7iMAAAADbAAAADwAAAAAAAAAAAAAAAACYAgAAZHJzL2Rvd25y&#10;ZXYueG1sUEsFBgAAAAAEAAQA9QAAAIUDA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UI HRM</w:t>
                        </w:r>
                      </w:p>
                    </w:txbxContent>
                  </v:textbox>
                </v:rect>
                <v:line id="Line 18" o:spid="_x0000_s1378" style="position:absolute;visibility:visible;mso-wrap-style:square" from="12801,8915" to="12807,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3tMMAAADdAAAADwAAAGRycy9kb3ducmV2LnhtbERPTWvCQBC9C/6HZQRvurGghNSNlEKK&#10;9WRtL70N2TEJyc6u2a2u/94tFHqbx/uc7S6aQVxp9J1lBatlBoK4trrjRsHXZ7XIQfiArHGwTAru&#10;5GFXTidbLLS98QddT6ERKYR9gQraEFwhpa9bMuiX1hEn7mxHgyHBsZF6xFsKN4N8yrKNNNhxamjR&#10;0WtLdX/6MQqq3kV9PHdRXzI37Ku37/qQvys1n8WXZxCBYvgX/7n3Os3P1xv4/SadI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v97TDAAAA3QAAAA8AAAAAAAAAAAAA&#10;AAAAoQIAAGRycy9kb3ducmV2LnhtbFBLBQYAAAAABAAEAPkAAACRAwAAAAA=&#10;" strokeweight="0">
                  <v:stroke dashstyle="3 1"/>
                </v:line>
                <v:rect id="Rectangle 19" o:spid="_x0000_s1379"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KuAMQA&#10;AADdAAAADwAAAGRycy9kb3ducmV2LnhtbERPTWvCQBC9F/oflhG81Y1KrY3ZSBGEogc1VbwO2Wk2&#10;NDsbsltN/fXdgtDbPN7nZMveNuJCna8dKxiPEhDEpdM1VwqOH+unOQgfkDU2jknBD3lY5o8PGaba&#10;XflAlyJUIoawT1GBCaFNpfSlIYt+5FriyH26zmKIsKuk7vAaw20jJ0kykxZrjg0GW1oZKr+Kb6vg&#10;TLftq98cTxvem+npsOP9qmSlhoP+bQEiUB/+xXf3u47z588v8PdNPE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SrgDEAAAA3QAAAA8AAAAAAAAAAAAAAAAAmAIAAGRycy9k&#10;b3ducmV2LnhtbFBLBQYAAAAABAAEAPUAAACJAwAAAAA=&#10;" strokecolor="#903" strokeweight=".2pt"/>
                <v:rect id="Rectangle 20" o:spid="_x0000_s1380"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06csUA&#10;AADdAAAADwAAAGRycy9kb3ducmV2LnhtbESPT2sCQQzF70K/w5CCN51tpUVXRylCodiD//EaduLO&#10;4k5m2Znqtp/eHAreEt7Le7/MFp2v1ZXaWAU28DLMQBEXwVZcGjjsPwdjUDEhW6wDk4FfirCYP/Vm&#10;mNtw4y1dd6lUEsIxRwMupSbXOhaOPMZhaIhFO4fWY5K1LbVt8SbhvtavWfauPVYsDQ4bWjoqLrsf&#10;b+BEf9+TuDocV7xxo+N2zZtlwcb0n7uPKahEXXqY/6+/rOCP3wRXvpER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zTpyxQAAAN0AAAAPAAAAAAAAAAAAAAAAAJgCAABkcnMv&#10;ZG93bnJldi54bWxQSwUGAAAAAAQABAD1AAAAigMAAAAA&#10;" strokecolor="#903" strokeweight=".2pt"/>
                <v:group id="Group 21" o:spid="_x0000_s1381" style="position:absolute;left:21272;top:438;width:4261;height:4470" coordorigin="3350,69" coordsize="671,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w220MUAAADdAAAADwAAAGRycy9kb3ducmV2LnhtbERPS2vCQBC+F/wPyxS8&#10;1U2UFE1dRaRKD1JoIpTehuyYBLOzIbvN4993C4Xe5uN7znY/mkb01LnasoJ4EYEgLqyuuVRwzU9P&#10;axDOI2tsLJOCiRzsd7OHLabaDvxBfeZLEULYpaig8r5NpXRFRQbdwrbEgbvZzqAPsCul7nAI4aaR&#10;yyh6lgZrDg0VtnSsqLhn30bBecDhsIpf+8v9dpy+8uT98xKTUvPH8fACwtPo/8V/7jcd5q+TD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sNttDFAAAA3QAA&#10;AA8AAAAAAAAAAAAAAAAAqgIAAGRycy9kb3ducmV2LnhtbFBLBQYAAAAABAAEAPoAAACcAwAAAAA=&#10;">
                  <v:oval id="Oval 22" o:spid="_x0000_s1382" style="position:absolute;left:3350;top:124;width:67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egA8cA&#10;AADdAAAADwAAAGRycy9kb3ducmV2LnhtbESPQWvCQBCF7wX/wzJCb3VjIEFSVxFBDLRQqrZeh+w0&#10;CWZnQ3Yb03/fORR6m+G9ee+b9XZynRppCK1nA8tFAoq48rbl2sDlfHhagQoR2WLnmQz8UIDtZvaw&#10;xsL6O7/TeIq1khAOBRpoYuwLrUPVkMOw8D2xaF9+cBhlHWptB7xLuOt0miS5dtiyNDTY076h6nb6&#10;dgbO2WuWXT+yZVp+5uM17Y/ly9vRmMf5tHsGFWmK/+a/69IK/ioXfvlGRt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noAPHAAAA3QAAAA8AAAAAAAAAAAAAAAAAmAIAAGRy&#10;cy9kb3ducmV2LnhtbFBLBQYAAAAABAAEAPUAAACMAwAAAAA=&#10;" fillcolor="#ffc" strokecolor="#1f1a17" strokeweight="0"/>
                  <v:line id="Line 23" o:spid="_x0000_s1383" style="position:absolute;flip:x;visibility:visible;mso-wrap-style:square" from="3616,69" to="376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RhtcMAAADdAAAADwAAAGRycy9kb3ducmV2LnhtbERPTWvCQBC9F/oflin0Vjd6kJi6SggW&#10;vCiY6H3ITpPQ7Gya3Zi0v94VBG/zeJ+z3k6mFVfqXWNZwXwWgSAurW64UnAuvj5iEM4ja2wtk4I/&#10;crDdvL6sMdF25BNdc1+JEMIuQQW1910ipStrMuhmtiMO3LftDfoA+0rqHscQblq5iKKlNNhwaKix&#10;o6ym8icfjIJ0F+Pqd8oup0O+OO66fTEehn+l3t+m9BOEp8k/xQ/3Xof58XIO92/CCX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kYbXDAAAA3QAAAA8AAAAAAAAAAAAA&#10;AAAAoQIAAGRycy9kb3ducmV2LnhtbFBLBQYAAAAABAAEAPkAAACRAwAAAAA=&#10;" strokecolor="#1f1a17" strokeweight="0"/>
                  <v:line id="Line 24" o:spid="_x0000_s1384" style="position:absolute;flip:x y;visibility:visible;mso-wrap-style:square" from="3617,130" to="376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Q/cEAAADdAAAADwAAAGRycy9kb3ducmV2LnhtbERPTYvCMBC9L/gfwgje1tQeXKnGIori&#10;Vd2D3oZmbGubSWlirf56syDsbR7vcxZpb2rRUetKywom4wgEcWZ1ybmC39P2ewbCeWSNtWVS8CQH&#10;6XLwtcBE2wcfqDv6XIQQdgkqKLxvEildVpBBN7YNceCutjXoA2xzqVt8hHBTyziKptJgyaGhwIbW&#10;BWXV8W4UcHevfvLo4jadj9e7LH6V59dNqdGwX81BeOr9v/jj3uswfzaN4e+bcIJcv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tD9wQAAAN0AAAAPAAAAAAAAAAAAAAAA&#10;AKECAABkcnMvZG93bnJldi54bWxQSwUGAAAAAAQABAD5AAAAjwMAAAAA&#10;" strokecolor="#1f1a17" strokeweight="0"/>
                </v:group>
                <v:rect id="Rectangle 25" o:spid="_x0000_s1385" style="position:absolute;left:18415;top:5822;width:9518;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2eJcAA&#10;AADdAAAADwAAAGRycy9kb3ducmV2LnhtbERP24rCMBB9X/Afwgi+rakKUqpRlgVBl32x+gFDM71g&#10;MilJtPXvNwuCb3M419nuR2vEg3zoHCtYzDMQxJXTHTcKrpfDZw4iRGSNxjEpeFKA/W7yscVCu4HP&#10;9ChjI1IIhwIVtDH2hZShaslimLueOHG18xZjgr6R2uOQwq2RyyxbS4sdp4YWe/puqbqVd6tAXsrD&#10;kJfGZ+5nWf+a0/Fck1NqNh2/NiAijfEtfrmPOs3P1yv4/yad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d2eJcAAAADdAAAADwAAAAAAAAAAAAAAAACYAgAAZHJzL2Rvd25y&#10;ZXYueG1sUEsFBgAAAAAEAAQA9QAAAIUDA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Ctr HoSoNhanSu</w:t>
                        </w:r>
                      </w:p>
                    </w:txbxContent>
                  </v:textbox>
                </v:rect>
                <v:line id="Line 26" o:spid="_x0000_s1386" style="position:absolute;visibility:visible;mso-wrap-style:square" from="23387,8915" to="23393,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G5cMAAADdAAAADwAAAGRycy9kb3ducmV2LnhtbERPTWvCQBC9C/6HZQRvurGIhNSNlEKK&#10;9WRtL70N2TEJyc6u2a2u/94tFHqbx/uc7S6aQVxp9J1lBatlBoK4trrjRsHXZ7XIQfiArHGwTAru&#10;5GFXTidbLLS98QddT6ERKYR9gQraEFwhpa9bMuiX1hEn7mxHgyHBsZF6xFsKN4N8yrKNNNhxamjR&#10;0WtLdX/6MQqq3kV9PHdRXzI37Ku37/qQvys1n8WXZxCBYvgX/7n3Os3PN2v4/SadI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dBuXDAAAA3QAAAA8AAAAAAAAAAAAA&#10;AAAAoQIAAGRycy9kb3ducmV2LnhtbFBLBQYAAAAABAAEAPkAAACRAwAAAAA=&#10;" strokeweight="0">
                  <v:stroke dashstyle="3 1"/>
                </v:line>
                <v:rect id="Rectangle 27" o:spid="_x0000_s1387"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BfUcQA&#10;AADdAAAADwAAAGRycy9kb3ducmV2LnhtbERPTWvCQBC9F/oflin01mysNGh0lSIUxB5qouJ1yI7Z&#10;YHY2ZLea9td3C4K3ebzPmS8H24oL9b5xrGCUpCCIK6cbrhXsdx8vExA+IGtsHZOCH/KwXDw+zDHX&#10;7soFXcpQixjCPkcFJoQul9JXhiz6xHXEkTu53mKIsK+l7vEaw20rX9M0kxYbjg0GO1oZqs7lt1Vw&#10;pN/Pqd/sDxvemvGh+OLtqmKlnp+G9xmIQEO4i2/utY7zJ9kb/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gX1HEAAAA3QAAAA8AAAAAAAAAAAAAAAAAmAIAAGRycy9k&#10;b3ducmV2LnhtbFBLBQYAAAAABAAEAPUAAACJAwAAAAA=&#10;" strokecolor="#903" strokeweight=".2pt"/>
                <v:rect id="Rectangle 28" o:spid="_x0000_s1388"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LBJsEA&#10;AADdAAAADwAAAGRycy9kb3ducmV2LnhtbERPS4vCMBC+C/6HMAveNF0XiluNIoIgevDNXodmbIrN&#10;pDRZ7e6vN4LgbT6+50xmra3EjRpfOlbwOUhAEOdOl1woOB2X/REIH5A1Vo5JwR95mE27nQlm2t15&#10;T7dDKEQMYZ+hAhNCnUnpc0MW/cDVxJG7uMZiiLAppG7wHsNtJYdJkkqLJccGgzUtDOXXw69V8EP/&#10;m2+/Pp3XvDNf5/2Wd4uclep9tPMxiEBteItf7pWO80dpCs9v4gl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ywSbBAAAA3QAAAA8AAAAAAAAAAAAAAAAAmAIAAGRycy9kb3du&#10;cmV2LnhtbFBLBQYAAAAABAAEAPUAAACGAwAAAAA=&#10;" strokecolor="#903" strokeweight=".2pt"/>
                <v:group id="Group 29" o:spid="_x0000_s1389" style="position:absolute;left:31883;top:787;width:4178;height:4153" coordorigin="5021,124" coordsize="65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7JNhMMAAADdAAAADwAAAGRycy9kb3ducmV2LnhtbERPS4vCMBC+C/sfwix4&#10;07QrPqhGEdkVDyKoC4u3oRnbYjMpTbat/94Igrf5+J6zWHWmFA3VrrCsIB5GIIhTqwvOFPyefwYz&#10;EM4jaywtk4I7OVgtP3oLTLRt+UjNyWcihLBLUEHufZVI6dKcDLqhrYgDd7W1QR9gnUldYxvCTSm/&#10;omgiDRYcGnKsaJNTejv9GwXbFtv1KP5u9rfr5n45jw9/+5iU6n926zkIT51/i1/unQ7zZ5Mp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sk2EwwAAAN0AAAAP&#10;AAAAAAAAAAAAAAAAAKoCAABkcnMvZG93bnJldi54bWxQSwUGAAAAAAQABAD6AAAAmgMAAAAA&#10;">
                  <v:oval id="Oval 30" o:spid="_x0000_s1390" style="position:absolute;left:5021;top:124;width:65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aiQsQA&#10;AADdAAAADwAAAGRycy9kb3ducmV2LnhtbESPQWvCQBCF7wX/wzKCt7qxASvRVVQQxEOhWnoesmM2&#10;mp0N2a3Gf985CN5meG/e+2ax6n2jbtTFOrCByTgDRVwGW3Nl4Oe0e5+BignZYhOYDDwowmo5eFtg&#10;YcOdv+l2TJWSEI4FGnAptYXWsXTkMY5DSyzaOXQek6xdpW2Hdwn3jf7Isqn2WLM0OGxp66i8Hv+8&#10;AW6uh0v+61xZbT5PiF952u5zY0bDfj0HlahPL/Pzem8FfzYVXPlGRt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WokLEAAAA3QAAAA8AAAAAAAAAAAAAAAAAmAIAAGRycy9k&#10;b3ducmV2LnhtbFBLBQYAAAAABAAEAPUAAACJAwAAAAA=&#10;" fillcolor="#ffc" strokecolor="#242728" strokeweight=".05pt"/>
                  <v:line id="Line 31" o:spid="_x0000_s1391" style="position:absolute;visibility:visible;mso-wrap-style:square" from="5021,777" to="567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hKKMIAAADdAAAADwAAAGRycy9kb3ducmV2LnhtbERPTWuDQBC9B/oflin0FtdKEWuzkSIU&#10;ehGSNKHXqTtRU3dW3K0x/z4bCPQ2j/c5q2I2vZhodJ1lBc9RDIK4trrjRsH+62OZgXAeWWNvmRRc&#10;yEGxflisMNf2zFuadr4RIYRdjgpa74dcSle3ZNBFdiAO3NGOBn2AYyP1iOcQbnqZxHEqDXYcGloc&#10;qGyp/t39GQXmNM0VbarEZ6V9SVzF6eHnW6mnx/n9DYSn2f+L7+5PHeZn6SvcvgknyP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hKKMIAAADdAAAADwAAAAAAAAAAAAAA&#10;AAChAgAAZHJzL2Rvd25yZXYueG1sUEsFBgAAAAAEAAQA+QAAAJADAAAAAA==&#10;" strokecolor="#242728" strokeweight=".05pt"/>
                </v:group>
                <v:rect id="Rectangle 32" o:spid="_x0000_s1392" style="position:absolute;left:28968;top:5854;width:9703;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aWj8QA&#10;AADdAAAADwAAAGRycy9kb3ducmV2LnhtbESPzWoDMQyE74W+g1Ggt8abHNplEyeEQCAtvWSTBxBr&#10;7Q+x5cV2s9u3rw6F3iRmNPNpu5+9Uw+KaQhsYLUsQBE3wQ7cGbhdT68lqJSRLbrAZOCHEux3z09b&#10;rGyY+EKPOndKQjhVaKDPeay0Tk1PHtMyjMSitSF6zLLGTtuIk4R7p9dF8aY9DiwNPY507Km519/e&#10;gL7Wp6msXSzC57r9ch/nS0vBmJfFfNiAyjTnf/Pf9dkKfvku/PKNjK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Wlo/EAAAA3QAAAA8AAAAAAAAAAAAAAAAAmAIAAGRycy9k&#10;b3ducmV2LnhtbFBLBQYAAAAABAAEAPUAAACJAw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w:t>
                        </w:r>
                        <w:proofErr w:type="gramStart"/>
                        <w:r w:rsidRPr="00095323">
                          <w:rPr>
                            <w:rFonts w:ascii="Tahoma" w:hAnsi="Tahoma" w:cs="Tahoma"/>
                            <w:color w:val="000000"/>
                            <w:sz w:val="18"/>
                            <w:szCs w:val="18"/>
                          </w:rPr>
                          <w:t>: Ent</w:t>
                        </w:r>
                        <w:proofErr w:type="gramEnd"/>
                        <w:r w:rsidRPr="00095323">
                          <w:rPr>
                            <w:rFonts w:ascii="Tahoma" w:hAnsi="Tahoma" w:cs="Tahoma"/>
                            <w:color w:val="000000"/>
                            <w:sz w:val="18"/>
                            <w:szCs w:val="18"/>
                          </w:rPr>
                          <w:t xml:space="preserve"> HoSoNhanSu</w:t>
                        </w:r>
                      </w:p>
                    </w:txbxContent>
                  </v:textbox>
                </v:rect>
                <v:line id="Line 33" o:spid="_x0000_s1393" style="position:absolute;visibility:visible;mso-wrap-style:square" from="33972,8915" to="33978,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MzoMIAAADdAAAADwAAAGRycy9kb3ducmV2LnhtbERPPW/CMBDdK/EfrENiaxwYaJRiUFUp&#10;CJhaYOl2io8kIj6b2ID597hSpW739D5vsYqmFzcafGdZwTTLQRDXVnfcKDgeqtcChA/IGnvLpOBB&#10;HlbL0csCS23v/E23fWhECmFfooI2BFdK6euWDPrMOuLEnexgMCQ4NFIPeE/hppezPJ9Lgx2nhhYd&#10;fbZUn/dXo6A6u6i/Tl3Ul9z1m2r9U++KrVKTcfx4BxEohn/xn3uj0/zibQq/36QT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TMzoMIAAADdAAAADwAAAAAAAAAAAAAA&#10;AAChAgAAZHJzL2Rvd25yZXYueG1sUEsFBgAAAAAEAAQA+QAAAJADAAAAAA==&#10;" strokeweight="0">
                  <v:stroke dashstyle="3 1"/>
                </v:line>
                <v:rect id="Rectangle 34" o:spid="_x0000_s1394"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BR+MIA&#10;AADdAAAADwAAAGRycy9kb3ducmV2LnhtbERPS4vCMBC+C/6HMMLeNNUFV6tRRBDEPaxPvA7N2BSb&#10;SWmidv31mwXB23x8z5nOG1uKO9W+cKyg30tAEGdOF5wrOB5W3REIH5A1lo5JwS95mM/arSmm2j14&#10;R/d9yEUMYZ+iAhNClUrpM0MWfc9VxJG7uNpiiLDOpa7xEcNtKQdJMpQWC44NBitaGsqu+5tVcKbn&#10;99hvjqcNb83naffD22XGSn10msUERKAmvMUv91rH+aOvAfx/E0+Q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kFH4wgAAAN0AAAAPAAAAAAAAAAAAAAAAAJgCAABkcnMvZG93&#10;bnJldi54bWxQSwUGAAAAAAQABAD1AAAAhwMAAAAA&#10;" strokecolor="#903" strokeweight=".2pt"/>
                <v:rect id="Rectangle 35" o:spid="_x0000_s1395"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z0Y8IA&#10;AADdAAAADwAAAGRycy9kb3ducmV2LnhtbERPS4vCMBC+L/gfwgje1lQFV6tRRFgQPaxPvA7N2BSb&#10;SWmyWv31mwXB23x8z5nOG1uKG9W+cKyg101AEGdOF5wrOB6+P0cgfEDWWDomBQ/yMJ+1PqaYanfn&#10;Hd32IRcxhH2KCkwIVSqlzwxZ9F1XEUfu4mqLIcI6l7rGewy3pewnyVBaLDg2GKxoaSi77n+tgjM9&#10;N2O/Pp7WvDWD0+6Ht8uMleq0m8UERKAmvMUv90rH+aOvAfx/E0+Q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PRjwgAAAN0AAAAPAAAAAAAAAAAAAAAAAJgCAABkcnMvZG93&#10;bnJldi54bWxQSwUGAAAAAAQABAD1AAAAhwMAAAAA&#10;" strokecolor="#903" strokeweight=".2pt"/>
                <v:line id="Line 36" o:spid="_x0000_s1396" style="position:absolute;visibility:visible;mso-wrap-style:square" from="2654,10325" to="12331,1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c55sMAAADdAAAADwAAAGRycy9kb3ducmV2LnhtbERPTWsCMRC9C/6HMII3zSpFZTWKtBX0&#10;UKG2IN6GzbhZ3UzWTdTtvzeC0Ns83ufMFo0txY1qXzhWMOgnIIgzpwvOFfz+rHoTED4gaywdk4I/&#10;8rCYt1szTLW78zfddiEXMYR9igpMCFUqpc8MWfR9VxFH7uhqiyHCOpe6xnsMt6UcJslIWiw4Nhis&#10;6N1Qdt5drQIszWW/+th+HuTXaKtJHk7uuFGq22mWUxCBmvAvfrnXOs6fjN/g+U08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HOebDAAAA3QAAAA8AAAAAAAAAAAAA&#10;AAAAoQIAAGRycy9kb3ducmV2LnhtbFBLBQYAAAAABAAEAPkAAACRAwAAAAA=&#10;" strokecolor="#903" strokeweight=".2pt"/>
                <v:line id="Line 37" o:spid="_x0000_s1397" style="position:absolute;flip:x;visibility:visible;mso-wrap-style:square" from="11271,10325" to="1233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s9sMAAADdAAAADwAAAGRycy9kb3ducmV2LnhtbERPTYvCMBC9L/gfwgheZE0UXKUaRQRB&#10;RFi27sXb0IxttZmUJtr6742wsLd5vM9ZrjtbiQc1vnSsYTxSIIgzZ0rONfyedp9zED4gG6wck4Yn&#10;eViveh9LTIxr+YceachFDGGfoIYihDqR0mcFWfQjVxNH7uIaiyHCJpemwTaG20pOlPqSFkuODQXW&#10;tC0ou6V3q6E+TXfH8fdQttdDOVNqeH7e92etB/1uswARqAv/4j/33sT589kU3t/EE+Tq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rPbDAAAA3QAAAA8AAAAAAAAAAAAA&#10;AAAAoQIAAGRycy9kb3ducmV2LnhtbFBLBQYAAAAABAAEAPkAAACRAwAAAAA=&#10;" strokecolor="#903" strokeweight=".7pt"/>
                <v:line id="Line 38" o:spid="_x0000_s1398" style="position:absolute;flip:x y;visibility:visible;mso-wrap-style:square" from="11271,9880" to="12331,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rs68UAAADdAAAADwAAAGRycy9kb3ducmV2LnhtbERPTWvCQBC9C/0PyxR6043SWo2uImKl&#10;IIimHnIcsmOSNjsbsqtJ++vdguBtHu9z5svOVOJKjSstKxgOIhDEmdUl5wpOXx/9CQjnkTVWlknB&#10;LzlYLp56c4y1bflI18TnIoSwi1FB4X0dS+myggy6ga2JA3e2jUEfYJNL3WAbwk0lR1E0lgZLDg0F&#10;1rQuKPtJLkbBm9y9brbp9nBsv7vh3zTZ79L0otTLc7eagfDU+Yf47v7UYf7kfQz/34QT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rs68UAAADdAAAADwAAAAAAAAAA&#10;AAAAAAChAgAAZHJzL2Rvd25yZXYueG1sUEsFBgAAAAAEAAQA+QAAAJMDAAAAAA==&#10;" strokecolor="#903" strokeweight=".7pt"/>
                <v:rect id="Rectangle 39" o:spid="_x0000_s1399" style="position:absolute;left:2800;top:8324;width:11811;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8O+8AA&#10;AADdAAAADwAAAGRycy9kb3ducmV2LnhtbERPzYrCMBC+L/gOYQRva6oHLdUoy4Kgy16sPsDQTH8w&#10;mZQk2vr2mwXB23x8v7Pdj9aIB/nQOVawmGcgiCunO24UXC+HzxxEiMgajWNS8KQA+93kY4uFdgOf&#10;6VHGRqQQDgUqaGPsCylD1ZLFMHc9ceJq5y3GBH0jtcchhVsjl1m2khY7Tg0t9vTdUnUr71aBvJSH&#10;IS+Nz9zPsv41p+O5JqfUbDp+bUBEGuNb/HIfdZqfr9fw/006Qe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8O+8AAAADdAAAADwAAAAAAAAAAAAAAAACYAgAAZHJzL2Rvd25y&#10;ZXYueG1sUEsFBgAAAAAEAAQA9QAAAIU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Thêm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0" o:spid="_x0000_s1400" style="position:absolute;visibility:visible;mso-wrap-style:square" from="13239,13417" to="22917,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z48YAAADdAAAADwAAAGRycy9kb3ducmV2LnhtbESPQWsCQQyF74L/YYjgTWfbg5XVUUpb&#10;wR4qaAXxFnbiztqdzHZnquu/Nweht4T38t6X+bLztbpQG6vABp7GGSjiItiKSwP779VoCiomZIt1&#10;YDJwowjLRb83x9yGK2/pskulkhCOORpwKTW51rFw5DGOQ0Ms2im0HpOsbalti1cJ97V+zrKJ9lix&#10;NDhs6M1R8bP78wawdr+H1fvm46i/JhtL+ngOp09jhoPudQYqUZf+zY/rtRX86Yvgyjcygl7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KM+PGAAAA3QAAAA8AAAAAAAAA&#10;AAAAAAAAoQIAAGRycy9kb3ducmV2LnhtbFBLBQYAAAAABAAEAPkAAACUAwAAAAA=&#10;" strokecolor="#903" strokeweight=".2pt"/>
                <v:line id="Line 41" o:spid="_x0000_s1401" style="position:absolute;flip:x;visibility:visible;mso-wrap-style:square" from="21856,13417" to="22917,1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d/SccAAADdAAAADwAAAGRycy9kb3ducmV2LnhtbESPQWvCQBCF70L/wzKFXqTuWqiG1FVK&#10;QRApiNqLtyE7TdJmZ0N2NfHfOwfB2wzvzXvfLFaDb9SFulgHtjCdGFDERXA1lxZ+juvXDFRMyA6b&#10;wGThShFWy6fRAnMXet7T5ZBKJSEcc7RQpdTmWseiIo9xElpi0X5D5zHJ2pXaddhLuG/0mzEz7bFm&#10;aaiwpa+Kiv/D2Vtoj+/r7+lurPu/bT03Zny6njcna1+eh88PUImG9DDfrzdO8LNM+OUbGUEv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R39JxwAAAN0AAAAPAAAAAAAA&#10;AAAAAAAAAKECAABkcnMvZG93bnJldi54bWxQSwUGAAAAAAQABAD5AAAAlQMAAAAA&#10;" strokecolor="#903" strokeweight=".7pt"/>
                <v:line id="Line 42" o:spid="_x0000_s1402" style="position:absolute;flip:x y;visibility:visible;mso-wrap-style:square" from="21856,12973" to="22917,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YEuMUAAADdAAAADwAAAGRycy9kb3ducmV2LnhtbERPTWvCQBC9F/oflil4q5tIK2nqKiJW&#10;BEE07SHHITtN0mZnQ3Y1qb/eFYTe5vE+Z7YYTCPO1LnasoJ4HIEgLqyuuVTw9fnxnIBwHlljY5kU&#10;/JGDxfzxYYaptj0f6Zz5UoQQdikqqLxvUyldUZFBN7YtceC+bWfQB9iVUnfYh3DTyEkUTaXBmkND&#10;hS2tKip+s5NR8Cp3L+tNvjkc+58hvrxl+12en5QaPQ3LdxCeBv8vvru3OsxPkhhu34QT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pYEuMUAAADdAAAADwAAAAAAAAAA&#10;AAAAAAChAgAAZHJzL2Rvd25yZXYueG1sUEsFBgAAAAAEAAQA+QAAAJMDAAAAAA==&#10;" strokecolor="#903" strokeweight=".7pt"/>
                <v:rect id="Rectangle 43" o:spid="_x0000_s1403" style="position:absolute;left:14065;top:11385;width:11811;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3dRMAA&#10;AADdAAAADwAAAGRycy9kb3ducmV2LnhtbERPzYrCMBC+L/gOYQRva7o9SKlGkQVBFy/WfYChmf5g&#10;MilJtN23N4Kwt/n4fmezm6wRD/Khd6zga5mBIK6d7rlV8Hs9fBYgQkTWaByTgj8KsNvOPjZYajfy&#10;hR5VbEUK4VCigi7GoZQy1B1ZDEs3ECeucd5iTNC3UnscU7g1Ms+ylbTYc2rocKDvjupbdbcK5LU6&#10;jEVlfOZ+8uZsTsdLQ06pxXzar0FEmuK/+O0+6jS/KHJ4fZNOkN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p3dRMAAAADdAAAADwAAAAAAAAAAAAAAAACYAgAAZHJzL2Rvd25y&#10;ZXYueG1sUEsFBgAAAAAEAAQA9QAAAIU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Thêm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4" o:spid="_x0000_s1404" style="position:absolute;visibility:visible;mso-wrap-style:square" from="23856,16503" to="28263,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vRtcMAAADdAAAADwAAAGRycy9kb3ducmV2LnhtbERPTWvCQBC9F/oflhF6qxtbkBDdiLQV&#10;9FBBWxBvQ3aSjc3Oxuyq6b93BcHbPN7nTGe9bcSZOl87VjAaJiCIC6drrhT8/ixeUxA+IGtsHJOC&#10;f/Iwy5+fpphpd+ENnbehEjGEfYYKTAhtJqUvDFn0Q9cSR650ncUQYVdJ3eElhttGviXJWFqsOTYY&#10;bOnDUPG3PVkF2JjjbvG5/trL7/Fak9wfXLlS6mXQzycgAvXhIb67lzrOT9N3uH0TT5D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70bXDAAAA3QAAAA8AAAAAAAAAAAAA&#10;AAAAoQIAAGRycy9kb3ducmV2LnhtbFBLBQYAAAAABAAEAPkAAACRAwAAAAA=&#10;" strokecolor="#903" strokeweight=".2pt"/>
                <v:line id="Line 45" o:spid="_x0000_s1405" style="position:absolute;visibility:visible;mso-wrap-style:square" from="28263,16503" to="2827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JJwcMAAADdAAAADwAAAGRycy9kb3ducmV2LnhtbERPTWvCQBC9F/oflhF6qxtLkRDdiLQV&#10;9FBBWxBvQ3aSjc3Oxuyq6b93BcHbPN7nTGe9bcSZOl87VjAaJiCIC6drrhT8/ixeUxA+IGtsHJOC&#10;f/Iwy5+fpphpd+ENnbehEjGEfYYKTAhtJqUvDFn0Q9cSR650ncUQYVdJ3eElhttGviXJWFqsOTYY&#10;bOnDUPG3PVkF2JjjbvG5/trL7/Fak9wfXLlS6mXQzycgAvXhIb67lzrOT9N3uH0TT5D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SScHDAAAA3QAAAA8AAAAAAAAAAAAA&#10;AAAAoQIAAGRycy9kb3ducmV2LnhtbFBLBQYAAAAABAAEAPkAAACRAwAAAAA=&#10;" strokecolor="#903" strokeweight=".2pt"/>
                <v:line id="Line 46" o:spid="_x0000_s1406" style="position:absolute;flip:x;visibility:visible;mso-wrap-style:square" from="23882,17386" to="28263,1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wW6scAAADdAAAADwAAAGRycy9kb3ducmV2LnhtbESPS2vDMBCE74X+B7GFXEIjNy+MEyX0&#10;QUMPvTQpOS/W1haxVqqlxE5+fRUI9LbLzHw7u1z3thEnaoNxrOBplIEgLp02XCn43r0/5iBCRNbY&#10;OCYFZwqwXt3fLbHQruMvOm1jJRKEQ4EK6hh9IWUoa7IYRs4TJ+3HtRZjWttK6ha7BLeNHGfZXFo0&#10;nC7U6Om1pvKwPdpEuRj/8nkYTqb9m5mPf/XeU7dRavDQPy9AROrjv/mW/tCpfp7P4PpNGkG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rBbqxwAAAN0AAAAPAAAAAAAA&#10;AAAAAAAAAKECAABkcnMvZG93bnJldi54bWxQSwUGAAAAAAQABAD5AAAAlQMAAAAA&#10;" strokecolor="#903" strokeweight=".2pt"/>
                <v:line id="Line 47" o:spid="_x0000_s1407" style="position:absolute;visibility:visible;mso-wrap-style:square" from="23882,17386" to="2494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qX8UAAADdAAAADwAAAGRycy9kb3ducmV2LnhtbERPTWvCQBC9C/6HZQredNOKEqKrlIBU&#10;ilC1reBtyI5JaHY2ZLcx8de7BaG3ebzPWa47U4mWGldaVvA8iUAQZ1aXnCv4+tyMYxDOI2usLJOC&#10;nhysV8PBEhNtr3yg9uhzEULYJaig8L5OpHRZQQbdxNbEgbvYxqAPsMmlbvAawk0lX6JoLg2WHBoK&#10;rCktKPs5/hoFs/0Hp+lt+vbdt7v386HPtnTaKTV66l4XIDx1/l/8cG91mB/Hc/j7Jpw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bqX8UAAADdAAAADwAAAAAAAAAA&#10;AAAAAAChAgAAZHJzL2Rvd25yZXYueG1sUEsFBgAAAAAEAAQA+QAAAJMDAAAAAA==&#10;" strokecolor="#903" strokeweight=".7pt"/>
                <v:line id="Line 48" o:spid="_x0000_s1408" style="position:absolute;flip:y;visibility:visible;mso-wrap-style:square" from="23882,16948" to="2494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7nPcMAAADdAAAADwAAAGRycy9kb3ducmV2LnhtbERPTYvCMBC9L/gfwgheRBMXdi3VKLIg&#10;iAiy6sXb0IxttZmUJtr6782CsLd5vM+ZLztbiQc1vnSsYTJWIIgzZ0rONZyO61ECwgdkg5Vj0vAk&#10;D8tF72OOqXEt/9LjEHIRQ9inqKEIoU6l9FlBFv3Y1cSRu7jGYoiwyaVpsI3htpKfSn1LiyXHhgJr&#10;+ikoux3uVkN9/FrvJvuhbK/bcqrU8Py8b85aD/rdagYiUBf+xW/3xsT5STKFv2/iC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u5z3DAAAA3QAAAA8AAAAAAAAAAAAA&#10;AAAAoQIAAGRycy9kb3ducmV2LnhtbFBLBQYAAAAABAAEAPkAAACRAwAAAAA=&#10;" strokecolor="#903" strokeweight=".7pt"/>
                <v:rect id="Rectangle 49" o:spid="_x0000_s1409" style="position:absolute;left:25031;top:14147;width:11398;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XqrsMA&#10;AADdAAAADwAAAGRycy9kb3ducmV2LnhtbESPzWoDMQyE74G8g1Ght8TbHMKyjRNKIZCGXLLpA4i1&#10;9ofa8mI72e3bR4dCbxIzmvm0O8zeqQfFNAQ28LYuQBE3wQ7cGfi+HVclqJSRLbrAZOCXEhz2y8UO&#10;KxsmvtKjzp2SEE4VGuhzHiutU9OTx7QOI7FobYges6yx0zbiJOHe6U1RbLXHgaWhx5E+e2p+6rs3&#10;oG/1cSprF4tw3rQX93W6thSMeX2ZP95BZZrzv/nv+mQFvywFV76REfT+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3XqrsMAAADdAAAADwAAAAAAAAAAAAAAAACYAgAAZHJzL2Rv&#10;d25yZXYueG1sUEsFBgAAAAAEAAQA9QAAAIg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v:textbox>
                </v:rect>
                <v:line id="Line 50" o:spid="_x0000_s1410" style="position:absolute;visibility:visible;mso-wrap-style:square" from="23825,20332" to="33502,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PmX8QAAADdAAAADwAAAGRycy9kb3ducmV2LnhtbERPS2vCQBC+F/wPywi9NRs9SJq6EakK&#10;7aGCDyjehuwkG5udTbNbTf99Vyh4m4/vOfPFYFtxod43jhVMkhQEcel0w7WC42HzlIHwAVlj65gU&#10;/JKHRTF6mGOu3ZV3dNmHWsQQ9jkqMCF0uZS+NGTRJ64jjlzleoshwr6WusdrDLetnKbpTFpsODYY&#10;7OjVUPm1/7EKsDXfn5vVdn2SH7OtJnk6u+pdqcfxsHwBEWgId/G/+03H+Vn2DLdv4gmy+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0+ZfxAAAAN0AAAAPAAAAAAAAAAAA&#10;AAAAAKECAABkcnMvZG93bnJldi54bWxQSwUGAAAAAAQABAD5AAAAkgMAAAAA&#10;" strokecolor="#903" strokeweight=".2pt"/>
                <v:line id="Line 51" o:spid="_x0000_s1411" style="position:absolute;flip:x;visibility:visible;mso-wrap-style:square" from="32442,20332" to="3350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7plMcAAADdAAAADwAAAGRycy9kb3ducmV2LnhtbESPQWvCQBCF70L/wzKFXkR3LdRqdJVS&#10;EKQIperF25Adk9jsbMiuJv77zkHobYb35r1vluve1+pGbawCW5iMDSjiPLiKCwvHw2Y0AxUTssM6&#10;MFm4U4T16mmwxMyFjn/otk+FkhCOGVooU2oyrWNeksc4Dg2xaOfQekyytoV2LXYS7mv9asxUe6xY&#10;Gkps6LOk/Hd/9Raaw9tmN/ke6u7yVb0bMzzdr9uTtS/P/ccCVKI+/Zsf11sn+LO58Ms3MoJ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numUxwAAAN0AAAAPAAAAAAAA&#10;AAAAAAAAAKECAABkcnMvZG93bnJldi54bWxQSwUGAAAAAAQABAD5AAAAlQMAAAAA&#10;" strokecolor="#903" strokeweight=".7pt"/>
                <v:line id="Line 52" o:spid="_x0000_s1412" style="position:absolute;flip:x y;visibility:visible;mso-wrap-style:square" from="32442,19888" to="33502,2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SZcUAAADdAAAADwAAAGRycy9kb3ducmV2LnhtbERPTWvCQBC9F/wPywje6ibSikZXEbEi&#10;CEXTHnIcsmOSNjsbsqtJ++u7BcHbPN7nLNe9qcWNWldZVhCPIxDEudUVFwo+P96eZyCcR9ZYWyYF&#10;P+RgvRo8LTHRtuMz3VJfiBDCLkEFpfdNIqXLSzLoxrYhDtzFtgZ9gG0hdYtdCDe1nETRVBqsODSU&#10;2NC2pPw7vRoFr/L4sttn+9O5++rj33n6fsyyq1KjYb9ZgPDU+4f47j7oMH82j+H/m3CC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SZcUAAADdAAAADwAAAAAAAAAA&#10;AAAAAAChAgAAZHJzL2Rvd25yZXYueG1sUEsFBgAAAAAEAAQA+QAAAJMDAAAAAA==&#10;" strokecolor="#903" strokeweight=".7pt"/>
                <v:rect id="Rectangle 53" o:spid="_x0000_s1413" style="position:absolute;left:25590;top:18300;width:4255;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RLmcEA&#10;AADdAAAADwAAAGRycy9kb3ducmV2LnhtbERPS2rDMBDdB3IHMYHuYrleFMeJEkohkJRu4uQAgzX+&#10;UGlkJCV2b18VCtnN431nd5itEQ/yYXCs4DXLQRA3Tg/cKbhdj+sSRIjIGo1jUvBDAQ775WKHlXYT&#10;X+hRx06kEA4VKuhjHCspQ9OTxZC5kThxrfMWY4K+k9rjlMKtkUWev0mLA6eGHkf66Kn5ru9WgbzW&#10;x6msjc/dZ9F+mfPp0pJT6mU1v29BRJrjU/zvPuk0v9wU8PdNOkH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ES5nBAAAA3QAAAA8AAAAAAAAAAAAAAAAAmAIAAGRycy9kb3du&#10;cmV2LnhtbFBLBQYAAAAABAAEAPUAAACGAw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 xml:space="preserve">Thêm </w:t>
                        </w:r>
                      </w:p>
                    </w:txbxContent>
                  </v:textbox>
                </v:rect>
                <v:line id="Line 54" o:spid="_x0000_s1414" style="position:absolute;flip:x;visibility:visible;mso-wrap-style:square" from="23856,23418" to="33502,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HlgcQAAADdAAAADwAAAGRycy9kb3ducmV2LnhtbERPS2sCMRC+C/0PYQRvmtWC6GoUKVgK&#10;vqh68DjdTDeLm8l2E9f13zdCobf5+J4zX7a2FA3VvnCsYDhIQBBnThecKzif1v0JCB+QNZaOScGD&#10;PCwXL505ptrd+ZOaY8hFDGGfogITQpVK6TNDFv3AVcSR+3a1xRBhnUtd4z2G21KOkmQsLRYcGwxW&#10;9GYoux5vVkGTNOZ92l5+Nl/Vwe6uZr8dyr1SvW67moEI1IZ/8Z/7Q8f5k+krPL+JJ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keWBxAAAAN0AAAAPAAAAAAAAAAAA&#10;AAAAAKECAABkcnMvZG93bnJldi54bWxQSwUGAAAAAAQABAD5AAAAkgMAAAAA&#10;" strokecolor="#903" strokeweight="0">
                  <v:stroke dashstyle="3 1"/>
                </v:line>
                <v:line id="Line 55" o:spid="_x0000_s1415" style="position:absolute;visibility:visible;mso-wrap-style:square" from="23856,23418" to="2491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FHbsUAAADdAAAADwAAAGRycy9kb3ducmV2LnhtbERP22rCQBB9F/oPyxT6ppvaWjR1FQmU&#10;ShG8F/o2ZKdJaHY2ZNeY+PWuIPRtDuc603lrStFQ7QrLCp4HEQji1OqCMwWH/Ud/DMJ5ZI2lZVLQ&#10;kYP57KE3xVjbM2+p2flMhBB2MSrIva9iKV2ak0E3sBVx4H5tbdAHWGdS13gO4aaUwyh6kwYLDg05&#10;VpTklP7tTkbBaLPmJLm8fB67ZvX1s+3SJX2vlHp6bBfvIDy1/l98dy91mD+evMLtm3CCn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FHbsUAAADdAAAADwAAAAAAAAAA&#10;AAAAAAChAgAAZHJzL2Rvd25yZXYueG1sUEsFBgAAAAAEAAQA+QAAAJMDAAAAAA==&#10;" strokecolor="#903" strokeweight=".7pt"/>
                <v:line id="Line 56" o:spid="_x0000_s1416" style="position:absolute;flip:y;visibility:visible;mso-wrap-style:square" from="23856,22980" to="2491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KDMUAAADdAAAADwAAAGRycy9kb3ducmV2LnhtbERPTWvCQBC9F/wPyxS8SN21YBujq0hB&#10;CFIo1V5yG7JjEpudDdnVJP++Wyj0No/3OZvdYBtxp87XjjUs5goEceFMzaWGr/PhKQHhA7LBxjFp&#10;GMnDbjt52GBqXM+fdD+FUsQQ9ilqqEJoUyl9UZFFP3ctceQurrMYIuxKaTrsY7ht5LNSL9JizbGh&#10;wpbeKiq+TzeroT0vD++Lj5nsr8f6ValZPt6yXOvp47Bfgwg0hH/xnzszcX6yWsLvN/EEu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lKDMUAAADdAAAADwAAAAAAAAAA&#10;AAAAAAChAgAAZHJzL2Rvd25yZXYueG1sUEsFBgAAAAAEAAQA+QAAAJMDAAAAAA==&#10;" strokecolor="#903" strokeweight=".7pt"/>
                <v:rect id="Rectangle 57" o:spid="_x0000_s1417" style="position:absolute;left:25152;top:21393;width:679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NmsAA&#10;AADdAAAADwAAAGRycy9kb3ducmV2LnhtbERPzYrCMBC+L/gOYQRva6oH6VajiCC4sherDzA00x9M&#10;JiWJtvv2RljY23x8v7PZjdaIJ/nQOVawmGcgiCunO24U3K7HzxxEiMgajWNS8EsBdtvJxwYL7Qa+&#10;0LOMjUghHApU0MbYF1KGqiWLYe564sTVzluMCfpGao9DCrdGLrNsJS12nBpa7OnQUnUvH1aBvJbH&#10;IS+Nz9x5Wf+Y79OlJqfUbDru1yAijfFf/Oc+6TQ//1rB+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9NmsAAAADdAAAADwAAAAAAAAAAAAAAAACYAgAAZHJzL2Rvd25y&#10;ZXYueG1sUEsFBgAAAAAEAAQA9QAAAIU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58" o:spid="_x0000_s1418" style="position:absolute;flip:x;visibility:visible;mso-wrap-style:square" from="13271,26511" to="22917,2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rjgsQAAADdAAAADwAAAGRycy9kb3ducmV2LnhtbERPS2sCMRC+C/0PYQRvmtVD1dUoUrAU&#10;fFH14HG6mW4WN5PtJq7rv2+EQm/z8T1nvmxtKRqqfeFYwXCQgCDOnC44V3A+rfsTED4gaywdk4IH&#10;eVguXjpzTLW78yc1x5CLGMI+RQUmhCqV0meGLPqBq4gj9+1qiyHCOpe6xnsMt6UcJcmrtFhwbDBY&#10;0Zuh7Hq8WQVN0pj3aXv52XxVB7u7mv12KPdK9brtagYiUBv+xX/uDx3nT6ZjeH4TT5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quOCxAAAAN0AAAAPAAAAAAAAAAAA&#10;AAAAAKECAABkcnMvZG93bnJldi54bWxQSwUGAAAAAAQABAD5AAAAkgMAAAAA&#10;" strokecolor="#903" strokeweight="0">
                  <v:stroke dashstyle="3 1"/>
                </v:line>
                <v:line id="Line 59" o:spid="_x0000_s1419" style="position:absolute;visibility:visible;mso-wrap-style:square" from="13271,26511" to="14331,2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xNa8gAAADdAAAADwAAAGRycy9kb3ducmV2LnhtbESPT0vDQBDF74LfYRmhN7vRorSx2yKB&#10;0iIF7V/obciOSTA7G7JrmvjpnYPgbYb35r3fzJe9q1VHbag8G3gYJ6CIc28rLgwcD6v7KagQkS3W&#10;nsnAQAGWi9ubOabWX3lH3T4WSkI4pGigjLFJtQ55SQ7D2DfEon361mGUtS20bfEq4a7Wj0nyrB1W&#10;LA0lNpSVlH/tv52Bp493zrKfyfo0dNu3y27IN3TeGjO6619fQEXq47/573pjBX86E1z5RkbQi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bxNa8gAAADdAAAADwAAAAAA&#10;AAAAAAAAAAChAgAAZHJzL2Rvd25yZXYueG1sUEsFBgAAAAAEAAQA+QAAAJYDAAAAAA==&#10;" strokecolor="#903" strokeweight=".7pt"/>
                <v:line id="Line 60" o:spid="_x0000_s1420" style="position:absolute;flip:y;visibility:visible;mso-wrap-style:square" from="13271,26066" to="14331,2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RACcUAAADdAAAADwAAAGRycy9kb3ducmV2LnhtbERPTWvCQBC9C/0PyxS8SN1VaBtTVxFB&#10;CKVQqr3kNmSnSTQ7G7JrEv99t1DwNo/3OevtaBvRU+drxxoWcwWCuHCm5lLD9+nwlIDwAdlg45g0&#10;3MjDdvMwWWNq3MBf1B9DKWII+xQ1VCG0qZS+qMiin7uWOHI/rrMYIuxKaTocYrht5FKpF2mx5thQ&#10;YUv7iorL8Wo1tKfnw8ficyaH83v9qtQsv12zXOvp47h7AxFoDHfxvzszcX6yWsHfN/EE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RACcUAAADdAAAADwAAAAAAAAAA&#10;AAAAAAChAgAAZHJzL2Rvd25yZXYueG1sUEsFBgAAAAAEAAQA+QAAAJMDAAAAAA==&#10;" strokecolor="#903" strokeweight=".7pt"/>
                <v:rect id="Rectangle 61" o:spid="_x0000_s1421" style="position:absolute;left:14566;top:24479;width:6795;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Hqb8MA&#10;AADdAAAADwAAAGRycy9kb3ducmV2LnhtbESPzWoDMQyE74W8g1Ght8ZuDiXdxAmlEEhLL9nkAcRa&#10;+0NsebGd7Pbtq0OhN4kZzXza7ufg1Z1SHiJbeFkaUMRNdAN3Fi7nw/MaVC7IDn1ksvBDGfa7xcMW&#10;KxcnPtG9Lp2SEM4VWuhLGSutc9NTwLyMI7FobUwBi6yp0y7hJOHB65UxrzrgwNLQ40gfPTXX+hYs&#10;6HN9mNa1TyZ+rdpv/3k8tRStfXqc3zegCs3l3/x3fXSC/2aEX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Hqb8MAAADdAAAADwAAAAAAAAAAAAAAAACYAgAAZHJzL2Rv&#10;d25yZXYueG1sUEsFBgAAAAAEAAQA9QAAAIg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62" o:spid="_x0000_s1422" style="position:absolute;flip:x;visibility:visible;mso-wrap-style:square" from="2686,29603" to="12331,2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REd8QAAADdAAAADwAAAGRycy9kb3ducmV2LnhtbERPS2sCMRC+F/ofwgi91WR7kLoaRYSW&#10;go9S68HjuBk3i5vJdpOu239vhIK3+fieM533rhYdtaHyrCEbKhDEhTcVlxr232/PryBCRDZYeyYN&#10;fxRgPnt8mGJu/IW/qNvFUqQQDjlqsDE2uZShsOQwDH1DnLiTbx3GBNtSmhYvKdzV8kWpkXRYcWqw&#10;2NDSUnHe/ToNners+7g//KyOzafbnO12ncmt1k+DfjEBEamPd/G/+8Ok+WOVwe2bdIK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ER3xAAAAN0AAAAPAAAAAAAAAAAA&#10;AAAAAKECAABkcnMvZG93bnJldi54bWxQSwUGAAAAAAQABAD5AAAAkgMAAAAA&#10;" strokecolor="#903" strokeweight="0">
                  <v:stroke dashstyle="3 1"/>
                </v:line>
                <v:line id="Line 63" o:spid="_x0000_s1423" style="position:absolute;visibility:visible;mso-wrap-style:square" from="2686,29603" to="3746,3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gm8UAAADdAAAADwAAAGRycy9kb3ducmV2LnhtbERPTWvCQBC9F/wPywi91Y2WFk1dRQJS&#10;KYIatdDbkJ0mwexsyG5j0l/fFQre5vE+Z77sTCVaalxpWcF4FIEgzqwuOVdwOq6fpiCcR9ZYWSYF&#10;PTlYLgYPc4y1vfKB2tTnIoSwi1FB4X0dS+myggy6ka2JA/dtG4M+wCaXusFrCDeVnETRqzRYcmgo&#10;sKakoOyS/hgFL/sdJ8nv8/u5b7cfX4c+29DnVqnHYbd6A+Gp83fxv3ujw/xZNIHbN+EE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r/gm8UAAADdAAAADwAAAAAAAAAA&#10;AAAAAAChAgAAZHJzL2Rvd25yZXYueG1sUEsFBgAAAAAEAAQA+QAAAJMDAAAAAA==&#10;" strokecolor="#903" strokeweight=".7pt"/>
                <v:line id="Line 64" o:spid="_x0000_s1424" style="position:absolute;flip:y;visibility:visible;mso-wrap-style:square" from="2686,29159" to="3746,2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ft+cUAAADdAAAADwAAAGRycy9kb3ducmV2LnhtbERPS2vCQBC+C/0PyxR6kWZXSx9GVymC&#10;IEWQxl68Ddkxic3OhuzGxH/fFQre5uN7zmI12FpcqPWVYw2TRIEgzp2puNDwc9g8f4DwAdlg7Zg0&#10;XMnDavkwWmBqXM/fdMlCIWII+xQ1lCE0qZQ+L8miT1xDHLmTay2GCNtCmhb7GG5rOVXqTVqsODaU&#10;2NC6pPw366yG5vC62U32Y9mfv6p3pcbHa7c9av30OHzOQQQawl38796aOH+mXuD2TTxB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ft+cUAAADdAAAADwAAAAAAAAAA&#10;AAAAAAChAgAAZHJzL2Rvd25yZXYueG1sUEsFBgAAAAAEAAQA+QAAAJMDAAAAAA==&#10;" strokecolor="#903" strokeweight=".7pt"/>
                <v:rect id="Rectangle 65" o:spid="_x0000_s1425" style="position:absolute;left:3981;top:27571;width:679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bMAA&#10;AADdAAAADwAAAGRycy9kb3ducmV2LnhtbERP22oCMRB9F/oPYQq+aVIpYrdGkYJgpS+ufsCwmb1g&#10;MlmS1N3+vREKvs3hXGe9HZ0VNwqx86zhba5AEFfedNxouJz3sxWImJANWs+k4Y8ibDcvkzUWxg98&#10;oluZGpFDOBaooU2pL6SMVUsO49z3xJmrfXCYMgyNNAGHHO6sXCi1lA47zg0t9vTVUnUtf50GeS73&#10;w6q0Qfnjov6x34dTTV7r6eu4+wSRaExP8b/7YPL8D/UO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rsbMAAAADdAAAADwAAAAAAAAAAAAAAAACYAgAAZHJzL2Rvd25y&#10;ZXYueG1sUEsFBgAAAAAEAAQA9QAAAIU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w10:anchorlock/>
              </v:group>
            </w:pict>
          </mc:Fallback>
        </mc:AlternateContent>
      </w:r>
    </w:p>
    <w:p w:rsidR="00BB7BA9" w:rsidRPr="0048052D" w:rsidRDefault="00D8728E" w:rsidP="002C2682">
      <w:pPr>
        <w:pStyle w:val="Caption"/>
        <w:jc w:val="center"/>
        <w:rPr>
          <w:sz w:val="28"/>
          <w:szCs w:val="28"/>
        </w:rPr>
      </w:pPr>
      <w:r>
        <w:rPr>
          <w:sz w:val="28"/>
          <w:szCs w:val="28"/>
        </w:rPr>
        <w:t>Hình 10</w:t>
      </w:r>
      <w:r w:rsidR="00BB7BA9">
        <w:rPr>
          <w:sz w:val="28"/>
          <w:szCs w:val="28"/>
        </w:rPr>
        <w:t>. Biểu đồ trình tự thêm</w:t>
      </w:r>
      <w:r w:rsidR="00BB7BA9" w:rsidRPr="0048052D">
        <w:rPr>
          <w:sz w:val="28"/>
          <w:szCs w:val="28"/>
        </w:rPr>
        <w:t xml:space="preserve"> </w:t>
      </w:r>
      <w:r w:rsidR="00BB7BA9">
        <w:rPr>
          <w:sz w:val="28"/>
          <w:szCs w:val="28"/>
        </w:rPr>
        <w:t>hồ sơ nhân sự</w:t>
      </w:r>
    </w:p>
    <w:p w:rsidR="00BB7BA9" w:rsidRDefault="00BB7BA9" w:rsidP="002C2682">
      <w:pPr>
        <w:pStyle w:val="ListParagraph"/>
        <w:tabs>
          <w:tab w:val="left" w:pos="0"/>
          <w:tab w:val="left" w:pos="360"/>
          <w:tab w:val="left" w:pos="851"/>
        </w:tabs>
        <w:spacing w:after="0" w:line="360" w:lineRule="auto"/>
        <w:ind w:left="0"/>
        <w:jc w:val="both"/>
        <w:rPr>
          <w:rFonts w:cs="Times New Roman"/>
          <w:color w:val="000000" w:themeColor="text1"/>
          <w:sz w:val="28"/>
          <w:szCs w:val="28"/>
        </w:rPr>
      </w:pPr>
    </w:p>
    <w:p w:rsidR="00BB7BA9" w:rsidRDefault="00BB7BA9" w:rsidP="002C2682">
      <w:pPr>
        <w:pStyle w:val="ListParagraph"/>
        <w:tabs>
          <w:tab w:val="left" w:pos="0"/>
          <w:tab w:val="left" w:pos="360"/>
          <w:tab w:val="left" w:pos="851"/>
        </w:tabs>
        <w:spacing w:after="0" w:line="360" w:lineRule="auto"/>
        <w:ind w:left="0"/>
        <w:jc w:val="both"/>
        <w:rPr>
          <w:rFonts w:cs="Times New Roman"/>
          <w:color w:val="000000" w:themeColor="text1"/>
          <w:sz w:val="28"/>
          <w:szCs w:val="28"/>
        </w:rPr>
      </w:pPr>
      <w:r>
        <w:rPr>
          <w:noProof/>
          <w:lang w:eastAsia="en-AU"/>
        </w:rPr>
        <w:lastRenderedPageBreak/>
        <mc:AlternateContent>
          <mc:Choice Requires="wpc">
            <w:drawing>
              <wp:inline distT="0" distB="0" distL="0" distR="0" wp14:anchorId="505F54DE" wp14:editId="74479D51">
                <wp:extent cx="3906520" cy="3489960"/>
                <wp:effectExtent l="0" t="0" r="17780" b="34290"/>
                <wp:docPr id="397" name="Canvas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071" name="Group 4"/>
                        <wpg:cNvGrpSpPr>
                          <a:grpSpLocks/>
                        </wpg:cNvGrpSpPr>
                        <wpg:grpSpPr bwMode="auto">
                          <a:xfrm>
                            <a:off x="62865" y="53975"/>
                            <a:ext cx="317500" cy="436880"/>
                            <a:chOff x="99" y="85"/>
                            <a:chExt cx="500" cy="688"/>
                          </a:xfrm>
                        </wpg:grpSpPr>
                        <wps:wsp>
                          <wps:cNvPr id="1072" name="Oval 5"/>
                          <wps:cNvSpPr>
                            <a:spLocks noChangeArrowheads="1"/>
                          </wps:cNvSpPr>
                          <wps:spPr bwMode="auto">
                            <a:xfrm>
                              <a:off x="240" y="85"/>
                              <a:ext cx="227" cy="227"/>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3" name="Line 6"/>
                          <wps:cNvCnPr>
                            <a:cxnSpLocks noChangeShapeType="1"/>
                          </wps:cNvCnPr>
                          <wps:spPr bwMode="auto">
                            <a:xfrm>
                              <a:off x="349" y="310"/>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074" name="Line 7"/>
                          <wps:cNvCnPr>
                            <a:cxnSpLocks noChangeShapeType="1"/>
                          </wps:cNvCnPr>
                          <wps:spPr bwMode="auto">
                            <a:xfrm>
                              <a:off x="168" y="370"/>
                              <a:ext cx="361"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075" name="Freeform 8"/>
                          <wps:cNvSpPr>
                            <a:spLocks/>
                          </wps:cNvSpPr>
                          <wps:spPr bwMode="auto">
                            <a:xfrm>
                              <a:off x="99" y="523"/>
                              <a:ext cx="500" cy="250"/>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076" name="Rectangle 9"/>
                        <wps:cNvSpPr>
                          <a:spLocks noChangeArrowheads="1"/>
                        </wps:cNvSpPr>
                        <wps:spPr bwMode="auto">
                          <a:xfrm>
                            <a:off x="9525" y="582295"/>
                            <a:ext cx="4000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QTNS</w:t>
                              </w:r>
                            </w:p>
                          </w:txbxContent>
                        </wps:txbx>
                        <wps:bodyPr rot="0" vert="horz" wrap="none" lIns="0" tIns="0" rIns="0" bIns="0" anchor="t" anchorCtr="0" upright="1">
                          <a:spAutoFit/>
                        </wps:bodyPr>
                      </wps:wsp>
                      <wps:wsp>
                        <wps:cNvPr id="1077" name="Line 10"/>
                        <wps:cNvCnPr>
                          <a:cxnSpLocks noChangeShapeType="1"/>
                        </wps:cNvCnPr>
                        <wps:spPr bwMode="auto">
                          <a:xfrm>
                            <a:off x="22161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78" name="Rectangle 11"/>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079" name="Rectangle 12"/>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080" name="Group 13"/>
                        <wpg:cNvGrpSpPr>
                          <a:grpSpLocks/>
                        </wpg:cNvGrpSpPr>
                        <wpg:grpSpPr bwMode="auto">
                          <a:xfrm>
                            <a:off x="962660" y="78740"/>
                            <a:ext cx="637540" cy="414655"/>
                            <a:chOff x="1516" y="124"/>
                            <a:chExt cx="1004" cy="653"/>
                          </a:xfrm>
                        </wpg:grpSpPr>
                        <wps:wsp>
                          <wps:cNvPr id="1081" name="Oval 14"/>
                          <wps:cNvSpPr>
                            <a:spLocks noChangeArrowheads="1"/>
                          </wps:cNvSpPr>
                          <wps:spPr bwMode="auto">
                            <a:xfrm>
                              <a:off x="1850" y="124"/>
                              <a:ext cx="670" cy="653"/>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082" name="Line 15"/>
                          <wps:cNvCnPr>
                            <a:cxnSpLocks noChangeShapeType="1"/>
                          </wps:cNvCnPr>
                          <wps:spPr bwMode="auto">
                            <a:xfrm>
                              <a:off x="1516" y="278"/>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083" name="Line 16"/>
                          <wps:cNvCnPr>
                            <a:cxnSpLocks noChangeShapeType="1"/>
                          </wps:cNvCnPr>
                          <wps:spPr bwMode="auto">
                            <a:xfrm>
                              <a:off x="1518" y="452"/>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084" name="Rectangle 17"/>
                        <wps:cNvSpPr>
                          <a:spLocks noChangeArrowheads="1"/>
                        </wps:cNvSpPr>
                        <wps:spPr bwMode="auto">
                          <a:xfrm>
                            <a:off x="1027430" y="585470"/>
                            <a:ext cx="5016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1085" name="Line 18"/>
                        <wps:cNvCnPr>
                          <a:cxnSpLocks noChangeShapeType="1"/>
                        </wps:cNvCnPr>
                        <wps:spPr bwMode="auto">
                          <a:xfrm>
                            <a:off x="128016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86" name="Rectangle 19"/>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089" name="Rectangle 20"/>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090" name="Group 21"/>
                        <wpg:cNvGrpSpPr>
                          <a:grpSpLocks/>
                        </wpg:cNvGrpSpPr>
                        <wpg:grpSpPr bwMode="auto">
                          <a:xfrm>
                            <a:off x="2127250" y="43815"/>
                            <a:ext cx="426085" cy="447040"/>
                            <a:chOff x="3350" y="69"/>
                            <a:chExt cx="671" cy="704"/>
                          </a:xfrm>
                        </wpg:grpSpPr>
                        <wps:wsp>
                          <wps:cNvPr id="1095" name="Oval 22"/>
                          <wps:cNvSpPr>
                            <a:spLocks noChangeArrowheads="1"/>
                          </wps:cNvSpPr>
                          <wps:spPr bwMode="auto">
                            <a:xfrm>
                              <a:off x="3350" y="124"/>
                              <a:ext cx="671" cy="6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096" name="Line 23"/>
                          <wps:cNvCnPr>
                            <a:cxnSpLocks noChangeShapeType="1"/>
                          </wps:cNvCnPr>
                          <wps:spPr bwMode="auto">
                            <a:xfrm flipH="1">
                              <a:off x="3616" y="69"/>
                              <a:ext cx="146" cy="6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097" name="Line 24"/>
                          <wps:cNvCnPr>
                            <a:cxnSpLocks noChangeShapeType="1"/>
                          </wps:cNvCnPr>
                          <wps:spPr bwMode="auto">
                            <a:xfrm flipH="1" flipV="1">
                              <a:off x="3617" y="130"/>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098" name="Rectangle 25"/>
                        <wps:cNvSpPr>
                          <a:spLocks noChangeArrowheads="1"/>
                        </wps:cNvSpPr>
                        <wps:spPr bwMode="auto">
                          <a:xfrm>
                            <a:off x="1841500" y="582295"/>
                            <a:ext cx="95186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Ctr HoSoNhanSu</w:t>
                              </w:r>
                            </w:p>
                          </w:txbxContent>
                        </wps:txbx>
                        <wps:bodyPr rot="0" vert="horz" wrap="none" lIns="0" tIns="0" rIns="0" bIns="0" anchor="t" anchorCtr="0" upright="1">
                          <a:spAutoFit/>
                        </wps:bodyPr>
                      </wps:wsp>
                      <wps:wsp>
                        <wps:cNvPr id="1099" name="Line 26"/>
                        <wps:cNvCnPr>
                          <a:cxnSpLocks noChangeShapeType="1"/>
                        </wps:cNvCnPr>
                        <wps:spPr bwMode="auto">
                          <a:xfrm>
                            <a:off x="233870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00" name="Rectangle 27"/>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103" name="Rectangle 28"/>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104" name="Group 29"/>
                        <wpg:cNvGrpSpPr>
                          <a:grpSpLocks/>
                        </wpg:cNvGrpSpPr>
                        <wpg:grpSpPr bwMode="auto">
                          <a:xfrm>
                            <a:off x="3188335" y="78740"/>
                            <a:ext cx="417830" cy="415290"/>
                            <a:chOff x="5021" y="124"/>
                            <a:chExt cx="658" cy="654"/>
                          </a:xfrm>
                        </wpg:grpSpPr>
                        <wps:wsp>
                          <wps:cNvPr id="1114" name="Oval 30"/>
                          <wps:cNvSpPr>
                            <a:spLocks noChangeArrowheads="1"/>
                          </wps:cNvSpPr>
                          <wps:spPr bwMode="auto">
                            <a:xfrm>
                              <a:off x="5021" y="124"/>
                              <a:ext cx="657" cy="653"/>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1118" name="Line 31"/>
                          <wps:cNvCnPr>
                            <a:cxnSpLocks noChangeShapeType="1"/>
                          </wps:cNvCnPr>
                          <wps:spPr bwMode="auto">
                            <a:xfrm>
                              <a:off x="5021" y="777"/>
                              <a:ext cx="658"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1119" name="Rectangle 32"/>
                        <wps:cNvSpPr>
                          <a:spLocks noChangeArrowheads="1"/>
                        </wps:cNvSpPr>
                        <wps:spPr bwMode="auto">
                          <a:xfrm>
                            <a:off x="2896870" y="585470"/>
                            <a:ext cx="97028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w:t>
                              </w:r>
                              <w:proofErr w:type="gramStart"/>
                              <w:r w:rsidRPr="00095323">
                                <w:rPr>
                                  <w:rFonts w:ascii="Tahoma" w:hAnsi="Tahoma" w:cs="Tahoma"/>
                                  <w:color w:val="000000"/>
                                  <w:sz w:val="18"/>
                                  <w:szCs w:val="18"/>
                                </w:rPr>
                                <w:t>: Ent</w:t>
                              </w:r>
                              <w:proofErr w:type="gramEnd"/>
                              <w:r w:rsidRPr="00095323">
                                <w:rPr>
                                  <w:rFonts w:ascii="Tahoma" w:hAnsi="Tahoma" w:cs="Tahoma"/>
                                  <w:color w:val="000000"/>
                                  <w:sz w:val="18"/>
                                  <w:szCs w:val="18"/>
                                </w:rPr>
                                <w:t xml:space="preserve"> HoSoNhanSu</w:t>
                              </w:r>
                            </w:p>
                          </w:txbxContent>
                        </wps:txbx>
                        <wps:bodyPr rot="0" vert="horz" wrap="none" lIns="0" tIns="0" rIns="0" bIns="0" anchor="t" anchorCtr="0" upright="1">
                          <a:spAutoFit/>
                        </wps:bodyPr>
                      </wps:wsp>
                      <wps:wsp>
                        <wps:cNvPr id="1120" name="Line 33"/>
                        <wps:cNvCnPr>
                          <a:cxnSpLocks noChangeShapeType="1"/>
                        </wps:cNvCnPr>
                        <wps:spPr bwMode="auto">
                          <a:xfrm>
                            <a:off x="339725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21" name="Rectangle 34"/>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122" name="Rectangle 35"/>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123" name="Line 36"/>
                        <wps:cNvCnPr>
                          <a:cxnSpLocks noChangeShapeType="1"/>
                        </wps:cNvCnPr>
                        <wps:spPr bwMode="auto">
                          <a:xfrm>
                            <a:off x="265430" y="103251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124" name="Line 37"/>
                        <wps:cNvCnPr>
                          <a:cxnSpLocks noChangeShapeType="1"/>
                        </wps:cNvCnPr>
                        <wps:spPr bwMode="auto">
                          <a:xfrm flipH="1">
                            <a:off x="1127125" y="103251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125" name="Line 38"/>
                        <wps:cNvCnPr>
                          <a:cxnSpLocks noChangeShapeType="1"/>
                        </wps:cNvCnPr>
                        <wps:spPr bwMode="auto">
                          <a:xfrm flipH="1" flipV="1">
                            <a:off x="1127125" y="98806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126" name="Rectangle 39"/>
                        <wps:cNvSpPr>
                          <a:spLocks noChangeArrowheads="1"/>
                        </wps:cNvSpPr>
                        <wps:spPr bwMode="auto">
                          <a:xfrm>
                            <a:off x="280035" y="832485"/>
                            <a:ext cx="108267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Xóa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1127" name="Line 40"/>
                        <wps:cNvCnPr>
                          <a:cxnSpLocks noChangeShapeType="1"/>
                        </wps:cNvCnPr>
                        <wps:spPr bwMode="auto">
                          <a:xfrm>
                            <a:off x="1323975" y="1341755"/>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128" name="Line 41"/>
                        <wps:cNvCnPr>
                          <a:cxnSpLocks noChangeShapeType="1"/>
                        </wps:cNvCnPr>
                        <wps:spPr bwMode="auto">
                          <a:xfrm flipH="1">
                            <a:off x="2185670" y="134175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129" name="Line 42"/>
                        <wps:cNvCnPr>
                          <a:cxnSpLocks noChangeShapeType="1"/>
                        </wps:cNvCnPr>
                        <wps:spPr bwMode="auto">
                          <a:xfrm flipH="1" flipV="1">
                            <a:off x="2185670" y="129730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130" name="Rectangle 43"/>
                        <wps:cNvSpPr>
                          <a:spLocks noChangeArrowheads="1"/>
                        </wps:cNvSpPr>
                        <wps:spPr bwMode="auto">
                          <a:xfrm>
                            <a:off x="1406525" y="1138555"/>
                            <a:ext cx="104711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Pr>
                                  <w:rFonts w:ascii="Tahoma" w:hAnsi="Tahoma" w:cs="Tahoma"/>
                                  <w:color w:val="000000"/>
                                  <w:sz w:val="18"/>
                                  <w:szCs w:val="18"/>
                                </w:rPr>
                                <w:t>2</w:t>
                              </w:r>
                              <w:proofErr w:type="gramStart"/>
                              <w:r>
                                <w:rPr>
                                  <w:rFonts w:ascii="Tahoma" w:hAnsi="Tahoma" w:cs="Tahoma"/>
                                  <w:color w:val="000000"/>
                                  <w:sz w:val="18"/>
                                  <w:szCs w:val="18"/>
                                </w:rPr>
                                <w:t>:Xóa</w:t>
                              </w:r>
                              <w:proofErr w:type="gramEnd"/>
                              <w:r>
                                <w:rPr>
                                  <w:rFonts w:ascii="Tahoma" w:hAnsi="Tahoma" w:cs="Tahoma"/>
                                  <w:color w:val="000000"/>
                                  <w:sz w:val="18"/>
                                  <w:szCs w:val="18"/>
                                </w:rPr>
                                <w:t xml:space="preserve">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1135" name="Line 44"/>
                        <wps:cNvCnPr>
                          <a:cxnSpLocks noChangeShapeType="1"/>
                        </wps:cNvCnPr>
                        <wps:spPr bwMode="auto">
                          <a:xfrm>
                            <a:off x="2385695" y="1650365"/>
                            <a:ext cx="4406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136" name="Line 45"/>
                        <wps:cNvCnPr>
                          <a:cxnSpLocks noChangeShapeType="1"/>
                        </wps:cNvCnPr>
                        <wps:spPr bwMode="auto">
                          <a:xfrm>
                            <a:off x="2826385" y="165036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137" name="Line 46"/>
                        <wps:cNvCnPr>
                          <a:cxnSpLocks noChangeShapeType="1"/>
                        </wps:cNvCnPr>
                        <wps:spPr bwMode="auto">
                          <a:xfrm flipH="1">
                            <a:off x="2388235" y="1738630"/>
                            <a:ext cx="438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138" name="Line 47"/>
                        <wps:cNvCnPr>
                          <a:cxnSpLocks noChangeShapeType="1"/>
                        </wps:cNvCnPr>
                        <wps:spPr bwMode="auto">
                          <a:xfrm>
                            <a:off x="2388235" y="173863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139" name="Line 48"/>
                        <wps:cNvCnPr>
                          <a:cxnSpLocks noChangeShapeType="1"/>
                        </wps:cNvCnPr>
                        <wps:spPr bwMode="auto">
                          <a:xfrm flipV="1">
                            <a:off x="2388235" y="169481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140" name="Rectangle 49"/>
                        <wps:cNvSpPr>
                          <a:spLocks noChangeArrowheads="1"/>
                        </wps:cNvSpPr>
                        <wps:spPr bwMode="auto">
                          <a:xfrm>
                            <a:off x="2503170" y="1414780"/>
                            <a:ext cx="113982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wps:txbx>
                        <wps:bodyPr rot="0" vert="horz" wrap="none" lIns="0" tIns="0" rIns="0" bIns="0" anchor="t" anchorCtr="0" upright="1">
                          <a:spAutoFit/>
                        </wps:bodyPr>
                      </wps:wsp>
                      <wps:wsp>
                        <wps:cNvPr id="1141" name="Line 50"/>
                        <wps:cNvCnPr>
                          <a:cxnSpLocks noChangeShapeType="1"/>
                        </wps:cNvCnPr>
                        <wps:spPr bwMode="auto">
                          <a:xfrm>
                            <a:off x="2382520" y="203327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92" name="Line 51"/>
                        <wps:cNvCnPr>
                          <a:cxnSpLocks noChangeShapeType="1"/>
                        </wps:cNvCnPr>
                        <wps:spPr bwMode="auto">
                          <a:xfrm flipH="1">
                            <a:off x="3244215" y="20332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3" name="Line 52"/>
                        <wps:cNvCnPr>
                          <a:cxnSpLocks noChangeShapeType="1"/>
                        </wps:cNvCnPr>
                        <wps:spPr bwMode="auto">
                          <a:xfrm flipH="1" flipV="1">
                            <a:off x="3244215" y="19888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4" name="Rectangle 53"/>
                        <wps:cNvSpPr>
                          <a:spLocks noChangeArrowheads="1"/>
                        </wps:cNvSpPr>
                        <wps:spPr bwMode="auto">
                          <a:xfrm>
                            <a:off x="2559050" y="1830070"/>
                            <a:ext cx="32702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Xóa</w:t>
                              </w:r>
                            </w:p>
                          </w:txbxContent>
                        </wps:txbx>
                        <wps:bodyPr rot="0" vert="horz" wrap="none" lIns="0" tIns="0" rIns="0" bIns="0" anchor="t" anchorCtr="0" upright="1">
                          <a:spAutoFit/>
                        </wps:bodyPr>
                      </wps:wsp>
                      <wps:wsp>
                        <wps:cNvPr id="195" name="Line 54"/>
                        <wps:cNvCnPr>
                          <a:cxnSpLocks noChangeShapeType="1"/>
                        </wps:cNvCnPr>
                        <wps:spPr bwMode="auto">
                          <a:xfrm flipH="1">
                            <a:off x="2385695" y="234188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96" name="Line 55"/>
                        <wps:cNvCnPr>
                          <a:cxnSpLocks noChangeShapeType="1"/>
                        </wps:cNvCnPr>
                        <wps:spPr bwMode="auto">
                          <a:xfrm>
                            <a:off x="2385695" y="2341880"/>
                            <a:ext cx="10541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7" name="Line 56"/>
                        <wps:cNvCnPr>
                          <a:cxnSpLocks noChangeShapeType="1"/>
                        </wps:cNvCnPr>
                        <wps:spPr bwMode="auto">
                          <a:xfrm flipV="1">
                            <a:off x="2385695" y="2298065"/>
                            <a:ext cx="10541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8" name="Rectangle 57"/>
                        <wps:cNvSpPr>
                          <a:spLocks noChangeArrowheads="1"/>
                        </wps:cNvSpPr>
                        <wps:spPr bwMode="auto">
                          <a:xfrm>
                            <a:off x="2515235" y="2139315"/>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99" name="Line 58"/>
                        <wps:cNvCnPr>
                          <a:cxnSpLocks noChangeShapeType="1"/>
                        </wps:cNvCnPr>
                        <wps:spPr bwMode="auto">
                          <a:xfrm flipH="1">
                            <a:off x="1327150" y="2651125"/>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200" name="Line 59"/>
                        <wps:cNvCnPr>
                          <a:cxnSpLocks noChangeShapeType="1"/>
                        </wps:cNvCnPr>
                        <wps:spPr bwMode="auto">
                          <a:xfrm>
                            <a:off x="1327150" y="26511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1" name="Line 60"/>
                        <wps:cNvCnPr>
                          <a:cxnSpLocks noChangeShapeType="1"/>
                        </wps:cNvCnPr>
                        <wps:spPr bwMode="auto">
                          <a:xfrm flipV="1">
                            <a:off x="1327150" y="260667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2" name="Rectangle 61"/>
                        <wps:cNvSpPr>
                          <a:spLocks noChangeArrowheads="1"/>
                        </wps:cNvSpPr>
                        <wps:spPr bwMode="auto">
                          <a:xfrm>
                            <a:off x="1456690" y="2447925"/>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203" name="Line 62"/>
                        <wps:cNvCnPr>
                          <a:cxnSpLocks noChangeShapeType="1"/>
                        </wps:cNvCnPr>
                        <wps:spPr bwMode="auto">
                          <a:xfrm flipH="1">
                            <a:off x="268605" y="296037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204" name="Line 63"/>
                        <wps:cNvCnPr>
                          <a:cxnSpLocks noChangeShapeType="1"/>
                        </wps:cNvCnPr>
                        <wps:spPr bwMode="auto">
                          <a:xfrm>
                            <a:off x="268605" y="29603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5" name="Line 64"/>
                        <wps:cNvCnPr>
                          <a:cxnSpLocks noChangeShapeType="1"/>
                        </wps:cNvCnPr>
                        <wps:spPr bwMode="auto">
                          <a:xfrm flipV="1">
                            <a:off x="268605" y="29159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6" name="Rectangle 65"/>
                        <wps:cNvSpPr>
                          <a:spLocks noChangeArrowheads="1"/>
                        </wps:cNvSpPr>
                        <wps:spPr bwMode="auto">
                          <a:xfrm>
                            <a:off x="398145" y="2757170"/>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c:wpc>
                  </a:graphicData>
                </a:graphic>
              </wp:inline>
            </w:drawing>
          </mc:Choice>
          <mc:Fallback>
            <w:pict>
              <v:group w14:anchorId="505F54DE" id="Canvas 397" o:spid="_x0000_s1426" editas="canvas" style="width:307.6pt;height:274.8pt;mso-position-horizontal-relative:char;mso-position-vertical-relative:line" coordsize="39065,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">
                <v:shape id="_x0000_s1427" type="#_x0000_t75" style="position:absolute;width:39065;height:34899;visibility:visible;mso-wrap-style:square">
                  <v:fill o:detectmouseclick="t"/>
                  <v:path o:connecttype="none"/>
                </v:shape>
                <v:group id="Group 4" o:spid="_x0000_s1428" style="position:absolute;left:628;top:539;width:3175;height:4369" coordorigin="99,85" coordsize="500,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hcQAAADdAAAADwAAAGRycy9kb3ducmV2LnhtbERPS2vCQBC+F/wPywi9&#10;NZsobSVmFZFaegiFqiDehuyYBLOzIbvN4993C4Xe5uN7TrYdTSN66lxtWUESxSCIC6trLhWcT4en&#10;FQjnkTU2lknBRA62m9lDhqm2A39Rf/SlCCHsUlRQed+mUrqiIoMusi1x4G62M+gD7EqpOxxCuGnk&#10;Io5fpMGaQ0OFLe0rKu7Hb6PgfcBht0ze+vx+20/X0/PnJU9Iqcf5uFuD8DT6f/Gf+0OH+fFr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NC/hcQAAADdAAAA&#10;DwAAAAAAAAAAAAAAAACqAgAAZHJzL2Rvd25yZXYueG1sUEsFBgAAAAAEAAQA+gAAAJsDAAAAAA==&#10;">
                  <v:oval id="Oval 5" o:spid="_x0000_s1429" style="position:absolute;left:240;top:8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HyMIA&#10;AADdAAAADwAAAGRycy9kb3ducmV2LnhtbERP24rCMBB9X/Afwgj7pqlVvFSj6MKi+KJWP2BoxrbY&#10;TEqT1fr3RhD2bQ7nOotVaypxp8aVlhUM+hEI4szqknMFl/NvbwrCeWSNlWVS8CQHq2Xna4GJtg8+&#10;0T31uQgh7BJUUHhfJ1K6rCCDrm9r4sBdbWPQB9jkUjf4COGmknEUjaXBkkNDgTX9FJTd0j+jYFZu&#10;j7dRup24fbv3m3Qo4+H1oNR3t13PQXhq/b/4497pMD+axPD+Jp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O0fIwgAAAN0AAAAPAAAAAAAAAAAAAAAAAJgCAABkcnMvZG93&#10;bnJldi54bWxQSwUGAAAAAAQABAD1AAAAhwMAAAAA&#10;" filled="f" strokecolor="#903" strokeweight=".2pt"/>
                  <v:line id="Line 6" o:spid="_x0000_s1430" style="position:absolute;visibility:visible;mso-wrap-style:square" from="349,310" to="35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4ocQAAADdAAAADwAAAGRycy9kb3ducmV2LnhtbERPS2vCQBC+F/wPywi91Y0VrEQ3Ij6g&#10;PVTwAeJtyE6y0exsmt1q+u+7hYK3+fieM5t3thY3an3lWMFwkIAgzp2uuFRwPGxeJiB8QNZYOyYF&#10;P+RhnvWeZphqd+cd3fahFDGEfYoKTAhNKqXPDVn0A9cQR65wrcUQYVtK3eI9httavibJWFqsODYY&#10;bGhpKL/uv60CrM3XabPars/yc7zVJM8XV3wo9dzvFlMQgbrwEP+733Wcn7yN4O+beIL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8PihxAAAAN0AAAAPAAAAAAAAAAAA&#10;AAAAAKECAABkcnMvZG93bnJldi54bWxQSwUGAAAAAAQABAD5AAAAkgMAAAAA&#10;" strokecolor="#903" strokeweight=".2pt"/>
                  <v:line id="Line 7" o:spid="_x0000_s1431" style="position:absolute;visibility:visible;mso-wrap-style:square" from="168,370" to="5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lg1cQAAADdAAAADwAAAGRycy9kb3ducmV2LnhtbERPS2vCQBC+F/wPywi91Y1FrEQ3Ij6g&#10;PVTwAeJtyE6y0exsmt1q+u+7hYK3+fieM5t3thY3an3lWMFwkIAgzp2uuFRwPGxeJiB8QNZYOyYF&#10;P+RhnvWeZphqd+cd3fahFDGEfYoKTAhNKqXPDVn0A9cQR65wrcUQYVtK3eI9httavibJWFqsODYY&#10;bGhpKL/uv60CrM3XabPars/yc7zVJM8XV3wo9dzvFlMQgbrwEP+733Wcn7yN4O+beIL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WDVxAAAAN0AAAAPAAAAAAAAAAAA&#10;AAAAAKECAABkcnMvZG93bnJldi54bWxQSwUGAAAAAAQABAD5AAAAkgMAAAAA&#10;" strokecolor="#903" strokeweight=".2pt"/>
                  <v:shape id="Freeform 8" o:spid="_x0000_s1432" style="position:absolute;left:99;top:523;width:500;height:250;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wWqcMA&#10;AADdAAAADwAAAGRycy9kb3ducmV2LnhtbERP32vCMBB+F/Y/hBvsTdMNnKMaS9kYFAaC1fl8Nmdb&#10;1lxKkrXdf28Ggm/38f28TTaZTgzkfGtZwfMiAUFcWd1yreB4+Jy/gfABWWNnmRT8kYds+zDbYKrt&#10;yHsaylCLGMI+RQVNCH0qpa8aMugXtieO3MU6gyFCV0vtcIzhppMvSfIqDbYcGxrs6b2h6qf8NQqG&#10;avoKRZmfnLXf+bFbjruP86jU0+OUr0EEmsJdfHMXOs5PVkv4/yaeIL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wWqcMAAADdAAAADwAAAAAAAAAAAAAAAACYAgAAZHJzL2Rv&#10;d25yZXYueG1sUEsFBgAAAAAEAAQA9QAAAIgDAAAAAA==&#10;" path="m,54l54,r54,54e" filled="f" strokecolor="#903" strokeweight=".2pt">
                    <v:path arrowok="t" o:connecttype="custom" o:connectlocs="0,250;250,0;500,250" o:connectangles="0,0,0"/>
                  </v:shape>
                </v:group>
                <v:rect id="Rectangle 9" o:spid="_x0000_s1433" style="position:absolute;left:95;top:5822;width:4000;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yU8AA&#10;AADdAAAADwAAAGRycy9kb3ducmV2LnhtbERPzWoCMRC+C32HMEJvmuhBZWsUEQQrvbj6AMNm9ocm&#10;kyVJ3e3bm0LB23x8v7Pdj86KB4XYedawmCsQxJU3HTca7rfTbAMiJmSD1jNp+KUI+93bZIuF8QNf&#10;6VGmRuQQjgVqaFPqCylj1ZLDOPc9ceZqHxymDEMjTcAhhzsrl0qtpMOOc0OLPR1bqr7LH6dB3srT&#10;sCltUP6yrL/s5/lak9f6fToePkAkGtNL/O8+mzxfrVfw900+Qe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3yU8AAAADdAAAADwAAAAAAAAAAAAAAAACYAgAAZHJzL2Rvd25y&#10;ZXYueG1sUEsFBgAAAAAEAAQA9QAAAIUDA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QTNS</w:t>
                        </w:r>
                      </w:p>
                    </w:txbxContent>
                  </v:textbox>
                </v:rect>
                <v:line id="Line 10" o:spid="_x0000_s1434" style="position:absolute;visibility:visible;mso-wrap-style:square" from="2216,8915" to="222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hXfMIAAADdAAAADwAAAGRycy9kb3ducmV2LnhtbERPS2sCMRC+C/6HMIXeNGkPVbZGEWGL&#10;9VQfl96Gzbi7uJnETarx3zeC4G0+vufMFsl24kJ9aB1reBsrEMSVMy3XGg77cjQFESKywc4xabhR&#10;gMV8OJhhYdyVt3TZxVrkEA4Famhi9IWUoWrIYhg7T5y5o+stxgz7WpoerzncdvJdqQ9pseXc0KCn&#10;VUPVafdnNZQnn8zPsU3mrHy3Lr9+q830W+vXl7T8BBEpxaf44V6bPF9NJnD/Jp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4hXfMIAAADdAAAADwAAAAAAAAAAAAAA&#10;AAChAgAAZHJzL2Rvd25yZXYueG1sUEsFBgAAAAAEAAQA+QAAAJADAAAAAA==&#10;" strokeweight="0">
                  <v:stroke dashstyle="3 1"/>
                </v:line>
                <v:rect id="Rectangle 11" o:spid="_x0000_s1435"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Y/IcYA&#10;AADdAAAADwAAAGRycy9kb3ducmV2LnhtbESPT2sCQQzF74LfYUjBm862QmtXRxGhUPTgnypew066&#10;s3Qns+xMde2nN4eCt4T38t4vs0Xna3WhNlaBDTyPMlDERbAVlwaOXx/DCaiYkC3WgcnAjSIs5v3e&#10;DHMbrrynyyGVSkI45mjApdTkWsfCkcc4Cg2xaN+h9ZhkbUttW7xKuK/1S5a9ao8VS4PDhlaOip/D&#10;rzdwpr/Ne1wfT2veufFpv+XdqmBjBk/dcgoqUZce5v/rTyv42Zvgyjcygp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Y/IcYAAADdAAAADwAAAAAAAAAAAAAAAACYAgAAZHJz&#10;L2Rvd25yZXYueG1sUEsFBgAAAAAEAAQA9QAAAIsDAAAAAA==&#10;" strokecolor="#903" strokeweight=".2pt"/>
                <v:rect id="Rectangle 12" o:spid="_x0000_s1436"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ausEA&#10;AADdAAAADwAAAGRycy9kb3ducmV2LnhtbERPS4vCMBC+C/6HMII3TXcXfHSNsgjCogffeB2a2aZs&#10;MylN1OqvN4LgbT6+50xmjS3FhWpfOFbw0U9AEGdOF5wrOOwXvREIH5A1lo5JwY08zKbt1gRT7a68&#10;pcsu5CKGsE9RgQmhSqX0mSGLvu8q4sj9udpiiLDOpa7xGsNtKT+TZCAtFhwbDFY0N5T9785WwYnu&#10;q7FfHo5L3piv43bNm3nGSnU7zc83iEBNeItf7l8d5yfDM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qmrrBAAAA3QAAAA8AAAAAAAAAAAAAAAAAmAIAAGRycy9kb3du&#10;cmV2LnhtbFBLBQYAAAAABAAEAPUAAACGAwAAAAA=&#10;" strokecolor="#903" strokeweight=".2pt"/>
                <v:group id="Group 13" o:spid="_x0000_s1437" style="position:absolute;left:9626;top:787;width:6376;height:4146" coordorigin="1516,124" coordsize="100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SWo5xgAAAN0A&#10;AAAPAAAAAAAAAAAAAAAAAKoCAABkcnMvZG93bnJldi54bWxQSwUGAAAAAAQABAD6AAAAnQMAAAAA&#10;">
                  <v:oval id="Oval 14" o:spid="_x0000_s1438" style="position:absolute;left:1850;top:124;width:67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6UcMA&#10;AADdAAAADwAAAGRycy9kb3ducmV2LnhtbERPTWvCQBC9F/wPywje6iaBiERXEUEMWChqq9chOybB&#10;7GzIrjH9912h0Ns83ucs14NpRE+dqy0riKcRCOLC6ppLBV/n3fschPPIGhvLpOCHHKxXo7clZto+&#10;+Uj9yZcihLDLUEHlfZtJ6YqKDLqpbYkDd7OdQR9gV0rd4TOEm0YmUTSTBmsODRW2tK2ouJ8eRsE5&#10;/UjT63caJ/ll1l+Tdp8fPvdKTcbDZgHC0+D/xX/uXIf50TyG1zfhB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6UcMAAADdAAAADwAAAAAAAAAAAAAAAACYAgAAZHJzL2Rv&#10;d25yZXYueG1sUEsFBgAAAAAEAAQA9QAAAIgDAAAAAA==&#10;" fillcolor="#ffc" strokecolor="#1f1a17" strokeweight="0"/>
                  <v:line id="Line 15" o:spid="_x0000_s1439" style="position:absolute;visibility:visible;mso-wrap-style:square" from="1516,278" to="151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sDbbwAAADdAAAADwAAAGRycy9kb3ducmV2LnhtbERPyQrCMBC9C/5DGMGbpnqQUo3iguDV&#10;Bc9DM7bFZhKaqK1fbwTB2zzeOotVa2rxpMZXlhVMxgkI4tzqigsFl/N+lILwAVljbZkUdORhtez3&#10;Fphp++IjPU+hEDGEfYYKyhBcJqXPSzLox9YRR+5mG4MhwqaQusFXDDe1nCbJTBqsODaU6GhbUn4/&#10;PYyCbeeYvNu0NrXXzbvjd+jqnVLDQbuegwjUhr/45z7oOD9Jp/D9Jp4gl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esDbbwAAADdAAAADwAAAAAAAAAAAAAAAAChAgAA&#10;ZHJzL2Rvd25yZXYueG1sUEsFBgAAAAAEAAQA+QAAAIoDAAAAAA==&#10;" strokecolor="#1f1a17" strokeweight="0"/>
                  <v:line id="Line 16" o:spid="_x0000_s1440" style="position:absolute;visibility:visible;mso-wrap-style:square" from="1518,452" to="185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em9r8AAADdAAAADwAAAGRycy9kb3ducmV2LnhtbERPTYvCMBC9L/gfwgje1tQVllKNol0E&#10;r7qL56EZm2IzCU2srb/eLCzsbR7vc9bbwbaipy40jhUs5hkI4srphmsFP9+H9xxEiMgaW8ekYKQA&#10;283kbY2Fdg8+UX+OtUghHApUYGL0hZShMmQxzJ0nTtzVdRZjgl0tdYePFG5b+ZFln9Jiw6nBoKfS&#10;UHU7362CcvRMwe8Hl7vL/jnyM47tl1Kz6bBbgYg0xH/xn/uo0/wsX8LvN+kEuXk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qem9r8AAADdAAAADwAAAAAAAAAAAAAAAACh&#10;AgAAZHJzL2Rvd25yZXYueG1sUEsFBgAAAAAEAAQA+QAAAI0DAAAAAA==&#10;" strokecolor="#1f1a17" strokeweight="0"/>
                </v:group>
                <v:rect id="Rectangle 17" o:spid="_x0000_s1441" style="position:absolute;left:10274;top:5854;width:5016;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a5mMAA&#10;AADdAAAADwAAAGRycy9kb3ducmV2LnhtbERP22oCMRB9L/QfwhT6VhOlyLIaRQTBlr64+gHDZvaC&#10;yWRJUnf9e1Mo+DaHc531dnJW3CjE3rOG+UyBIK696bnVcDkfPgoQMSEbtJ5Jw50ibDevL2ssjR/5&#10;RLcqtSKHcCxRQ5fSUEoZ644cxpkfiDPX+OAwZRhaaQKOOdxZuVBqKR32nBs6HGjfUX2tfp0Gea4O&#10;Y1HZoPz3ovmxX8dTQ17r97dptwKRaEpP8b/7aPJ8VXzC3zf5B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Ca5mMAAAADdAAAADwAAAAAAAAAAAAAAAACYAgAAZHJzL2Rvd25y&#10;ZXYueG1sUEsFBgAAAAAEAAQA9QAAAIUDA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UI HRM</w:t>
                        </w:r>
                      </w:p>
                    </w:txbxContent>
                  </v:textbox>
                </v:rect>
                <v:line id="Line 18" o:spid="_x0000_s1442" style="position:absolute;visibility:visible;mso-wrap-style:square" from="12801,8915" to="12807,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Mct8IAAADdAAAADwAAAGRycy9kb3ducmV2LnhtbERPS2sCMRC+F/wPYYTeatKCZdkapRRW&#10;tKf6uHgbNuPu4mYSN6mm/74RBG/z8T1ntki2FxcaQudYw+tEgSCunem40bDfVS8FiBCRDfaOScMf&#10;BVjMR08zLI278oYu29iIHMKhRA1tjL6UMtQtWQwT54kzd3SDxZjh0Egz4DWH216+KfUuLXacG1r0&#10;9NVSfdr+Wg3VySfzc+ySOSvfr6rlof4u1lo/j9PnB4hIKT7Ed/fK5PmqmMLtm3yC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cMct8IAAADdAAAADwAAAAAAAAAAAAAA&#10;AAChAgAAZHJzL2Rvd25yZXYueG1sUEsFBgAAAAAEAAQA+QAAAJADAAAAAA==&#10;" strokeweight="0">
                  <v:stroke dashstyle="3 1"/>
                </v:line>
                <v:rect id="Rectangle 19" o:spid="_x0000_s1443"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B+78MA&#10;AADdAAAADwAAAGRycy9kb3ducmV2LnhtbERPTWvCQBC9F/wPywjemo0thDS6ShGEooeaqPQ6ZMds&#10;aHY2ZLea9td3CwVv83ifs1yPthNXGnzrWME8SUEQ10633Cg4HbePOQgfkDV2jknBN3lYryYPSyy0&#10;u3FJ1yo0IoawL1CBCaEvpPS1IYs+cT1x5C5usBgiHBqpB7zFcNvJpzTNpMWWY4PBnjaG6s/qyyr4&#10;oJ/9i9+dzjs+mOdz+c6HTc1Kzabj6wJEoDHcxf/uNx3np3kGf9/EE+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B+78MAAADdAAAADwAAAAAAAAAAAAAAAACYAgAAZHJzL2Rv&#10;d25yZXYueG1sUEsFBgAAAAAEAAQA9QAAAIgDAAAAAA==&#10;" strokecolor="#903" strokeweight=".2pt"/>
                <v:rect id="Rectangle 20" o:spid="_x0000_s1444"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cEA&#10;AADdAAAADwAAAGRycy9kb3ducmV2LnhtbERPS4vCMBC+C/6HMMLebLq7IFqNsggLogffeB2asSk2&#10;k9JErf56s7DgbT6+50xmra3EjRpfOlbwmaQgiHOnSy4UHPa//SEIH5A1Vo5JwYM8zKbdzgQz7e68&#10;pdsuFCKGsM9QgQmhzqT0uSGLPnE1ceTOrrEYImwKqRu8x3Bbya80HUiLJccGgzXNDeWX3dUqONFz&#10;NfLLw3HJG/N93K55M89ZqY9e+zMGEagNb/G/e6Hj/HQ4gr9v4gl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6p3BAAAA3QAAAA8AAAAAAAAAAAAAAAAAmAIAAGRycy9kb3du&#10;cmV2LnhtbFBLBQYAAAAABAAEAPUAAACGAwAAAAA=&#10;" strokecolor="#903" strokeweight=".2pt"/>
                <v:group id="Group 21" o:spid="_x0000_s1445" style="position:absolute;left:21272;top:438;width:4261;height:4470" coordorigin="3350,69" coordsize="671,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5D85McAAADdAAAADwAAAGRycy9kb3ducmV2LnhtbESPQWvCQBCF70L/wzKF&#10;3nSTFqWNriLSlh5EMBaKtyE7JsHsbMhuk/jvnUOhtxnem/e+WW1G16ieulB7NpDOElDEhbc1lwa+&#10;Tx/TV1AhIltsPJOBGwXYrB8mK8ysH/hIfR5LJSEcMjRQxdhmWoeiIodh5lti0S6+cxhl7UptOxwk&#10;3DX6OUkW2mHN0lBhS7uKimv+6wx8DjhsX9L3fn+97G7n0/zws0/JmKfHcbsEFWmM/+a/6y8r+M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5D85McAAADd&#10;AAAADwAAAAAAAAAAAAAAAACqAgAAZHJzL2Rvd25yZXYueG1sUEsFBgAAAAAEAAQA+gAAAJ4DAAAA&#10;AA==&#10;">
                  <v:oval id="Oval 22" o:spid="_x0000_s1446" style="position:absolute;left:3350;top:124;width:67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sqj8QA&#10;AADdAAAADwAAAGRycy9kb3ducmV2LnhtbERP22rCQBB9L/gPywh9qxsDK210FRGKgRZKvb4O2TEJ&#10;ZmdDdhvTv+8KQt/mcK6zWA22ET11vnasYTpJQBAXztRcajjs319eQfiAbLBxTBp+ycNqOXpaYGbc&#10;jb+p34VSxBD2GWqoQmgzKX1RkUU/cS1x5C6usxgi7EppOrzFcNvINElm0mLNsaHCljYVFdfdj9Ww&#10;V59KnY9qmuanWX9O223+8bXV+nk8rOcgAg3hX/xw5ybOT94U3L+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bKo/EAAAA3QAAAA8AAAAAAAAAAAAAAAAAmAIAAGRycy9k&#10;b3ducmV2LnhtbFBLBQYAAAAABAAEAPUAAACJAwAAAAA=&#10;" fillcolor="#ffc" strokecolor="#1f1a17" strokeweight="0"/>
                  <v:line id="Line 23" o:spid="_x0000_s1447" style="position:absolute;flip:x;visibility:visible;mso-wrap-style:square" from="3616,69" to="376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bQ1cMAAADdAAAADwAAAGRycy9kb3ducmV2LnhtbERPTWvCQBC9F/wPywi91Y0eJEZXkaDg&#10;RcGkvQ/ZMQlmZ2N2TVJ/fbdQ6G0e73M2u9E0oqfO1ZYVzGcRCOLC6ppLBZ/58SMG4TyyxsYyKfgm&#10;B7vt5G2DibYDX6nPfClCCLsEFVTet4mUrqjIoJvZljhwN9sZ9AF2pdQdDiHcNHIRRUtpsObQUGFL&#10;aUXFPXsaBftDjKvHmH5dz9nicmhP+XB+vpR6n477NQhPo/8X/7lPOsyPVkv4/SacI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G0NXDAAAA3QAAAA8AAAAAAAAAAAAA&#10;AAAAoQIAAGRycy9kb3ducmV2LnhtbFBLBQYAAAAABAAEAPkAAACRAwAAAAA=&#10;" strokecolor="#1f1a17" strokeweight="0"/>
                  <v:line id="Line 24" o:spid="_x0000_s1448" style="position:absolute;flip:x y;visibility:visible;mso-wrap-style:square" from="3617,130" to="376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ZaccEAAADdAAAADwAAAGRycy9kb3ducmV2LnhtbERPTYvCMBC9L/gfwgh7WxN70LUaRRTF&#10;q64HvQ3N2FabSWli7frrjbCwt3m8z5ktOluJlhpfOtYwHCgQxJkzJecajj+br28QPiAbrByThl/y&#10;sJj3PmaYGvfgPbWHkIsYwj5FDUUIdSqlzwqy6AeuJo7cxTUWQ4RNLk2DjxhuK5koNZIWS44NBda0&#10;Kii7He5WA7f32zhXZ79uQ7LaZsmzPD2vWn/2u+UURKAu/Iv/3DsT56vJGN7fxBPk/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dlpxwQAAAN0AAAAPAAAAAAAAAAAAAAAA&#10;AKECAABkcnMvZG93bnJldi54bWxQSwUGAAAAAAQABAD5AAAAjwMAAAAA&#10;" strokecolor="#1f1a17" strokeweight="0"/>
                </v:group>
                <v:rect id="Rectangle 25" o:spid="_x0000_s1449" style="position:absolute;left:18415;top:5822;width:9518;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IlQMMA&#10;AADdAAAADwAAAGRycy9kb3ducmV2LnhtbESPzWoDMQyE74W8g1Ght8ZuDiXdxAmlEEhLL9nkAcRa&#10;+0NsebGd7Pbtq0OhN4kZzXza7ufg1Z1SHiJbeFkaUMRNdAN3Fi7nw/MaVC7IDn1ksvBDGfa7xcMW&#10;KxcnPtG9Lp2SEM4VWuhLGSutc9NTwLyMI7FobUwBi6yp0y7hJOHB65UxrzrgwNLQ40gfPTXX+hYs&#10;6HN9mNa1TyZ+rdpv/3k8tRStfXqc3zegCs3l3/x3fXSCb94EV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IlQMMAAADdAAAADwAAAAAAAAAAAAAAAACYAgAAZHJzL2Rv&#10;d25yZXYueG1sUEsFBgAAAAAEAAQA9QAAAIgDA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Ctr HoSoNhanSu</w:t>
                        </w:r>
                      </w:p>
                    </w:txbxContent>
                  </v:textbox>
                </v:rect>
                <v:line id="Line 26" o:spid="_x0000_s1450" style="position:absolute;visibility:visible;mso-wrap-style:square" from="23387,8915" to="23393,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eAb8IAAADdAAAADwAAAGRycy9kb3ducmV2LnhtbERPS2sCMRC+C/6HMIXeNGkPRbdGEWGL&#10;9VQfl96Gzbi7uJnETarx3zeC4G0+vufMFsl24kJ9aB1reBsrEMSVMy3XGg77cjQBESKywc4xabhR&#10;gMV8OJhhYdyVt3TZxVrkEA4Famhi9IWUoWrIYhg7T5y5o+stxgz7WpoerzncdvJdqQ9pseXc0KCn&#10;VUPVafdnNZQnn8zPsU3mrHy3Lr9+q83kW+vXl7T8BBEpxaf44V6bPF9Np3D/Jp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VeAb8IAAADdAAAADwAAAAAAAAAAAAAA&#10;AAChAgAAZHJzL2Rvd25yZXYueG1sUEsFBgAAAAAEAAQA+QAAAJADAAAAAA==&#10;" strokeweight="0">
                  <v:stroke dashstyle="3 1"/>
                </v:line>
                <v:rect id="Rectangle 27" o:spid="_x0000_s1451"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dPx8YA&#10;AADdAAAADwAAAGRycy9kb3ducmV2LnhtbESPT2vCQBDF70K/wzJCb7qxBWnTbESEQrEH/1TpdciO&#10;2WB2NmS3Gv30nUOhtxnem/d+UywG36oL9bEJbGA2zUARV8E2XBs4fL1PXkDFhGyxDUwGbhRhUT6M&#10;CsxtuPKOLvtUKwnhmKMBl1KXax0rRx7jNHTEop1C7zHJ2tfa9niVcN/qpyyba48NS4PDjlaOqvP+&#10;xxv4pvvna1wfjmveuufjbsPbVcXGPI6H5RuoREP6N/9df1jBn2XCL9/ICLr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dPx8YAAADdAAAADwAAAAAAAAAAAAAAAACYAgAAZHJz&#10;L2Rvd25yZXYueG1sUEsFBgAAAAAEAAQA9QAAAIsDAAAAAA==&#10;" strokecolor="#903" strokeweight=".2pt"/>
                <v:rect id="Rectangle 28" o:spid="_x0000_s1452"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XRsMMA&#10;AADdAAAADwAAAGRycy9kb3ducmV2LnhtbERPTWvCQBC9F/wPywi9NRsVpE1dpQhCsQejJvQ6ZKfZ&#10;0OxsyG5N9Nd3CwVv83ifs9qMthUX6n3jWMEsSUEQV043XCsozrunZxA+IGtsHZOCK3nYrCcPK8y0&#10;G/hIl1OoRQxhn6ECE0KXSekrQxZ94jriyH253mKIsK+l7nGI4baV8zRdSosNxwaDHW0NVd+nH6vg&#10;k24fL35flHvOzaI8HjjfVqzU43R8ewURaAx38b/7Xcf5s3QBf9/EE+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XRsMMAAADdAAAADwAAAAAAAAAAAAAAAACYAgAAZHJzL2Rv&#10;d25yZXYueG1sUEsFBgAAAAAEAAQA9QAAAIgDAAAAAA==&#10;" strokecolor="#903" strokeweight=".2pt"/>
                <v:group id="Group 29" o:spid="_x0000_s1453" style="position:absolute;left:31883;top:787;width:4178;height:4153" coordorigin="5021,124" coordsize="65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Bg/cQAAADdAAAADwAAAGRycy9kb3ducmV2LnhtbERPS2vCQBC+F/wPywi9&#10;NZtoWyRmFZFaegiFqiDehuyYBLOzIbvN4993C4Xe5uN7TrYdTSN66lxtWUESxSCIC6trLhWcT4en&#10;FQjnkTU2lknBRA62m9lDhqm2A39Rf/SlCCHsUlRQed+mUrqiIoMusi1x4G62M+gD7EqpOxxCuGnk&#10;Io5fpcGaQ0OFLe0rKu7Hb6PgfcBht0ze+vx+20/X08vnJU9Iqcf5uFuD8DT6f/Gf+0OH+Un8DL/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kBg/cQAAADdAAAA&#10;DwAAAAAAAAAAAAAAAACqAgAAZHJzL2Rvd25yZXYueG1sUEsFBgAAAAAEAAQA+gAAAJsDAAAAAA==&#10;">
                  <v:oval id="Oval 30" o:spid="_x0000_s1454" style="position:absolute;left:5021;top:124;width:65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KNlMIA&#10;AADdAAAADwAAAGRycy9kb3ducmV2LnhtbERP32vCMBB+F/Y/hBvsTdPaoaMzyiYMZA8Ddez5aM6m&#10;2lxKEtv635vBYG/38f281Wa0rejJh8axgnyWgSCunG64VvB9/Ji+gAgRWWPrmBTcKMBm/TBZYand&#10;wHvqD7EWKYRDiQpMjF0pZagMWQwz1xEn7uS8xZigr6X2OKRw28p5li2kxYZTg8GOtoaqy+FqFXB7&#10;+TwXP8ZU9fvyiPhVxO2uUOrpcXx7BRFpjP/iP/dOp/l5/gy/36QT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4o2UwgAAAN0AAAAPAAAAAAAAAAAAAAAAAJgCAABkcnMvZG93&#10;bnJldi54bWxQSwUGAAAAAAQABAD1AAAAhwMAAAAA&#10;" fillcolor="#ffc" strokecolor="#242728" strokeweight=".05pt"/>
                  <v:line id="Line 31" o:spid="_x0000_s1455" style="position:absolute;visibility:visible;mso-wrap-style:square" from="5021,777" to="567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KYMUAAADdAAAADwAAAGRycy9kb3ducmV2LnhtbESPT2vCQBDF7wW/wzJCb3WTICKpq4gg&#10;eAlY/+B1zE6TtNnZkF1j+u07h0JvM7w37/1mtRldqwbqQ+PZQDpLQBGX3jZcGbic929LUCEiW2w9&#10;k4EfCrBZT15WmFv/5A8aTrFSEsIhRwN1jF2udShrchhmviMW7dP3DqOsfaVtj08Jd63OkmShHTYs&#10;DTV2tKup/D49nAH3NYwFHYssLnd+noWCF9f7zZjX6bh9BxVpjP/mv+uDFfw0FVz5Rk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3KYMUAAADdAAAADwAAAAAAAAAA&#10;AAAAAAChAgAAZHJzL2Rvd25yZXYueG1sUEsFBgAAAAAEAAQA+QAAAJMDAAAAAA==&#10;" strokecolor="#242728" strokeweight=".05pt"/>
                </v:group>
                <v:rect id="Rectangle 32" o:spid="_x0000_s1456" style="position:absolute;left:28968;top:5854;width:9703;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yMHMAA&#10;AADdAAAADwAAAGRycy9kb3ducmV2LnhtbERPzYrCMBC+L/gOYQRva1oP4lajiCC4sherDzA00x9M&#10;JiXJ2vr2RljY23x8v7PZjdaIB/nQOVaQzzMQxJXTHTcKbtfj5wpEiMgajWNS8KQAu+3kY4OFdgNf&#10;6FHGRqQQDgUqaGPsCylD1ZLFMHc9ceJq5y3GBH0jtcchhVsjF1m2lBY7Tg0t9nRoqbqXv1aBvJbH&#10;YVUan7nzov4x36dLTU6p2XTcr0FEGuO/+M990ml+nn/B+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yMHMAAAADdAAAADwAAAAAAAAAAAAAAAACYAgAAZHJzL2Rvd25y&#10;ZXYueG1sUEsFBgAAAAAEAAQA9QAAAIUDA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w:t>
                        </w:r>
                        <w:proofErr w:type="gramStart"/>
                        <w:r w:rsidRPr="00095323">
                          <w:rPr>
                            <w:rFonts w:ascii="Tahoma" w:hAnsi="Tahoma" w:cs="Tahoma"/>
                            <w:color w:val="000000"/>
                            <w:sz w:val="18"/>
                            <w:szCs w:val="18"/>
                          </w:rPr>
                          <w:t>: Ent</w:t>
                        </w:r>
                        <w:proofErr w:type="gramEnd"/>
                        <w:r w:rsidRPr="00095323">
                          <w:rPr>
                            <w:rFonts w:ascii="Tahoma" w:hAnsi="Tahoma" w:cs="Tahoma"/>
                            <w:color w:val="000000"/>
                            <w:sz w:val="18"/>
                            <w:szCs w:val="18"/>
                          </w:rPr>
                          <w:t xml:space="preserve"> HoSoNhanSu</w:t>
                        </w:r>
                      </w:p>
                    </w:txbxContent>
                  </v:textbox>
                </v:rect>
                <v:line id="Line 33" o:spid="_x0000_s1457" style="position:absolute;visibility:visible;mso-wrap-style:square" from="33972,8915" to="33978,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PviMUAAADdAAAADwAAAGRycy9kb3ducmV2LnhtbESPQW/CMAyF70j7D5En7QYpHCbUESqE&#10;1IntxBiX3azGtFUbJ2syyP49PkzazdZ7fu/zpspuVFeaYu/ZwHJRgCJuvO25NXD+rOdrUDEhWxw9&#10;k4FfilBtH2YbLK2/8QddT6lVEsKxRANdSqHUOjYdOYwLH4hFu/jJYZJ1arWd8CbhbtSronjWDnuW&#10;hg4D7TtqhtOPM1APIdvjpc/2uwjjoX79at7Xb8Y8PebdC6hEOf2b/64PVvCXK+GXb2QEv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PviMUAAADdAAAADwAAAAAAAAAA&#10;AAAAAAChAgAAZHJzL2Rvd25yZXYueG1sUEsFBgAAAAAEAAQA+QAAAJMDAAAAAA==&#10;" strokeweight="0">
                  <v:stroke dashstyle="3 1"/>
                </v:line>
                <v:rect id="Rectangle 34" o:spid="_x0000_s1458"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62PMIA&#10;AADdAAAADwAAAGRycy9kb3ducmV2LnhtbERPS4vCMBC+L/gfwgje1rQKotUoIiwsevCxitehGZti&#10;MylN1O7+eiMIe5uP7zmzRWsrcafGl44VpP0EBHHudMmFguPP1+cYhA/IGivHpOCXPCzmnY8ZZto9&#10;eE/3QyhEDGGfoQITQp1J6XNDFn3f1cSRu7jGYoiwKaRu8BHDbSUHSTKSFkuODQZrWhnKr4ebVXCm&#10;v83Er4+nNe/M8LTf8m6Vs1K9brucggjUhn/x2/2t4/x0kMLrm3iC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DrY8wgAAAN0AAAAPAAAAAAAAAAAAAAAAAJgCAABkcnMvZG93&#10;bnJldi54bWxQSwUGAAAAAAQABAD1AAAAhwMAAAAA&#10;" strokecolor="#903" strokeweight=".2pt"/>
                <v:rect id="Rectangle 35" o:spid="_x0000_s1459"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oS8MA&#10;AADdAAAADwAAAGRycy9kb3ducmV2LnhtbERPTWvCQBC9C/0PyxS8mY0pSJu6ShEKRQ9GjfQ6ZKfZ&#10;0OxsyG5N2l/vCgVv83ifs1yPthUX6n3jWME8SUEQV043XCsoT++zZxA+IGtsHZOCX/KwXj1Mlphr&#10;N/CBLsdQixjCPkcFJoQul9JXhiz6xHXEkftyvcUQYV9L3eMQw20rszRdSIsNxwaDHW0MVd/HH6vg&#10;k/52L35bnrdcmKfzYc/FpmKlpo/j2yuIQGO4i//dHzrOn2cZ3L6JJ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woS8MAAADdAAAADwAAAAAAAAAAAAAAAACYAgAAZHJzL2Rv&#10;d25yZXYueG1sUEsFBgAAAAAEAAQA9QAAAIgDAAAAAA==&#10;" strokecolor="#903" strokeweight=".2pt"/>
                <v:line id="Line 36" o:spid="_x0000_s1460" style="position:absolute;visibility:visible;mso-wrap-style:square" from="2654,10325" to="12331,1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LYIcIAAADdAAAADwAAAGRycy9kb3ducmV2LnhtbERPS4vCMBC+C/6HMMLeNFVBlmoU0RXc&#10;wwo+QLwNzdhUm0m3yWr990ZY8DYf33Mms8aW4ka1Lxwr6PcSEMSZ0wXnCg77VfcThA/IGkvHpOBB&#10;HmbTdmuCqXZ33tJtF3IRQ9inqMCEUKVS+syQRd9zFXHkzq62GCKsc6lrvMdwW8pBkoykxYJjg8GK&#10;Foay6+7PKsDS/B5Xy83XSf6MNprk6eLO30p9dJr5GESgJrzF/+61jvP7gyG8vokn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LYIcIAAADdAAAADwAAAAAAAAAAAAAA&#10;AAChAgAAZHJzL2Rvd25yZXYueG1sUEsFBgAAAAAEAAQA+QAAAJADAAAAAA==&#10;" strokecolor="#903" strokeweight=".2pt"/>
                <v:line id="Line 37" o:spid="_x0000_s1461" style="position:absolute;flip:x;visibility:visible;mso-wrap-style:square" from="11271,10325" to="1233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3sQAAADdAAAADwAAAGRycy9kb3ducmV2LnhtbERPS4vCMBC+C/6HMIIXWZOK60rXKCII&#10;IguLj4u3oRnbrs2kNNHWf79ZWPA2H99zFqvOVuJBjS8da0jGCgRx5kzJuYbzafs2B+EDssHKMWl4&#10;kofVst9bYGpcywd6HEMuYgj7FDUUIdSplD4ryKIfu5o4clfXWAwRNrk0DbYx3FZyotRMWiw5NhRY&#10;06ag7Ha8Ww316X37lXyPZPuzLz+UGl2e991F6+GgW3+CCNSFl/jfvTNxfjKZwt838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5XDexAAAAN0AAAAPAAAAAAAAAAAA&#10;AAAAAKECAABkcnMvZG93bnJldi54bWxQSwUGAAAAAAQABAD5AAAAkgMAAAAA&#10;" strokecolor="#903" strokeweight=".7pt"/>
                <v:line id="Line 38" o:spid="_x0000_s1462" style="position:absolute;flip:x y;visibility:visible;mso-wrap-style:square" from="11271,9880" to="12331,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QLL8UAAADdAAAADwAAAGRycy9kb3ducmV2LnhtbERPTWvCQBC9F/oflil4q5uIShtdRaQV&#10;QSia9pDjkB2TtNnZkF1N9Ne7BcHbPN7nzJe9qcWZWldZVhAPIxDEudUVFwp+vj9f30A4j6yxtkwK&#10;LuRguXh+mmOibccHOqe+ECGEXYIKSu+bREqXl2TQDW1DHLijbQ36ANtC6ha7EG5qOYqiqTRYcWgo&#10;saF1SflfejIKJnI3/thkm/2h++3j63v6tcuyk1KDl341A+Gp9w/x3b3VYX48msD/N+EE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zQLL8UAAADdAAAADwAAAAAAAAAA&#10;AAAAAAChAgAAZHJzL2Rvd25yZXYueG1sUEsFBgAAAAAEAAQA+QAAAJMDAAAAAA==&#10;" strokecolor="#903" strokeweight=".7pt"/>
                <v:rect id="Rectangle 39" o:spid="_x0000_s1463" style="position:absolute;left:2800;top:8324;width:10827;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078A&#10;AADdAAAADwAAAGRycy9kb3ducmV2LnhtbERPzYrCMBC+C75DGGFvmtqDSDWKCILKXqz7AEMz/cFk&#10;UpJo69ubhYW9zcf3O9v9aI14kQ+dYwXLRQaCuHK640bBz/00X4MIEVmjcUwK3hRgv5tOtlhoN/CN&#10;XmVsRArhUKCCNsa+kDJULVkMC9cTJ6523mJM0DdSexxSuDUyz7KVtNhxamixp2NL1aN8WgXyXp6G&#10;dWl85q55/W0u51tNTqmv2XjYgIg0xn/xn/us0/xlvoL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P9LTvwAAAN0AAAAPAAAAAAAAAAAAAAAAAJgCAABkcnMvZG93bnJl&#10;di54bWxQSwUGAAAAAAQABAD1AAAAhA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Xóa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0" o:spid="_x0000_s1464" style="position:absolute;visibility:visible;mso-wrap-style:square" from="13239,13417" to="22917,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neIsIAAADdAAAADwAAAGRycy9kb3ducmV2LnhtbERPTYvCMBC9L/gfwizsbU31oFKNIqvC&#10;elBQFxZvQzM21WZSm6j13xtB8DaP9zmjSWNLcaXaF44VdNoJCOLM6YJzBX+7xfcAhA/IGkvHpOBO&#10;Hibj1scIU+1uvKHrNuQihrBPUYEJoUql9Jkhi77tKuLIHVxtMURY51LXeIvhtpTdJOlJiwXHBoMV&#10;/RjKTtuLVYClOf8vZuv5Xq56a01yf3SHpVJfn810CCJQE97il/tXx/mdbh+e38QT5P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ZneIsIAAADdAAAADwAAAAAAAAAAAAAA&#10;AAChAgAAZHJzL2Rvd25yZXYueG1sUEsFBgAAAAAEAAQA+QAAAJADAAAAAA==&#10;" strokecolor="#903" strokeweight=".2pt"/>
                <v:line id="Line 41" o:spid="_x0000_s1465" style="position:absolute;flip:x;visibility:visible;mso-wrap-style:square" from="21856,13417" to="22917,1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h628cAAADdAAAADwAAAGRycy9kb3ducmV2LnhtbESPQWvCQBCF74X+h2UKvYjuRmgt0VVK&#10;QZBSELUXb0N2TGKzsyG7mvjvOwfB2wzvzXvfLFaDb9SVulgHtpBNDCjiIriaSwu/h/X4A1RMyA6b&#10;wGThRhFWy+enBeYu9Lyj6z6VSkI45mihSqnNtY5FRR7jJLTEop1C5zHJ2pXaddhLuG/01Jh37bFm&#10;aaiwpa+Kir/9xVtoD2/rn2w70v35u54ZMzreLpujta8vw+ccVKIhPcz3640T/GwquPKNj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qHrbxwAAAN0AAAAPAAAAAAAA&#10;AAAAAAAAAKECAABkcnMvZG93bnJldi54bWxQSwUGAAAAAAQABAD5AAAAlQMAAAAA&#10;" strokecolor="#903" strokeweight=".7pt"/>
                <v:line id="Line 42" o:spid="_x0000_s1466" style="position:absolute;flip:x y;visibility:visible;mso-wrap-style:square" from="21856,12973" to="22917,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kBKsUAAADdAAAADwAAAGRycy9kb3ducmV2LnhtbERPTWvCQBC9F/oflhG81U2klZq6Simt&#10;CIJo2kOOQ3ZMotnZkF1N6q93BcHbPN7nzBa9qcWZWldZVhCPIhDEudUVFwr+fn9e3kE4j6yxtkwK&#10;/snBYv78NMNE2453dE59IUIIuwQVlN43iZQuL8mgG9mGOHB72xr0AbaF1C12IdzUchxFE2mw4tBQ&#10;YkNfJeXH9GQUvMn16/cyW2533aGPL9N0s86yk1LDQf/5AcJT7x/iu3ulw/x4PIXbN+EE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kBKsUAAADdAAAADwAAAAAAAAAA&#10;AAAAAAChAgAAZHJzL2Rvd25yZXYueG1sUEsFBgAAAAAEAAQA+QAAAJMDAAAAAA==&#10;" strokecolor="#903" strokeweight=".7pt"/>
                <v:rect id="Rectangle 43" o:spid="_x0000_s1467" style="position:absolute;left:14065;top:11385;width:10471;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54cMA&#10;AADdAAAADwAAAGRycy9kb3ducmV2LnhtbESP3WoCMRCF74W+Q5hC7zSrBZHVKKUgaOmNqw8wbGZ/&#10;aDJZktRd375zUfBuhnPmnG92h8k7daeY+sAGlosCFHEdbM+tgdv1ON+AShnZogtMBh6U4LB/me2w&#10;tGHkC92r3CoJ4VSigS7nodQ61R15TIswEIvWhOgxyxpbbSOOEu6dXhXFWnvsWRo6HOizo/qn+vUG&#10;9LU6jpvKxSJ8rZpvdz5dGgrGvL1OH1tQmab8NP9fn6zgL9+FX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N54cMAAADdAAAADwAAAAAAAAAAAAAAAACYAgAAZHJzL2Rv&#10;d25yZXYueG1sUEsFBgAAAAAEAAQA9QAAAIgDAAAAAA==&#10;" filled="f" stroked="f">
                  <v:textbox style="mso-fit-shape-to-text:t" inset="0,0,0,0">
                    <w:txbxContent>
                      <w:p w:rsidR="004A6C46" w:rsidRPr="008337FA" w:rsidRDefault="004A6C46" w:rsidP="00BB7BA9">
                        <w:pPr>
                          <w:rPr>
                            <w:rFonts w:ascii="Tahoma" w:hAnsi="Tahoma" w:cs="Tahoma"/>
                            <w:color w:val="000000"/>
                            <w:sz w:val="18"/>
                            <w:szCs w:val="18"/>
                          </w:rPr>
                        </w:pPr>
                        <w:r>
                          <w:rPr>
                            <w:rFonts w:ascii="Tahoma" w:hAnsi="Tahoma" w:cs="Tahoma"/>
                            <w:color w:val="000000"/>
                            <w:sz w:val="18"/>
                            <w:szCs w:val="18"/>
                          </w:rPr>
                          <w:t>2</w:t>
                        </w:r>
                        <w:proofErr w:type="gramStart"/>
                        <w:r>
                          <w:rPr>
                            <w:rFonts w:ascii="Tahoma" w:hAnsi="Tahoma" w:cs="Tahoma"/>
                            <w:color w:val="000000"/>
                            <w:sz w:val="18"/>
                            <w:szCs w:val="18"/>
                          </w:rPr>
                          <w:t>:Xóa</w:t>
                        </w:r>
                        <w:proofErr w:type="gramEnd"/>
                        <w:r>
                          <w:rPr>
                            <w:rFonts w:ascii="Tahoma" w:hAnsi="Tahoma" w:cs="Tahoma"/>
                            <w:color w:val="000000"/>
                            <w:sz w:val="18"/>
                            <w:szCs w:val="18"/>
                          </w:rPr>
                          <w:t xml:space="preserve">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4" o:spid="_x0000_s1468" style="position:absolute;visibility:visible;mso-wrap-style:square" from="23856,16503" to="28263,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5zE8QAAADdAAAADwAAAGRycy9kb3ducmV2LnhtbERPS2vCQBC+F/wPywi9NRsrFUndiPiA&#10;9lBBLRRvQ3aSTc3Optmtpv/eLQje5uN7zmze20acqfO1YwWjJAVBXDhdc6Xg87B5moLwAVlj45gU&#10;/JGHeT54mGGm3YV3dN6HSsQQ9hkqMCG0mZS+MGTRJ64ljlzpOoshwq6SusNLDLeNfE7TibRYc2ww&#10;2NLSUHHa/1oF2Jifr81quz7Kj8lWkzx+u/Jdqcdhv3gFEagPd/HN/abj/NH4Bf6/iSfI/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3nMTxAAAAN0AAAAPAAAAAAAAAAAA&#10;AAAAAKECAABkcnMvZG93bnJldi54bWxQSwUGAAAAAAQABAD5AAAAkgMAAAAA&#10;" strokecolor="#903" strokeweight=".2pt"/>
                <v:line id="Line 45" o:spid="_x0000_s1469" style="position:absolute;visibility:visible;mso-wrap-style:square" from="28263,16503" to="2827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ztZMMAAADdAAAADwAAAGRycy9kb3ducmV2LnhtbERPS4vCMBC+C/6HMMLeNHWFslSjiA9w&#10;Dyv4APE2NGNTbSbdJqvdf78RFrzNx/ecyay1lbhT40vHCoaDBARx7nTJhYLjYd3/AOEDssbKMSn4&#10;JQ+zabczwUy7B+/ovg+FiCHsM1RgQqgzKX1uyKIfuJo4chfXWAwRNoXUDT5iuK3ke5Kk0mLJscFg&#10;TQtD+W3/YxVgZb5P6+V2dZZf6VaTPF/d5VOpt147H4MI1IaX+N+90XH+cJTC85t4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M7WTDAAAA3QAAAA8AAAAAAAAAAAAA&#10;AAAAoQIAAGRycy9kb3ducmV2LnhtbFBLBQYAAAAABAAEAPkAAACRAwAAAAA=&#10;" strokecolor="#903" strokeweight=".2pt"/>
                <v:line id="Line 46" o:spid="_x0000_s1470" style="position:absolute;flip:x;visibility:visible;mso-wrap-style:square" from="23882,17386" to="28263,1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KyT8cAAADdAAAADwAAAGRycy9kb3ducmV2LnhtbESPT2sCMRDF74V+hzCFXopm/YMtq1Ha&#10;itKDF630PGzG3eBmkm5Sd/XTm4LgbYb33m/ezBadrcWJmmAcKxj0MxDEhdOGSwX771XvDUSIyBpr&#10;x6TgTAEW88eHGebatbyl0y6WIkE45KigitHnUoaiIouh7zxx0g6usRjT2pRSN9gmuK3lMMsm0qLh&#10;dKFCT58VFcfdn02Ui/Efm+PLaNwtzWT4q388tWulnp+69ymISF28m2/pL53qD0av8P9NGkH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crJPxwAAAN0AAAAPAAAAAAAA&#10;AAAAAAAAAKECAABkcnMvZG93bnJldi54bWxQSwUGAAAAAAQABAD5AAAAlQMAAAAA&#10;" strokecolor="#903" strokeweight=".2pt"/>
                <v:line id="Line 47" o:spid="_x0000_s1471" style="position:absolute;visibility:visible;mso-wrap-style:square" from="23882,17386" to="2494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VE/8gAAADdAAAADwAAAGRycy9kb3ducmV2LnhtbESPQWvCQBCF74X+h2UK3urGiqVEVymB&#10;UhGh1VbB25Adk2B2NmTXmPTXdw6F3mZ4b977ZrHqXa06akPl2cBknIAizr2tuDDw/fX2+AIqRGSL&#10;tWcyMFCA1fL+boGp9TfeUbePhZIQDikaKGNsUq1DXpLDMPYNsWhn3zqMsraFti3eJNzV+ilJnrXD&#10;iqWhxIaykvLL/uoMzD4/OMt+pu+HodtuTrshX9Nxa8zooX+dg4rUx3/z3/XaCv5kKrjyjYygl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yVE/8gAAADdAAAADwAAAAAA&#10;AAAAAAAAAAChAgAAZHJzL2Rvd25yZXYueG1sUEsFBgAAAAAEAAQA+QAAAJYDAAAAAA==&#10;" strokecolor="#903" strokeweight=".7pt"/>
                <v:line id="Line 48" o:spid="_x0000_s1472" style="position:absolute;flip:y;visibility:visible;mso-wrap-style:square" from="23882,16948" to="2494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1JncUAAADdAAAADwAAAGRycy9kb3ducmV2LnhtbERPTWvCQBC9C/0Pywi9SN2Npa2NWaUI&#10;gpSCVL14G7LTJJqdDdmNif++Wyh4m8f7nGw12FpcqfWVYw3JVIEgzp2puNBwPGye5iB8QDZYOyYN&#10;N/KwWj6MMkyN6/mbrvtQiBjCPkUNZQhNKqXPS7Lop64hjtyPay2GCNtCmhb7GG5rOVPqVVqsODaU&#10;2NC6pPyy76yG5vCy+Up2E9mfP6s3pSanW7c9af04Hj4WIAIN4S7+d29NnJ88v8PfN/EE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D1JncUAAADdAAAADwAAAAAAAAAA&#10;AAAAAAChAgAAZHJzL2Rvd25yZXYueG1sUEsFBgAAAAAEAAQA+QAAAJMDAAAAAA==&#10;" strokecolor="#903" strokeweight=".7pt"/>
                <v:rect id="Rectangle 49" o:spid="_x0000_s1473" style="position:absolute;left:25031;top:14147;width:11398;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KnMMA&#10;AADdAAAADwAAAGRycy9kb3ducmV2LnhtbESP3WoCMRCF74W+Q5hC7zSrFJHVKKUgaOmNqw8wbGZ/&#10;aDJZktRd375zUfBuhnPmnG92h8k7daeY+sAGlosCFHEdbM+tgdv1ON+AShnZogtMBh6U4LB/me2w&#10;tGHkC92r3CoJ4VSigS7nodQ61R15TIswEIvWhOgxyxpbbSOOEu6dXhXFWnvsWRo6HOizo/qn+vUG&#10;9LU6jpvKxSJ8rZpvdz5dGgrGvL1OH1tQmab8NP9fn6zgL9+FX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UKnMMAAADdAAAADwAAAAAAAAAAAAAAAACYAgAAZHJzL2Rv&#10;d25yZXYueG1sUEsFBgAAAAAEAAQA9QAAAIg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v:textbox>
                </v:rect>
                <v:line id="Line 50" o:spid="_x0000_s1474" style="position:absolute;visibility:visible;mso-wrap-style:square" from="23825,20332" to="33502,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MGbcMAAADdAAAADwAAAGRycy9kb3ducmV2LnhtbERPTWvCQBC9C/6HZQRvukkpUqIbkbZC&#10;e6igLYi3ITvJxmZn0+yq8d+7QsHbPN7nLJa9bcSZOl87VpBOExDEhdM1Vwp+vteTFxA+IGtsHJOC&#10;K3lY5sPBAjPtLryl8y5UIoawz1CBCaHNpPSFIYt+6lriyJWusxgi7CqpO7zEcNvIpySZSYs1xwaD&#10;Lb0aKn53J6sAG/O3X79t3g/ya7bRJA9HV34qNR71qzmIQH14iP/dHzrOT59TuH8TT5D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jBm3DAAAA3QAAAA8AAAAAAAAAAAAA&#10;AAAAoQIAAGRycy9kb3ducmV2LnhtbFBLBQYAAAAABAAEAPkAAACRAwAAAAA=&#10;" strokecolor="#903" strokeweight=".2pt"/>
                <v:line id="Line 51" o:spid="_x0000_s1475" style="position:absolute;flip:x;visibility:visible;mso-wrap-style:square" from="32442,20332" to="3350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TNEsUAAADcAAAADwAAAGRycy9kb3ducmV2LnhtbERPS2vCQBC+F/wPyxR6kbobobVG1yCF&#10;gJRC8XHxNmTHJDY7G7JrEv99t1DobT6+56yz0Taip87XjjUkMwWCuHCm5lLD6Zg/v4HwAdlg45g0&#10;3MlDtpk8rDE1buA99YdQihjCPkUNVQhtKqUvKrLoZ64ljtzFdRZDhF0pTYdDDLeNnCv1Ki3WHBsq&#10;bOm9ouL7cLMa2uNL/pl8TeVw/agXSk3P99vurPXT47hdgQg0hn/xn3tn4vzlHH6fiRf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TNEsUAAADcAAAADwAAAAAAAAAA&#10;AAAAAAChAgAAZHJzL2Rvd25yZXYueG1sUEsFBgAAAAAEAAQA+QAAAJMDAAAAAA==&#10;" strokecolor="#903" strokeweight=".7pt"/>
                <v:line id="Line 52" o:spid="_x0000_s1476" style="position:absolute;flip:x y;visibility:visible;mso-wrap-style:square" from="32442,19888" to="33502,2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HV58QAAADcAAAADwAAAGRycy9kb3ducmV2LnhtbERPTWvCQBC9F/wPyxR6043WikZXkVKl&#10;IIhGDzkO2TFJzc6G7GrS/vpuQehtHu9zFqvOVOJOjSstKxgOIhDEmdUl5wrOp01/CsJ5ZI2VZVLw&#10;TQ5Wy97TAmNtWz7SPfG5CCHsYlRQeF/HUrqsIINuYGviwF1sY9AH2ORSN9iGcFPJURRNpMGSQ0OB&#10;Nb0XlF2Tm1HwJnfjj226PRzbr274M0v2uzS9KfXy3K3nIDx1/l/8cH/qMH/2Cn/PhAv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MdXnxAAAANwAAAAPAAAAAAAAAAAA&#10;AAAAAKECAABkcnMvZG93bnJldi54bWxQSwUGAAAAAAQABAD5AAAAkgMAAAAA&#10;" strokecolor="#903" strokeweight=".7pt"/>
                <v:rect id="Rectangle 53" o:spid="_x0000_s1477" style="position:absolute;left:25590;top:18300;width:3270;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sar8A&#10;AADcAAAADwAAAGRycy9kb3ducmV2LnhtbERP24rCMBB9X/Afwgi+rakii1ajiCCo7IvVDxia6QWT&#10;SUmytvv3RljYtzmc62x2gzXiST60jhXMphkI4tLplmsF99vxcwkiRGSNxjEp+KUAu+3oY4O5dj1f&#10;6VnEWqQQDjkqaGLscilD2ZDFMHUdceIq5y3GBH0ttcc+hVsj51n2JS22nBoa7OjQUPkofqwCeSuO&#10;/bIwPnOXefVtzqdrRU6pyXjYr0FEGuK/+M990mn+agH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ixqvwAAANwAAAAPAAAAAAAAAAAAAAAAAJgCAABkcnMvZG93bnJl&#10;di54bWxQSwUGAAAAAAQABAD1AAAAhA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Xóa</w:t>
                        </w:r>
                      </w:p>
                    </w:txbxContent>
                  </v:textbox>
                </v:rect>
                <v:line id="Line 54" o:spid="_x0000_s1478" style="position:absolute;flip:x;visibility:visible;mso-wrap-style:square" from="23856,23418" to="33502,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VKcMAAADcAAAADwAAAGRycy9kb3ducmV2LnhtbERPS2sCMRC+C/6HMII3zSooujVKESyF&#10;+qC2hx6nm+lmcTNZN+m6/nsjCN7m43vOYtXaUjRU+8KxgtEwAUGcOV1wruD7azOYgfABWWPpmBRc&#10;ycNq2e0sMNXuwp/UHEMuYgj7FBWYEKpUSp8ZsuiHriKO3J+rLYYI61zqGi8x3JZynCRTabHg2GCw&#10;orWh7HT8twqapDFv8/bn/PFbHezuZPbbkdwr1e+1ry8gArXhKX6433WcP5/A/Zl4gV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8lSnDAAAA3AAAAA8AAAAAAAAAAAAA&#10;AAAAoQIAAGRycy9kb3ducmV2LnhtbFBLBQYAAAAABAAEAPkAAACRAwAAAAA=&#10;" strokecolor="#903" strokeweight="0">
                  <v:stroke dashstyle="3 1"/>
                </v:line>
                <v:line id="Line 55" o:spid="_x0000_s1479" style="position:absolute;visibility:visible;mso-wrap-style:square" from="23856,23418" to="2491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BAAMQAAADcAAAADwAAAGRycy9kb3ducmV2LnhtbERPTWvCQBC9C/0PyxR6000tSk1dRQKl&#10;IoIatdDbkJ0modnZkF1j4q/vFoTe5vE+Z77sTCVaalxpWcHzKAJBnFldcq7gdHwfvoJwHlljZZkU&#10;9ORguXgYzDHW9soHalOfixDCLkYFhfd1LKXLCjLoRrYmDty3bQz6AJtc6gavIdxUchxFU2mw5NBQ&#10;YE1JQdlPejEKJvsdJ8nt5ePct9vN16HP1vS5VerpsVu9gfDU+X/x3b3WYf5sCn/PhAv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wEAAxAAAANwAAAAPAAAAAAAAAAAA&#10;AAAAAKECAABkcnMvZG93bnJldi54bWxQSwUGAAAAAAQABAD5AAAAkgMAAAAA&#10;" strokecolor="#903" strokeweight=".7pt"/>
                <v:line id="Line 56" o:spid="_x0000_s1480" style="position:absolute;flip:y;visibility:visible;mso-wrap-style:square" from="23856,22980" to="2491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NuisMAAADcAAAADwAAAGRycy9kb3ducmV2LnhtbERPS4vCMBC+C/sfwgheRBMFH9s1yiII&#10;IoKs7sXb0My2XZtJaaKt/94Igrf5+J6zWLW2FDeqfeFYw2ioQBCnzhScafg9bQZzED4gGywdk4Y7&#10;eVgtPzoLTIxr+Idux5CJGMI+QQ15CFUipU9zsuiHriKO3J+rLYYI60yaGpsYbks5VmoqLRYcG3Ks&#10;aJ1TejlerYbqNNnsR4e+bP53xUyp/vl+3Z617nXb7y8QgdrwFr/cWxPnf87g+Uy8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zborDAAAA3AAAAA8AAAAAAAAAAAAA&#10;AAAAoQIAAGRycy9kb3ducmV2LnhtbFBLBQYAAAAABAAEAPkAAACRAwAAAAA=&#10;" strokecolor="#903" strokeweight=".7pt"/>
                <v:rect id="Rectangle 57" o:spid="_x0000_s1481" style="position:absolute;left:25152;top:21393;width:679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cmb8MA&#10;AADcAAAADwAAAGRycy9kb3ducmV2LnhtbESPT2sCMRDF70K/Q5hCb5qth6Jbo5SCoMWLqx9g2Mz+&#10;oclkSVJ3/fadg+Bthvfmvd9sdpN36kYx9YENvC8KUMR1sD23Bq6X/XwFKmVkiy4wGbhTgt32ZbbB&#10;0oaRz3SrcqskhFOJBrqch1LrVHfkMS3CQCxaE6LHLGtstY04Srh3elkUH9pjz9LQ4UDfHdW/1Z83&#10;oC/VflxVLhbhZ9mc3PFwbigY8/Y6fX2CyjTlp/lxfbCCvxZaeUYm0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cmb8MAAADcAAAADwAAAAAAAAAAAAAAAACYAgAAZHJzL2Rv&#10;d25yZXYueG1sUEsFBgAAAAAEAAQA9QAAAIg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58" o:spid="_x0000_s1482" style="position:absolute;flip:x;visibility:visible;mso-wrap-style:square" from="13271,26511" to="22917,2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GfLMMAAADcAAAADwAAAGRycy9kb3ducmV2LnhtbERPS2vCQBC+C/6HZYTedGMP0kRXEcFS&#10;sFV8HDyO2TEbzM6m2W1M/323IHibj+85s0VnK9FS40vHCsajBARx7nTJhYLTcT18A+EDssbKMSn4&#10;JQ+Leb83w0y7O++pPYRCxBD2GSowIdSZlD43ZNGPXE0cuatrLIYIm0LqBu8x3FbyNUkm0mLJscFg&#10;TStD+e3wYxW0SWve0+78vbnUO/t1M9vPsdwq9TLollMQgbrwFD/cHzrOT1P4fyZe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xnyzDAAAA3AAAAA8AAAAAAAAAAAAA&#10;AAAAoQIAAGRycy9kb3ducmV2LnhtbFBLBQYAAAAABAAEAPkAAACRAwAAAAA=&#10;" strokecolor="#903" strokeweight="0">
                  <v:stroke dashstyle="3 1"/>
                </v:line>
                <v:line id="Line 59" o:spid="_x0000_s1483" style="position:absolute;visibility:visible;mso-wrap-style:square" from="13271,26511" to="14331,2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qJFMUAAADcAAAADwAAAGRycy9kb3ducmV2LnhtbESPQWvCQBSE7wX/w/IEb3WjxSKpq0hA&#10;KiJYbRV6e2SfSTD7NmTXmPjruwXB4zAz3zCzRWtK0VDtCssKRsMIBHFqdcGZgp/v1esUhPPIGkvL&#10;pKAjB4t572WGsbY33lNz8JkIEHYxKsi9r2IpXZqTQTe0FXHwzrY26IOsM6lrvAW4KeU4it6lwYLD&#10;Qo4VJTmll8PVKJh87ThJ7m+fx67Zbn73Xbqm01apQb9dfoDw1Ppn+NFeawWBCP9nw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qJFMUAAADcAAAADwAAAAAAAAAA&#10;AAAAAAChAgAAZHJzL2Rvd25yZXYueG1sUEsFBgAAAAAEAAQA+QAAAJMDAAAAAA==&#10;" strokecolor="#903" strokeweight=".7pt"/>
                <v:line id="Line 60" o:spid="_x0000_s1484" style="position:absolute;flip:y;visibility:visible;mso-wrap-style:square" from="13271,26066" to="14331,2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mnnsUAAADcAAAADwAAAGRycy9kb3ducmV2LnhtbESPT4vCMBTE78J+h/AWvMiaVFCXahQR&#10;BJGFxT8Xb4/m2Vabl9JEW7/9RljwOMzMb5j5srOVeFDjS8cakqECQZw5U3Ku4XTcfH2D8AHZYOWY&#10;NDzJw3Lx0ZtjalzLe3ocQi4ihH2KGooQ6lRKnxVk0Q9dTRy9i2sshiibXJoG2wi3lRwpNZEWS44L&#10;Bda0Lii7He5WQ30cb36S34Fsr7tyqtTg/Lxvz1r3P7vVDESgLrzD/+2t0TBSCbzOx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7mnnsUAAADcAAAADwAAAAAAAAAA&#10;AAAAAAChAgAAZHJzL2Rvd25yZXYueG1sUEsFBgAAAAAEAAQA+QAAAJMDAAAAAA==&#10;" strokecolor="#903" strokeweight=".7pt"/>
                <v:rect id="Rectangle 61" o:spid="_x0000_s1485" style="position:absolute;left:14566;top:24479;width:6795;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lfsIA&#10;AADcAAAADwAAAGRycy9kb3ducmV2LnhtbESPzWrDMBCE74W+g9hCb7VUH0pwooRSCLgllzh5gMVa&#10;/1BpZSTVdt8+KhRyHGbmG2Z3WJ0VM4U4etbwWigQxK03I/carpfjywZETMgGrWfS8EsRDvvHhx1W&#10;xi98prlJvcgQjhVqGFKaKiljO5DDWPiJOHudDw5TlqGXJuCS4c7KUqk36XDkvDDgRB8Dtd/Nj9Mg&#10;L81x2TQ2KP9Vdif7WZ878lo/P63vWxCJ1nQP/7dro6FUJfydyUdA7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oOV+wgAAANwAAAAPAAAAAAAAAAAAAAAAAJgCAABkcnMvZG93&#10;bnJldi54bWxQSwUGAAAAAAQABAD1AAAAhw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62" o:spid="_x0000_s1486" style="position:absolute;flip:x;visibility:visible;mso-wrap-style:square" from="2686,29603" to="12331,2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ZcPcYAAADcAAAADwAAAGRycy9kb3ducmV2LnhtbESPT2sCMRTE74V+h/AK3mqigrSrUUqh&#10;Ivin1Hrw+Ny8bhY3L+smruu3N4VCj8PM/IaZzjtXiZaaUHrWMOgrEMS5NyUXGvbfH88vIEJENlh5&#10;Jg03CjCfPT5MMTP+yl/U7mIhEoRDhhpsjHUmZcgtOQx9XxMn78c3DmOSTSFNg9cEd5UcKjWWDktO&#10;CxZrereUn3YXp6FVrV28dofz6lh/us3JbtcDudW699S9TUBE6uJ/+K+9NBqGagS/Z9IR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R2XD3GAAAA3AAAAA8AAAAAAAAA&#10;AAAAAAAAoQIAAGRycy9kb3ducmV2LnhtbFBLBQYAAAAABAAEAPkAAACUAwAAAAA=&#10;" strokecolor="#903" strokeweight="0">
                  <v:stroke dashstyle="3 1"/>
                </v:line>
                <v:line id="Line 63" o:spid="_x0000_s1487" style="position:absolute;visibility:visible;mso-wrap-style:square" from="2686,29603" to="3746,3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GPF8cAAADcAAAADwAAAGRycy9kb3ducmV2LnhtbESPW2vCQBSE3wv+h+UIvtWNVqWkrlIC&#10;pSKCl16gb4fsaRLMng3ZNSb+elcQfBxm5htmvmxNKRqqXWFZwWgYgSBOrS44U/D99fH8CsJ5ZI2l&#10;ZVLQkYPlovc0x1jbM++pOfhMBAi7GBXk3lexlC7NyaAb2oo4eP+2NuiDrDOpazwHuCnlOIpm0mDB&#10;YSHHipKc0uPhZBRMd1tOksvL50/XbNZ/+y5d0e9GqUG/fX8D4an1j/C9vdIKxtEEbmfCEZ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cY8XxwAAANwAAAAPAAAAAAAA&#10;AAAAAAAAAKECAABkcnMvZG93bnJldi54bWxQSwUGAAAAAAQABAD5AAAAlQMAAAAA&#10;" strokecolor="#903" strokeweight=".7pt"/>
                <v:line id="Line 64" o:spid="_x0000_s1488" style="position:absolute;flip:y;visibility:visible;mso-wrap-style:square" from="2686,29159" to="3746,2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KhncYAAADcAAAADwAAAGRycy9kb3ducmV2LnhtbESPQWvCQBSE7wX/w/KEXkR3DaSW6CpS&#10;EEIplGov3h7ZZxLNvg3Z1ST/vlso9DjMzDfMZjfYRjyo87VjDcuFAkFcOFNzqeH7dJi/gvAB2WDj&#10;mDSM5GG3nTxtMDOu5y96HEMpIoR9hhqqENpMSl9UZNEvXEscvYvrLIYou1KaDvsIt41MlHqRFmuO&#10;CxW29FZRcTverYb2lB4+lp8z2V/f65VSs/N4z89aP0+H/RpEoCH8h//audGQqBR+z8QjIL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CoZ3GAAAA3AAAAA8AAAAAAAAA&#10;AAAAAAAAoQIAAGRycy9kb3ducmV2LnhtbFBLBQYAAAAABAAEAPkAAACUAwAAAAA=&#10;" strokecolor="#903" strokeweight=".7pt"/>
                <v:rect id="Rectangle 65" o:spid="_x0000_s1489" style="position:absolute;left:3981;top:27571;width:679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w10:anchorlock/>
              </v:group>
            </w:pict>
          </mc:Fallback>
        </mc:AlternateContent>
      </w:r>
    </w:p>
    <w:p w:rsidR="00BB7BA9" w:rsidRPr="0048052D" w:rsidRDefault="00D8728E" w:rsidP="002C2682">
      <w:pPr>
        <w:pStyle w:val="Caption"/>
        <w:jc w:val="center"/>
        <w:rPr>
          <w:sz w:val="28"/>
          <w:szCs w:val="28"/>
        </w:rPr>
      </w:pPr>
      <w:r>
        <w:rPr>
          <w:sz w:val="28"/>
          <w:szCs w:val="28"/>
        </w:rPr>
        <w:t>Hình 11</w:t>
      </w:r>
      <w:r w:rsidR="00BB7BA9">
        <w:rPr>
          <w:sz w:val="28"/>
          <w:szCs w:val="28"/>
        </w:rPr>
        <w:t>. Biểu đồ trình tự xóa</w:t>
      </w:r>
      <w:r w:rsidR="00BB7BA9" w:rsidRPr="0048052D">
        <w:rPr>
          <w:sz w:val="28"/>
          <w:szCs w:val="28"/>
        </w:rPr>
        <w:t xml:space="preserve"> </w:t>
      </w:r>
      <w:r w:rsidR="00BB7BA9">
        <w:rPr>
          <w:sz w:val="28"/>
          <w:szCs w:val="28"/>
        </w:rPr>
        <w:t>hồ sơ nhân sự</w:t>
      </w:r>
    </w:p>
    <w:p w:rsidR="00BB7BA9" w:rsidRDefault="00BB7BA9" w:rsidP="002C2682">
      <w:pPr>
        <w:pStyle w:val="ListParagraph"/>
        <w:tabs>
          <w:tab w:val="left" w:pos="0"/>
          <w:tab w:val="left" w:pos="360"/>
          <w:tab w:val="left" w:pos="851"/>
        </w:tabs>
        <w:spacing w:after="0" w:line="360" w:lineRule="auto"/>
        <w:ind w:left="0"/>
        <w:jc w:val="both"/>
        <w:rPr>
          <w:rFonts w:cs="Times New Roman"/>
          <w:color w:val="000000" w:themeColor="text1"/>
          <w:sz w:val="28"/>
          <w:szCs w:val="28"/>
        </w:rPr>
      </w:pPr>
    </w:p>
    <w:p w:rsidR="00BB7BA9" w:rsidRDefault="00BB7BA9" w:rsidP="002C2682">
      <w:pPr>
        <w:pStyle w:val="ListParagraph"/>
        <w:tabs>
          <w:tab w:val="left" w:pos="0"/>
          <w:tab w:val="left" w:pos="360"/>
          <w:tab w:val="left" w:pos="851"/>
        </w:tabs>
        <w:spacing w:after="0" w:line="360" w:lineRule="auto"/>
        <w:ind w:left="0"/>
        <w:jc w:val="both"/>
        <w:rPr>
          <w:rFonts w:cs="Times New Roman"/>
          <w:color w:val="000000" w:themeColor="text1"/>
          <w:sz w:val="28"/>
          <w:szCs w:val="28"/>
        </w:rPr>
      </w:pPr>
      <w:r>
        <w:rPr>
          <w:noProof/>
          <w:lang w:eastAsia="en-AU"/>
        </w:rPr>
        <mc:AlternateContent>
          <mc:Choice Requires="wpc">
            <w:drawing>
              <wp:inline distT="0" distB="0" distL="0" distR="0" wp14:anchorId="7A6B1001" wp14:editId="7851DFA2">
                <wp:extent cx="3906520" cy="3489960"/>
                <wp:effectExtent l="0" t="0" r="17780" b="34290"/>
                <wp:docPr id="2174" name="Canvas 21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905" name="Group 4"/>
                        <wpg:cNvGrpSpPr>
                          <a:grpSpLocks/>
                        </wpg:cNvGrpSpPr>
                        <wpg:grpSpPr bwMode="auto">
                          <a:xfrm>
                            <a:off x="62865" y="53975"/>
                            <a:ext cx="317500" cy="436880"/>
                            <a:chOff x="99" y="85"/>
                            <a:chExt cx="500" cy="688"/>
                          </a:xfrm>
                        </wpg:grpSpPr>
                        <wps:wsp>
                          <wps:cNvPr id="1906" name="Oval 5"/>
                          <wps:cNvSpPr>
                            <a:spLocks noChangeArrowheads="1"/>
                          </wps:cNvSpPr>
                          <wps:spPr bwMode="auto">
                            <a:xfrm>
                              <a:off x="240" y="85"/>
                              <a:ext cx="227" cy="227"/>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7" name="Line 6"/>
                          <wps:cNvCnPr>
                            <a:cxnSpLocks noChangeShapeType="1"/>
                          </wps:cNvCnPr>
                          <wps:spPr bwMode="auto">
                            <a:xfrm>
                              <a:off x="349" y="310"/>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908" name="Line 7"/>
                          <wps:cNvCnPr>
                            <a:cxnSpLocks noChangeShapeType="1"/>
                          </wps:cNvCnPr>
                          <wps:spPr bwMode="auto">
                            <a:xfrm>
                              <a:off x="168" y="370"/>
                              <a:ext cx="361"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909" name="Freeform 8"/>
                          <wps:cNvSpPr>
                            <a:spLocks/>
                          </wps:cNvSpPr>
                          <wps:spPr bwMode="auto">
                            <a:xfrm>
                              <a:off x="99" y="523"/>
                              <a:ext cx="500" cy="250"/>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910" name="Rectangle 9"/>
                        <wps:cNvSpPr>
                          <a:spLocks noChangeArrowheads="1"/>
                        </wps:cNvSpPr>
                        <wps:spPr bwMode="auto">
                          <a:xfrm>
                            <a:off x="9525" y="582295"/>
                            <a:ext cx="4000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QTNS</w:t>
                              </w:r>
                            </w:p>
                          </w:txbxContent>
                        </wps:txbx>
                        <wps:bodyPr rot="0" vert="horz" wrap="none" lIns="0" tIns="0" rIns="0" bIns="0" anchor="t" anchorCtr="0" upright="1">
                          <a:spAutoFit/>
                        </wps:bodyPr>
                      </wps:wsp>
                      <wps:wsp>
                        <wps:cNvPr id="1911" name="Line 10"/>
                        <wps:cNvCnPr>
                          <a:cxnSpLocks noChangeShapeType="1"/>
                        </wps:cNvCnPr>
                        <wps:spPr bwMode="auto">
                          <a:xfrm>
                            <a:off x="22161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912" name="Rectangle 11"/>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913" name="Rectangle 12"/>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914" name="Group 13"/>
                        <wpg:cNvGrpSpPr>
                          <a:grpSpLocks/>
                        </wpg:cNvGrpSpPr>
                        <wpg:grpSpPr bwMode="auto">
                          <a:xfrm>
                            <a:off x="962660" y="78740"/>
                            <a:ext cx="637540" cy="414655"/>
                            <a:chOff x="1516" y="124"/>
                            <a:chExt cx="1004" cy="653"/>
                          </a:xfrm>
                        </wpg:grpSpPr>
                        <wps:wsp>
                          <wps:cNvPr id="1915" name="Oval 14"/>
                          <wps:cNvSpPr>
                            <a:spLocks noChangeArrowheads="1"/>
                          </wps:cNvSpPr>
                          <wps:spPr bwMode="auto">
                            <a:xfrm>
                              <a:off x="1850" y="124"/>
                              <a:ext cx="670" cy="653"/>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916" name="Line 15"/>
                          <wps:cNvCnPr>
                            <a:cxnSpLocks noChangeShapeType="1"/>
                          </wps:cNvCnPr>
                          <wps:spPr bwMode="auto">
                            <a:xfrm>
                              <a:off x="1516" y="278"/>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917" name="Line 16"/>
                          <wps:cNvCnPr>
                            <a:cxnSpLocks noChangeShapeType="1"/>
                          </wps:cNvCnPr>
                          <wps:spPr bwMode="auto">
                            <a:xfrm>
                              <a:off x="1518" y="452"/>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918" name="Rectangle 17"/>
                        <wps:cNvSpPr>
                          <a:spLocks noChangeArrowheads="1"/>
                        </wps:cNvSpPr>
                        <wps:spPr bwMode="auto">
                          <a:xfrm>
                            <a:off x="1027430" y="585470"/>
                            <a:ext cx="5016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1919" name="Line 18"/>
                        <wps:cNvCnPr>
                          <a:cxnSpLocks noChangeShapeType="1"/>
                        </wps:cNvCnPr>
                        <wps:spPr bwMode="auto">
                          <a:xfrm>
                            <a:off x="128016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07" name="Rectangle 19"/>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208" name="Rectangle 20"/>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209" name="Group 21"/>
                        <wpg:cNvGrpSpPr>
                          <a:grpSpLocks/>
                        </wpg:cNvGrpSpPr>
                        <wpg:grpSpPr bwMode="auto">
                          <a:xfrm>
                            <a:off x="2127250" y="43815"/>
                            <a:ext cx="426085" cy="447040"/>
                            <a:chOff x="3350" y="69"/>
                            <a:chExt cx="671" cy="704"/>
                          </a:xfrm>
                        </wpg:grpSpPr>
                        <wps:wsp>
                          <wps:cNvPr id="210" name="Oval 22"/>
                          <wps:cNvSpPr>
                            <a:spLocks noChangeArrowheads="1"/>
                          </wps:cNvSpPr>
                          <wps:spPr bwMode="auto">
                            <a:xfrm>
                              <a:off x="3350" y="124"/>
                              <a:ext cx="671" cy="6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211" name="Line 23"/>
                          <wps:cNvCnPr>
                            <a:cxnSpLocks noChangeShapeType="1"/>
                          </wps:cNvCnPr>
                          <wps:spPr bwMode="auto">
                            <a:xfrm flipH="1">
                              <a:off x="3616" y="69"/>
                              <a:ext cx="146" cy="6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212" name="Line 24"/>
                          <wps:cNvCnPr>
                            <a:cxnSpLocks noChangeShapeType="1"/>
                          </wps:cNvCnPr>
                          <wps:spPr bwMode="auto">
                            <a:xfrm flipH="1" flipV="1">
                              <a:off x="3617" y="130"/>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213" name="Rectangle 25"/>
                        <wps:cNvSpPr>
                          <a:spLocks noChangeArrowheads="1"/>
                        </wps:cNvSpPr>
                        <wps:spPr bwMode="auto">
                          <a:xfrm>
                            <a:off x="1841500" y="582295"/>
                            <a:ext cx="95186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Ctr HoSoNhanSu</w:t>
                              </w:r>
                            </w:p>
                          </w:txbxContent>
                        </wps:txbx>
                        <wps:bodyPr rot="0" vert="horz" wrap="none" lIns="0" tIns="0" rIns="0" bIns="0" anchor="t" anchorCtr="0" upright="1">
                          <a:spAutoFit/>
                        </wps:bodyPr>
                      </wps:wsp>
                      <wps:wsp>
                        <wps:cNvPr id="214" name="Line 26"/>
                        <wps:cNvCnPr>
                          <a:cxnSpLocks noChangeShapeType="1"/>
                        </wps:cNvCnPr>
                        <wps:spPr bwMode="auto">
                          <a:xfrm>
                            <a:off x="233870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15" name="Rectangle 27"/>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216" name="Rectangle 28"/>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217" name="Group 29"/>
                        <wpg:cNvGrpSpPr>
                          <a:grpSpLocks/>
                        </wpg:cNvGrpSpPr>
                        <wpg:grpSpPr bwMode="auto">
                          <a:xfrm>
                            <a:off x="3188335" y="78740"/>
                            <a:ext cx="417830" cy="415290"/>
                            <a:chOff x="5021" y="124"/>
                            <a:chExt cx="658" cy="654"/>
                          </a:xfrm>
                        </wpg:grpSpPr>
                        <wps:wsp>
                          <wps:cNvPr id="218" name="Oval 30"/>
                          <wps:cNvSpPr>
                            <a:spLocks noChangeArrowheads="1"/>
                          </wps:cNvSpPr>
                          <wps:spPr bwMode="auto">
                            <a:xfrm>
                              <a:off x="5021" y="124"/>
                              <a:ext cx="657" cy="653"/>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219" name="Line 31"/>
                          <wps:cNvCnPr>
                            <a:cxnSpLocks noChangeShapeType="1"/>
                          </wps:cNvCnPr>
                          <wps:spPr bwMode="auto">
                            <a:xfrm>
                              <a:off x="5021" y="777"/>
                              <a:ext cx="658"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221" name="Rectangle 32"/>
                        <wps:cNvSpPr>
                          <a:spLocks noChangeArrowheads="1"/>
                        </wps:cNvSpPr>
                        <wps:spPr bwMode="auto">
                          <a:xfrm>
                            <a:off x="2896870" y="585470"/>
                            <a:ext cx="97028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w:t>
                              </w:r>
                              <w:proofErr w:type="gramStart"/>
                              <w:r w:rsidRPr="00095323">
                                <w:rPr>
                                  <w:rFonts w:ascii="Tahoma" w:hAnsi="Tahoma" w:cs="Tahoma"/>
                                  <w:color w:val="000000"/>
                                  <w:sz w:val="18"/>
                                  <w:szCs w:val="18"/>
                                </w:rPr>
                                <w:t>: Ent</w:t>
                              </w:r>
                              <w:proofErr w:type="gramEnd"/>
                              <w:r w:rsidRPr="00095323">
                                <w:rPr>
                                  <w:rFonts w:ascii="Tahoma" w:hAnsi="Tahoma" w:cs="Tahoma"/>
                                  <w:color w:val="000000"/>
                                  <w:sz w:val="18"/>
                                  <w:szCs w:val="18"/>
                                </w:rPr>
                                <w:t xml:space="preserve"> HoSoNhanSu</w:t>
                              </w:r>
                            </w:p>
                          </w:txbxContent>
                        </wps:txbx>
                        <wps:bodyPr rot="0" vert="horz" wrap="none" lIns="0" tIns="0" rIns="0" bIns="0" anchor="t" anchorCtr="0" upright="1">
                          <a:spAutoFit/>
                        </wps:bodyPr>
                      </wps:wsp>
                      <wps:wsp>
                        <wps:cNvPr id="222" name="Line 33"/>
                        <wps:cNvCnPr>
                          <a:cxnSpLocks noChangeShapeType="1"/>
                        </wps:cNvCnPr>
                        <wps:spPr bwMode="auto">
                          <a:xfrm>
                            <a:off x="339725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23" name="Rectangle 34"/>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224" name="Rectangle 35"/>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225" name="Line 36"/>
                        <wps:cNvCnPr>
                          <a:cxnSpLocks noChangeShapeType="1"/>
                        </wps:cNvCnPr>
                        <wps:spPr bwMode="auto">
                          <a:xfrm>
                            <a:off x="265430" y="103251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26" name="Line 37"/>
                        <wps:cNvCnPr>
                          <a:cxnSpLocks noChangeShapeType="1"/>
                        </wps:cNvCnPr>
                        <wps:spPr bwMode="auto">
                          <a:xfrm flipH="1">
                            <a:off x="1127125" y="103251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27" name="Line 38"/>
                        <wps:cNvCnPr>
                          <a:cxnSpLocks noChangeShapeType="1"/>
                        </wps:cNvCnPr>
                        <wps:spPr bwMode="auto">
                          <a:xfrm flipH="1" flipV="1">
                            <a:off x="1127125" y="98806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28" name="Rectangle 39"/>
                        <wps:cNvSpPr>
                          <a:spLocks noChangeArrowheads="1"/>
                        </wps:cNvSpPr>
                        <wps:spPr bwMode="auto">
                          <a:xfrm>
                            <a:off x="280035" y="832485"/>
                            <a:ext cx="109220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Hủy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229" name="Line 40"/>
                        <wps:cNvCnPr>
                          <a:cxnSpLocks noChangeShapeType="1"/>
                        </wps:cNvCnPr>
                        <wps:spPr bwMode="auto">
                          <a:xfrm>
                            <a:off x="1323975" y="1341755"/>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30" name="Line 41"/>
                        <wps:cNvCnPr>
                          <a:cxnSpLocks noChangeShapeType="1"/>
                        </wps:cNvCnPr>
                        <wps:spPr bwMode="auto">
                          <a:xfrm flipH="1">
                            <a:off x="2185670" y="134175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31" name="Line 42"/>
                        <wps:cNvCnPr>
                          <a:cxnSpLocks noChangeShapeType="1"/>
                        </wps:cNvCnPr>
                        <wps:spPr bwMode="auto">
                          <a:xfrm flipH="1" flipV="1">
                            <a:off x="2185670" y="129730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32" name="Rectangle 43"/>
                        <wps:cNvSpPr>
                          <a:spLocks noChangeArrowheads="1"/>
                        </wps:cNvSpPr>
                        <wps:spPr bwMode="auto">
                          <a:xfrm>
                            <a:off x="1406525" y="1138555"/>
                            <a:ext cx="109220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Hủy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233" name="Line 44"/>
                        <wps:cNvCnPr>
                          <a:cxnSpLocks noChangeShapeType="1"/>
                        </wps:cNvCnPr>
                        <wps:spPr bwMode="auto">
                          <a:xfrm>
                            <a:off x="2385695" y="1650365"/>
                            <a:ext cx="4406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34" name="Line 45"/>
                        <wps:cNvCnPr>
                          <a:cxnSpLocks noChangeShapeType="1"/>
                        </wps:cNvCnPr>
                        <wps:spPr bwMode="auto">
                          <a:xfrm>
                            <a:off x="2826385" y="165036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35" name="Line 46"/>
                        <wps:cNvCnPr>
                          <a:cxnSpLocks noChangeShapeType="1"/>
                        </wps:cNvCnPr>
                        <wps:spPr bwMode="auto">
                          <a:xfrm flipH="1">
                            <a:off x="2388235" y="1738630"/>
                            <a:ext cx="438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36" name="Line 47"/>
                        <wps:cNvCnPr>
                          <a:cxnSpLocks noChangeShapeType="1"/>
                        </wps:cNvCnPr>
                        <wps:spPr bwMode="auto">
                          <a:xfrm>
                            <a:off x="2388235" y="173863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37" name="Line 48"/>
                        <wps:cNvCnPr>
                          <a:cxnSpLocks noChangeShapeType="1"/>
                        </wps:cNvCnPr>
                        <wps:spPr bwMode="auto">
                          <a:xfrm flipV="1">
                            <a:off x="2388235" y="169481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38" name="Rectangle 49"/>
                        <wps:cNvSpPr>
                          <a:spLocks noChangeArrowheads="1"/>
                        </wps:cNvSpPr>
                        <wps:spPr bwMode="auto">
                          <a:xfrm>
                            <a:off x="2503170" y="1414780"/>
                            <a:ext cx="113982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wps:txbx>
                        <wps:bodyPr rot="0" vert="horz" wrap="none" lIns="0" tIns="0" rIns="0" bIns="0" anchor="t" anchorCtr="0" upright="1">
                          <a:spAutoFit/>
                        </wps:bodyPr>
                      </wps:wsp>
                      <wps:wsp>
                        <wps:cNvPr id="239" name="Line 50"/>
                        <wps:cNvCnPr>
                          <a:cxnSpLocks noChangeShapeType="1"/>
                        </wps:cNvCnPr>
                        <wps:spPr bwMode="auto">
                          <a:xfrm>
                            <a:off x="2382520" y="203327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40" name="Line 51"/>
                        <wps:cNvCnPr>
                          <a:cxnSpLocks noChangeShapeType="1"/>
                        </wps:cNvCnPr>
                        <wps:spPr bwMode="auto">
                          <a:xfrm flipH="1">
                            <a:off x="3244215" y="20332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41" name="Line 52"/>
                        <wps:cNvCnPr>
                          <a:cxnSpLocks noChangeShapeType="1"/>
                        </wps:cNvCnPr>
                        <wps:spPr bwMode="auto">
                          <a:xfrm flipH="1" flipV="1">
                            <a:off x="3244215" y="19888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42" name="Rectangle 53"/>
                        <wps:cNvSpPr>
                          <a:spLocks noChangeArrowheads="1"/>
                        </wps:cNvSpPr>
                        <wps:spPr bwMode="auto">
                          <a:xfrm>
                            <a:off x="2559050" y="1830070"/>
                            <a:ext cx="3365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Hủy</w:t>
                              </w:r>
                            </w:p>
                          </w:txbxContent>
                        </wps:txbx>
                        <wps:bodyPr rot="0" vert="horz" wrap="none" lIns="0" tIns="0" rIns="0" bIns="0" anchor="t" anchorCtr="0" upright="1">
                          <a:spAutoFit/>
                        </wps:bodyPr>
                      </wps:wsp>
                      <wps:wsp>
                        <wps:cNvPr id="243" name="Line 54"/>
                        <wps:cNvCnPr>
                          <a:cxnSpLocks noChangeShapeType="1"/>
                        </wps:cNvCnPr>
                        <wps:spPr bwMode="auto">
                          <a:xfrm flipH="1">
                            <a:off x="2385695" y="234188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244" name="Line 55"/>
                        <wps:cNvCnPr>
                          <a:cxnSpLocks noChangeShapeType="1"/>
                        </wps:cNvCnPr>
                        <wps:spPr bwMode="auto">
                          <a:xfrm>
                            <a:off x="2385695" y="2341880"/>
                            <a:ext cx="10541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45" name="Line 56"/>
                        <wps:cNvCnPr>
                          <a:cxnSpLocks noChangeShapeType="1"/>
                        </wps:cNvCnPr>
                        <wps:spPr bwMode="auto">
                          <a:xfrm flipV="1">
                            <a:off x="2385695" y="2298065"/>
                            <a:ext cx="10541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46" name="Rectangle 57"/>
                        <wps:cNvSpPr>
                          <a:spLocks noChangeArrowheads="1"/>
                        </wps:cNvSpPr>
                        <wps:spPr bwMode="auto">
                          <a:xfrm>
                            <a:off x="2515235" y="2139315"/>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247" name="Line 58"/>
                        <wps:cNvCnPr>
                          <a:cxnSpLocks noChangeShapeType="1"/>
                        </wps:cNvCnPr>
                        <wps:spPr bwMode="auto">
                          <a:xfrm flipH="1">
                            <a:off x="1327150" y="2651125"/>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248" name="Line 59"/>
                        <wps:cNvCnPr>
                          <a:cxnSpLocks noChangeShapeType="1"/>
                        </wps:cNvCnPr>
                        <wps:spPr bwMode="auto">
                          <a:xfrm>
                            <a:off x="1327150" y="26511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49" name="Line 60"/>
                        <wps:cNvCnPr>
                          <a:cxnSpLocks noChangeShapeType="1"/>
                        </wps:cNvCnPr>
                        <wps:spPr bwMode="auto">
                          <a:xfrm flipV="1">
                            <a:off x="1327150" y="260667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50" name="Rectangle 61"/>
                        <wps:cNvSpPr>
                          <a:spLocks noChangeArrowheads="1"/>
                        </wps:cNvSpPr>
                        <wps:spPr bwMode="auto">
                          <a:xfrm>
                            <a:off x="1456690" y="2447925"/>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251" name="Line 62"/>
                        <wps:cNvCnPr>
                          <a:cxnSpLocks noChangeShapeType="1"/>
                        </wps:cNvCnPr>
                        <wps:spPr bwMode="auto">
                          <a:xfrm flipH="1">
                            <a:off x="268605" y="296037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252" name="Line 63"/>
                        <wps:cNvCnPr>
                          <a:cxnSpLocks noChangeShapeType="1"/>
                        </wps:cNvCnPr>
                        <wps:spPr bwMode="auto">
                          <a:xfrm>
                            <a:off x="268605" y="29603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53" name="Line 64"/>
                        <wps:cNvCnPr>
                          <a:cxnSpLocks noChangeShapeType="1"/>
                        </wps:cNvCnPr>
                        <wps:spPr bwMode="auto">
                          <a:xfrm flipV="1">
                            <a:off x="268605" y="29159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54" name="Rectangle 65"/>
                        <wps:cNvSpPr>
                          <a:spLocks noChangeArrowheads="1"/>
                        </wps:cNvSpPr>
                        <wps:spPr bwMode="auto">
                          <a:xfrm>
                            <a:off x="398145" y="2757170"/>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c:wpc>
                  </a:graphicData>
                </a:graphic>
              </wp:inline>
            </w:drawing>
          </mc:Choice>
          <mc:Fallback>
            <w:pict>
              <v:group w14:anchorId="7A6B1001" id="Canvas 2174" o:spid="_x0000_s1490" editas="canvas" style="width:307.6pt;height:274.8pt;mso-position-horizontal-relative:char;mso-position-vertical-relative:line" coordsize="39065,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">
                <v:shape id="_x0000_s1491" type="#_x0000_t75" style="position:absolute;width:39065;height:34899;visibility:visible;mso-wrap-style:square">
                  <v:fill o:detectmouseclick="t"/>
                  <v:path o:connecttype="none"/>
                </v:shape>
                <v:group id="Group 4" o:spid="_x0000_s1492" style="position:absolute;left:628;top:539;width:3175;height:4369" coordorigin="99,85" coordsize="500,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xKcVcMAAADdAAAADwAAAGRycy9kb3ducmV2LnhtbERPS4vCMBC+L/gfwgje&#10;NK2iuF2jiKh4EMEHLHsbmrEtNpPSxLb++82CsLf5+J6zWHWmFA3VrrCsIB5FIIhTqwvOFNyuu+Ec&#10;hPPIGkvLpOBFDlbL3scCE21bPlNz8ZkIIewSVJB7XyVSujQng25kK+LA3W1t0AdYZ1LX2IZwU8px&#10;FM2kwYJDQ44VbXJKH5enUbBvsV1P4m1zfNw3r5/r9PR9jEmpQb9bf4Hw1Pl/8dt90GH+ZzS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EpxVwwAAAN0AAAAP&#10;AAAAAAAAAAAAAAAAAKoCAABkcnMvZG93bnJldi54bWxQSwUGAAAAAAQABAD6AAAAmgMAAAAA&#10;">
                  <v:oval id="Oval 5" o:spid="_x0000_s1493" style="position:absolute;left:240;top:8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kGMMA&#10;AADdAAAADwAAAGRycy9kb3ducmV2LnhtbERP22rCQBB9L/gPywi+1Y1J8RJdxQol4ktr9AOG7JgE&#10;s7MhuzXp33eFQt/mcK6z2Q2mEQ/qXG1ZwWwagSAurK65VHC9fLwuQTiPrLGxTAp+yMFuO3rZYKpt&#10;z2d65L4UIYRdigoq79tUSldUZNBNbUscuJvtDPoAu1LqDvsQbhoZR9FcGqw5NFTY0qGi4p5/GwWr&#10;Ovu6v+XZwp2Gk3/PExknt0+lJuNhvwbhafD/4j/3UYf5q2gOz2/CC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lkGMMAAADdAAAADwAAAAAAAAAAAAAAAACYAgAAZHJzL2Rv&#10;d25yZXYueG1sUEsFBgAAAAAEAAQA9QAAAIgDAAAAAA==&#10;" filled="f" strokecolor="#903" strokeweight=".2pt"/>
                  <v:line id="Line 6" o:spid="_x0000_s1494" style="position:absolute;visibility:visible;mso-wrap-style:square" from="349,310" to="35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LbccQAAADdAAAADwAAAGRycy9kb3ducmV2LnhtbERPS2vCQBC+C/0PyxS86aY92BrdSPEB&#10;7aGCDxBvQ3aSjWZn0+xW03/vCgVv8/E9ZzrrbC0u1PrKsYKXYQKCOHe64lLBfrcavIPwAVlj7ZgU&#10;/JGHWfbUm2Kq3ZU3dNmGUsQQ9ikqMCE0qZQ+N2TRD11DHLnCtRZDhG0pdYvXGG5r+ZokI2mx4thg&#10;sKG5ofy8/bUKsDY/h9VivTzK79FakzyeXPGlVP+5+5iACNSFh/jf/anj/HHyBvdv4gky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MttxxAAAAN0AAAAPAAAAAAAAAAAA&#10;AAAAAKECAABkcnMvZG93bnJldi54bWxQSwUGAAAAAAQABAD5AAAAkgMAAAAA&#10;" strokecolor="#903" strokeweight=".2pt"/>
                  <v:line id="Line 7" o:spid="_x0000_s1495" style="position:absolute;visibility:visible;mso-wrap-style:square" from="168,370" to="5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1PA8YAAADdAAAADwAAAGRycy9kb3ducmV2LnhtbESPQWsCQQyF7wX/wxChtzprD9KujiJa&#10;oT1UqAriLezEndWdzHZnqtt/bw6Ct4T38t6XyazztbpQG6vABoaDDBRxEWzFpYHddvXyBiomZIt1&#10;YDLwTxFm097TBHMbrvxDl00qlYRwzNGAS6nJtY6FI49xEBpi0Y6h9ZhkbUttW7xKuK/1a5aNtMeK&#10;pcFhQwtHxXnz5w1g7X73q+X646C/R2tL+nAKxy9jnvvdfAwqUZce5vv1pxX890xw5RsZQU9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tTwPGAAAA3QAAAA8AAAAAAAAA&#10;AAAAAAAAoQIAAGRycy9kb3ducmV2LnhtbFBLBQYAAAAABAAEAPkAAACUAwAAAAA=&#10;" strokecolor="#903" strokeweight=".2pt"/>
                  <v:shape id="Freeform 8" o:spid="_x0000_s1496" style="position:absolute;left:99;top:523;width:500;height:250;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g5f8MA&#10;AADdAAAADwAAAGRycy9kb3ducmV2LnhtbERP32vCMBB+F/Y/hBvsTdMJk9mZljIRBGFgdXu+Nbe2&#10;rLmUJLb1v18EYW/38f28TT6ZTgzkfGtZwfMiAUFcWd1yreB82s1fQfiArLGzTAqu5CHPHmYbTLUd&#10;+UhDGWoRQ9inqKAJoU+l9FVDBv3C9sSR+7HOYIjQ1VI7HGO46eQySVbSYMuxocGe3huqfsuLUTBU&#10;0yHsy+LLWftZnLuX8WP7PSr19DgVbyACTeFffHfvdZy/TtZw+yae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g5f8MAAADdAAAADwAAAAAAAAAAAAAAAACYAgAAZHJzL2Rv&#10;d25yZXYueG1sUEsFBgAAAAAEAAQA9QAAAIgDAAAAAA==&#10;" path="m,54l54,r54,54e" filled="f" strokecolor="#903" strokeweight=".2pt">
                    <v:path arrowok="t" o:connecttype="custom" o:connectlocs="0,250;250,0;500,250" o:connectangles="0,0,0"/>
                  </v:shape>
                </v:group>
                <v:rect id="Rectangle 9" o:spid="_x0000_s1497" style="position:absolute;left:95;top:5822;width:4000;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8ssQA&#10;AADdAAAADwAAAGRycy9kb3ducmV2LnhtbESPT2sCMRDF70K/Q5hCb5rVQ7Fbo0hBUOnFtR9g2Mz+&#10;wWSyJKm7fnvnUOhthvfmvd9sdpN36k4x9YENLBcFKOI62J5bAz/Xw3wNKmVkiy4wGXhQgt32ZbbB&#10;0oaRL3SvcqskhFOJBrqch1LrVHfkMS3CQCxaE6LHLGtstY04Srh3elUU79pjz9LQ4UBfHdW36tcb&#10;0NfqMK4rF4twXjXf7nS8NBSMeXud9p+gMk353/x3fbSC/7EUfvlGRtD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ofLLEAAAA3QAAAA8AAAAAAAAAAAAAAAAAmAIAAGRycy9k&#10;b3ducmV2LnhtbFBLBQYAAAAABAAEAPUAAACJAw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QTNS</w:t>
                        </w:r>
                      </w:p>
                    </w:txbxContent>
                  </v:textbox>
                </v:rect>
                <v:line id="Line 10" o:spid="_x0000_s1498" style="position:absolute;visibility:visible;mso-wrap-style:square" from="2216,8915" to="222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3ZncIAAADdAAAADwAAAGRycy9kb3ducmV2LnhtbERPO2/CMBDekfofrKvERpwwVJBiUFUp&#10;Fe3Ea+l2io8kIj67sQHz72skJLb79D1vsYqmFxcafGdZQZHlIIhrqztuFBz21WQGwgdkjb1lUnAj&#10;D6vly2iBpbZX3tJlFxqRQtiXqKANwZVS+rolgz6zjjhxRzsYDAkOjdQDXlO46eU0z9+kwY5TQ4uO&#10;PluqT7uzUVCdXNSbYxf1X+76dfX1W//MvpUav8aPdxCBYniKH+61TvPnRQH3b9IJ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3ZncIAAADdAAAADwAAAAAAAAAAAAAA&#10;AAChAgAAZHJzL2Rvd25yZXYueG1sUEsFBgAAAAAEAAQA+QAAAJADAAAAAA==&#10;" strokeweight="0">
                  <v:stroke dashstyle="3 1"/>
                </v:line>
                <v:rect id="Rectangle 11" o:spid="_x0000_s1499"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7xcIA&#10;AADdAAAADwAAAGRycy9kb3ducmV2LnhtbERPS4vCMBC+C/sfwix4s6kKotUoIiwsevCxyl6HZmyK&#10;zaQ0Ubv7640geJuP7zmzRWsrcaPGl44V9JMUBHHudMmFguPPV28MwgdkjZVjUvBHHhbzj84MM+3u&#10;vKfbIRQihrDPUIEJoc6k9Lkhiz5xNXHkzq6xGCJsCqkbvMdwW8lBmo6kxZJjg8GaVobyy+FqFfzS&#10;/2bi18fTmndmeNpvebfKWanuZ7ucggjUhrf45f7Wcf6kP4D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rrvFwgAAAN0AAAAPAAAAAAAAAAAAAAAAAJgCAABkcnMvZG93&#10;bnJldi54bWxQSwUGAAAAAAQABAD1AAAAhwMAAAAA&#10;" strokecolor="#903" strokeweight=".2pt"/>
                <v:rect id="Rectangle 12" o:spid="_x0000_s1500"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eXsIA&#10;AADdAAAADwAAAGRycy9kb3ducmV2LnhtbERPS4vCMBC+C/sfwix4s6kryFqNIsKC6MHHKnsdmrEp&#10;NpPSRK3+eiMseJuP7zmTWWsrcaXGl44V9JMUBHHudMmFgsPvT+8bhA/IGivHpOBOHmbTj84EM+1u&#10;vKPrPhQihrDPUIEJoc6k9Lkhiz5xNXHkTq6xGCJsCqkbvMVwW8mvNB1KiyXHBoM1LQzl5/3FKvij&#10;x3rkV4fjirdmcNxteLvIWanuZzsfgwjUhrf4373Ucf6oP4DXN/EE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4h5ewgAAAN0AAAAPAAAAAAAAAAAAAAAAAJgCAABkcnMvZG93&#10;bnJldi54bWxQSwUGAAAAAAQABAD1AAAAhwMAAAAA&#10;" strokecolor="#903" strokeweight=".2pt"/>
                <v:group id="Group 13" o:spid="_x0000_s1501" style="position:absolute;left:9626;top:787;width:6376;height:4146" coordorigin="1516,124" coordsize="100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YevE8QAAADdAAAADwAAAGRycy9kb3ducmV2LnhtbERPTWvCQBC9F/wPywje&#10;dBNtpY2uIqLFgwhqoXgbsmMSzM6G7JrEf+8WhN7m8T5nvuxMKRqqXWFZQTyKQBCnVhecKfg5b4ef&#10;IJxH1lhaJgUPcrBc9N7mmGjb8pGak89ECGGXoILc+yqR0qU5GXQjWxEH7mprgz7AOpO6xjaEm1KO&#10;o2gqDRYcGnKsaJ1TejvdjYLvFtvVJN40+9t1/bicPw6/+5iUGvS71QyEp87/i1/unQ7zv+J3+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YevE8QAAADdAAAA&#10;DwAAAAAAAAAAAAAAAACqAgAAZHJzL2Rvd25yZXYueG1sUEsFBgAAAAAEAAQA+gAAAJsDAAAAAA==&#10;">
                  <v:oval id="Oval 14" o:spid="_x0000_s1502" style="position:absolute;left:1850;top:124;width:67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d/e8QA&#10;AADdAAAADwAAAGRycy9kb3ducmV2LnhtbERP32vCMBB+H+x/CDfwbaYtRGY1yhgMCw5kuunr0dza&#10;suZSmqx2/70RBN/u4/t5y/VoWzFQ7xvHGtJpAoK4dKbhSsPX4f35BYQPyAZbx6ThnzysV48PS8yN&#10;O/MnDftQiRjCPkcNdQhdLqUva7Lop64jjtyP6y2GCPtKmh7PMdy2MkuSmbTYcGyosaO3msrf/Z/V&#10;cFAfSp2+VZoVx9lwyrpNsd1ttJ48ja8LEIHGcBff3IWJ8+epgus38QS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3f3vEAAAA3QAAAA8AAAAAAAAAAAAAAAAAmAIAAGRycy9k&#10;b3ducmV2LnhtbFBLBQYAAAAABAAEAPUAAACJAwAAAAA=&#10;" fillcolor="#ffc" strokecolor="#1f1a17" strokeweight="0"/>
                  <v:line id="Line 15" o:spid="_x0000_s1503" style="position:absolute;visibility:visible;mso-wrap-style:square" from="1516,278" to="151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XGR7wAAADdAAAADwAAAGRycy9kb3ducmV2LnhtbERPyQrCMBC9C/5DGMGbpnoQrUZxQfDq&#10;guehGdtiMwlN1NavN4LgbR5vncWqMZV4Uu1LywpGwwQEcWZ1ybmCy3k/mILwAVljZZkUtORhtex2&#10;Fphq++IjPU8hFzGEfYoKihBcKqXPCjLoh9YRR+5ma4MhwjqXusZXDDeVHCfJRBosOTYU6GhbUHY/&#10;PYyCbeuYvNs0dmqvm3fL79BWO6X6vWY9BxGoCX/xz33Qcf5sNIHvN/EEufw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iXGR7wAAADdAAAADwAAAAAAAAAAAAAAAAChAgAA&#10;ZHJzL2Rvd25yZXYueG1sUEsFBgAAAAAEAAQA+QAAAIoDAAAAAA==&#10;" strokecolor="#1f1a17" strokeweight="0"/>
                  <v:line id="Line 16" o:spid="_x0000_s1504" style="position:absolute;visibility:visible;mso-wrap-style:square" from="1518,452" to="185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lj3L8AAADdAAAADwAAAGRycy9kb3ducmV2LnhtbERPS4vCMBC+L/gfwgje1rQefFRj8YHg&#10;dV3xPDRjW2wmoYna+uvNgrC3+fies8o704gHtb62rCAdJyCIC6trLhWcfw/fcxA+IGtsLJOCnjzk&#10;68HXCjNtn/xDj1MoRQxhn6GCKgSXSemLigz6sXXEkbva1mCIsC2lbvEZw00jJ0kylQZrjg0VOtpV&#10;VNxOd6Ng1zsm77adndvL9tXzK/TNXqnRsNssQQTqwr/44z7qOH+RzuDvm3iCXL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Wlj3L8AAADdAAAADwAAAAAAAAAAAAAAAACh&#10;AgAAZHJzL2Rvd25yZXYueG1sUEsFBgAAAAAEAAQA+QAAAI0DAAAAAA==&#10;" strokecolor="#1f1a17" strokeweight="0"/>
                </v:group>
                <v:rect id="Rectangle 17" o:spid="_x0000_s1505" style="position:absolute;left:10274;top:5854;width:5016;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wtMQA&#10;AADdAAAADwAAAGRycy9kb3ducmV2LnhtbESPT2sCMRDF70K/Q5hCb5rVQ7Fbo0hBUOnFtR9g2Mz+&#10;wWSyJKm7fnvnUOhthvfmvd9sdpN36k4x9YENLBcFKOI62J5bAz/Xw3wNKmVkiy4wGXhQgt32ZbbB&#10;0oaRL3SvcqskhFOJBrqch1LrVHfkMS3CQCxaE6LHLGtstY04Srh3elUU79pjz9LQ4UBfHdW36tcb&#10;0NfqMK4rF4twXjXf7nS8NBSMeXud9p+gMk353/x3fbSC/7EUXPlGRtD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ecLTEAAAA3QAAAA8AAAAAAAAAAAAAAAAAmAIAAGRycy9k&#10;b3ducmV2LnhtbFBLBQYAAAAABAAEAPUAAACJAw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UI HRM</w:t>
                        </w:r>
                      </w:p>
                    </w:txbxContent>
                  </v:textbox>
                </v:rect>
                <v:line id="Line 18" o:spid="_x0000_s1506" style="position:absolute;visibility:visible;mso-wrap-style:square" from="12801,8915" to="12807,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vVm8IAAADdAAAADwAAAGRycy9kb3ducmV2LnhtbERPS4vCMBC+C/sfwgh701QPi1ajiFDR&#10;PfnYy96GZmyLzSTbRM3+eyMI3ubje858GU0rbtT5xrKC0TADQVxa3XCl4OdUDCYgfEDW2FomBf/k&#10;Ybn46M0x1/bOB7odQyVSCPscFdQhuFxKX9Zk0A+tI07c2XYGQ4JdJXWH9xRuWjnOsi9psOHUUKOj&#10;dU3l5Xg1CoqLi3p/bqL+y1y7LTa/5fdkp9RnP65mIALF8Ba/3Fud5k9HU3h+k06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HvVm8IAAADdAAAADwAAAAAAAAAAAAAA&#10;AAChAgAAZHJzL2Rvd25yZXYueG1sUEsFBgAAAAAEAAQA+QAAAJADAAAAAA==&#10;" strokeweight="0">
                  <v:stroke dashstyle="3 1"/>
                </v:line>
                <v:rect id="Rectangle 19" o:spid="_x0000_s1507"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cfsMA&#10;AADcAAAADwAAAGRycy9kb3ducmV2LnhtbESPT4vCMBTE74LfITzBm6Yq6No1igiC6GH9y14fzdum&#10;bPNSmqjVT28WhD0OM/MbZrZobCluVPvCsYJBPwFBnDldcK7gfFr3PkD4gKyxdEwKHuRhMW+3Zphq&#10;d+cD3Y4hFxHCPkUFJoQqldJnhiz6vquIo/fjaoshyjqXusZ7hNtSDpNkLC0WHBcMVrQylP0er1bB&#10;Nz13U789X7a8N6PL4Yv3q4yV6naa5SeIQE34D7/bG61gmEzg70w8An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cfsMAAADcAAAADwAAAAAAAAAAAAAAAACYAgAAZHJzL2Rv&#10;d25yZXYueG1sUEsFBgAAAAAEAAQA9QAAAIgDAAAAAA==&#10;" strokecolor="#903" strokeweight=".2pt"/>
                <v:rect id="Rectangle 20" o:spid="_x0000_s1508"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3IDMIA&#10;AADcAAAADwAAAGRycy9kb3ducmV2LnhtbERPy2rCQBTdF/yH4Qru6qQWSo2OUoRC0UUTH7i9ZK6Z&#10;YOZOyEyT6Nc7C6HLw3kv14OtRUetrxwreJsmIIgLpysuFRwP36+fIHxA1lg7JgU38rBejV6WmGrX&#10;c07dPpQihrBPUYEJoUml9IUhi37qGuLIXVxrMUTYllK32MdwW8tZknxIixXHBoMNbQwV1/2fVXCm&#10;+27ut8fTljPzfsp/OdsUrNRkPHwtQAQawr/46f7RCmZJXBvPx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ncgMwgAAANwAAAAPAAAAAAAAAAAAAAAAAJgCAABkcnMvZG93&#10;bnJldi54bWxQSwUGAAAAAAQABAD1AAAAhwMAAAAA&#10;" strokecolor="#903" strokeweight=".2pt"/>
                <v:group id="Group 21" o:spid="_x0000_s1509" style="position:absolute;left:21272;top:438;width:4261;height:4470" coordorigin="3350,69" coordsize="671,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oval id="Oval 22" o:spid="_x0000_s1510" style="position:absolute;left:3350;top:124;width:67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LgMcIA&#10;AADcAAAADwAAAGRycy9kb3ducmV2LnhtbERPy2qDQBTdF/oPwy10V0cFJZhMQimUCC2Uah7bi3Oj&#10;EueOOFNj/76zKGR5OO/NbjGDmGlyvWUFSRSDIG6s7rlVcKjfX1YgnEfWOFgmBb/kYLd9fNhgoe2N&#10;v2mufCtCCLsCFXTej4WUrunIoIvsSBy4i50M+gCnVuoJbyHcDDKN41wa7Dk0dDjSW0fNtfoxCurs&#10;M8vOxyxJy1M+n9NxX3587ZV6flpe1yA8Lf4u/neXWkGahPnhTDgCc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suAxwgAAANwAAAAPAAAAAAAAAAAAAAAAAJgCAABkcnMvZG93&#10;bnJldi54bWxQSwUGAAAAAAQABAD1AAAAhwMAAAAA&#10;" fillcolor="#ffc" strokecolor="#1f1a17" strokeweight="0"/>
                  <v:line id="Line 23" o:spid="_x0000_s1511" style="position:absolute;flip:x;visibility:visible;mso-wrap-style:square" from="3616,69" to="376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hlzMMAAADcAAAADwAAAGRycy9kb3ducmV2LnhtbESPQYvCMBSE7wv+h/AEb2vaHkSrUUQU&#10;vLhg1fujebbF5qU20VZ//WZhweMwM98wi1VvavGk1lWWFcTjCARxbnXFhYLzafc9BeE8ssbaMil4&#10;kYPVcvC1wFTbjo/0zHwhAoRdigpK75tUSpeXZNCNbUMcvKttDfog20LqFrsAN7VMomgiDVYcFkps&#10;aFNSfsseRsF6O8XZvd9cjocs+dk2+1N3eLyVGg379RyEp95/wv/tvVaQxDH8nQ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YZczDAAAA3AAAAA8AAAAAAAAAAAAA&#10;AAAAoQIAAGRycy9kb3ducmV2LnhtbFBLBQYAAAAABAAEAPkAAACRAwAAAAA=&#10;" strokecolor="#1f1a17" strokeweight="0"/>
                  <v:line id="Line 24" o:spid="_x0000_s1512" style="position:absolute;flip:x y;visibility:visible;mso-wrap-style:square" from="3617,130" to="376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bBIcQAAADcAAAADwAAAGRycy9kb3ducmV2LnhtbESPwWrDMBBE74X+g9hCbrVsHdLiRgnB&#10;IaXXuD0kt8Xa2k6slbEUx/HXV4VCj8PMvGFWm8l2YqTBt441ZEkKgrhypuVaw9fn/vkVhA/IBjvH&#10;pOFOHjbrx4cV5sbd+EBjGWoRIexz1NCE0OdS+qohiz5xPXH0vt1gMUQ51NIMeItw20mVpktpseW4&#10;0GBPRUPVpbxaDTxeLy91evK7MajivVJze5zPWi+epu0biEBT+A//tT+MBpUp+D0Tj4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psEhxAAAANwAAAAPAAAAAAAAAAAA&#10;AAAAAKECAABkcnMvZG93bnJldi54bWxQSwUGAAAAAAQABAD5AAAAkgMAAAAA&#10;" strokecolor="#1f1a17" strokeweight="0"/>
                </v:group>
                <v:rect id="Rectangle 25" o:spid="_x0000_s1513" style="position:absolute;left:18415;top:5822;width:9518;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WOMEA&#10;AADcAAAADwAAAGRycy9kb3ducmV2LnhtbESP3YrCMBSE7xd8h3AE79bUC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1jjBAAAA3AAAAA8AAAAAAAAAAAAAAAAAmAIAAGRycy9kb3du&#10;cmV2LnhtbFBLBQYAAAAABAAEAPUAAACGAw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Ctr HoSoNhanSu</w:t>
                        </w:r>
                      </w:p>
                    </w:txbxContent>
                  </v:textbox>
                </v:rect>
                <v:line id="Line 26" o:spid="_x0000_s1514" style="position:absolute;visibility:visible;mso-wrap-style:square" from="23387,8915" to="23393,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VZR8QAAADcAAAADwAAAGRycy9kb3ducmV2LnhtbESPwWrDMBBE74X8g9hCbo1sE0pwo4RS&#10;cEl6ap1cclusjW1irRRLjZW/rwqFHoeZecOst9EM4kaj7y0ryBcZCOLG6p5bBcdD9bQC4QOyxsEy&#10;KbiTh+1m9rDGUtuJv+hWh1YkCPsSFXQhuFJK33Rk0C+sI07e2Y4GQ5JjK/WIU4KbQRZZ9iwN9pwW&#10;OnT01lFzqb+Nguriov4891FfMzfsqvdT87HaKzV/jK8vIALF8B/+a++0giJfwu+Zd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RVlHxAAAANwAAAAPAAAAAAAAAAAA&#10;AAAAAKECAABkcnMvZG93bnJldi54bWxQSwUGAAAAAAQABAD5AAAAkgMAAAAA&#10;" strokeweight="0">
                  <v:stroke dashstyle="3 1"/>
                </v:line>
                <v:rect id="Rectangle 27" o:spid="_x0000_s1515"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XxT8MA&#10;AADcAAAADwAAAGRycy9kb3ducmV2LnhtbESPT4vCMBTE78J+h/CEvWmqsqLVKIsgiHvwP14fzbMp&#10;Ni+lidrdT78RBI/DzPyGmc4bW4o71b5wrKDXTUAQZ04XnCs4HpadEQgfkDWWjknBL3mYzz5aU0y1&#10;e/CO7vuQiwhhn6ICE0KVSukzQxZ911XE0bu42mKIss6lrvER4baU/SQZSosFxwWDFS0MZdf9zSo4&#10;09/P2K+PpzVvzeC02/B2kbFSn+3mewIiUBPe4Vd7pRX0e1/wPBOP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XxT8MAAADcAAAADwAAAAAAAAAAAAAAAACYAgAAZHJzL2Rv&#10;d25yZXYueG1sUEsFBgAAAAAEAAQA9QAAAIgDAAAAAA==&#10;" strokecolor="#903" strokeweight=".2pt"/>
                <v:rect id="Rectangle 28" o:spid="_x0000_s1516"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dvOMQA&#10;AADcAAAADwAAAGRycy9kb3ducmV2LnhtbESPT4vCMBTE78J+h/AW9mZTXRC3GmURFkQP/lnF66N5&#10;NsXmpTRRq5/eCILHYWZ+w4ynra3EhRpfOlbQS1IQxLnTJRcKdv9/3SEIH5A1Vo5JwY08TCcfnTFm&#10;2l15Q5dtKESEsM9QgQmhzqT0uSGLPnE1cfSOrrEYomwKqRu8RritZD9NB9JiyXHBYE0zQ/lpe7YK&#10;DnRf/vjFbr/gtfneb1a8nuWs1Ndn+zsCEagN7/CrPdcK+r0BPM/EIy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XbzjEAAAA3AAAAA8AAAAAAAAAAAAAAAAAmAIAAGRycy9k&#10;b3ducmV2LnhtbFBLBQYAAAAABAAEAPUAAACJAwAAAAA=&#10;" strokecolor="#903" strokeweight=".2pt"/>
                <v:group id="Group 29" o:spid="_x0000_s1517" style="position:absolute;left:31883;top:787;width:4178;height:4153" coordorigin="5021,124" coordsize="65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oval id="Oval 30" o:spid="_x0000_s1518" style="position:absolute;left:5021;top:124;width:65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iki8AA&#10;AADcAAAADwAAAGRycy9kb3ducmV2LnhtbERPz2vCMBS+D/wfwht4m2ktbNIZyxQE8TCYlZ0fzbOp&#10;Ji+liVr/e3MY7Pjx/V5Wo7PiRkPoPCvIZxkI4sbrjlsFx3r7tgARIrJG65kUPChAtZq8LLHU/s4/&#10;dDvEVqQQDiUqMDH2pZShMeQwzHxPnLiTHxzGBIdW6gHvKdxZOc+yd+mw49RgsKeNoeZyuDoFbC/7&#10;c/FrTNOuP2rE7yJudoVS09fx6xNEpDH+i//cO61gnqe16Uw6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1iki8AAAADcAAAADwAAAAAAAAAAAAAAAACYAgAAZHJzL2Rvd25y&#10;ZXYueG1sUEsFBgAAAAAEAAQA9QAAAIUDAAAAAA==&#10;" fillcolor="#ffc" strokecolor="#242728" strokeweight=".05pt"/>
                  <v:line id="Line 31" o:spid="_x0000_s1519" style="position:absolute;visibility:visible;mso-wrap-style:square" from="5021,777" to="567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1hicMAAADcAAAADwAAAGRycy9kb3ducmV2LnhtbESPT4vCMBTE74LfIbyFvdnUsohbjbII&#10;gpeC/xavz+bZdrd5KU2s9dsbQfA4zMxvmPmyN7XoqHWVZQXjKAZBnFtdcaHgeFiPpiCcR9ZYWyYF&#10;d3KwXAwHc0y1vfGOur0vRICwS1FB6X2TSunykgy6yDbEwbvY1qAPsi2kbvEW4KaWSRxPpMGKw0KJ&#10;Da1Kyv/3V6PA/HV9Rtss8dOV/UpcxpPf80mpz4/+ZwbCU+/f4Vd7oxUk4294nglH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dYYnDAAAA3AAAAA8AAAAAAAAAAAAA&#10;AAAAoQIAAGRycy9kb3ducmV2LnhtbFBLBQYAAAAABAAEAPkAAACRAwAAAAA=&#10;" strokecolor="#242728" strokeweight=".05pt"/>
                </v:group>
                <v:rect id="Rectangle 32" o:spid="_x0000_s1520" style="position:absolute;left:28968;top:5854;width:9703;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nacEA&#10;AADcAAAADwAAAGRycy9kb3ducmV2LnhtbESPzYoCMRCE74LvEFrYm2acwyKjUUQQVLw47gM0k54f&#10;TDpDEp3x7c3Cwh6LqvqK2uxGa8SLfOgcK1guMhDEldMdNwp+7sf5CkSIyBqNY1LwpgC77XSywUK7&#10;gW/0KmMjEoRDgQraGPtCylC1ZDEsXE+cvNp5izFJ30jtcUhwa2SeZd/SYsdpocWeDi1Vj/JpFch7&#10;eRxWpfGZu+T11ZxPt5qcUl+zcb8GEWmM/+G/9kkryPMl/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HJ2nBAAAA3AAAAA8AAAAAAAAAAAAAAAAAmAIAAGRycy9kb3du&#10;cmV2LnhtbFBLBQYAAAAABAAEAPUAAACGAw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w:t>
                        </w:r>
                        <w:proofErr w:type="gramStart"/>
                        <w:r w:rsidRPr="00095323">
                          <w:rPr>
                            <w:rFonts w:ascii="Tahoma" w:hAnsi="Tahoma" w:cs="Tahoma"/>
                            <w:color w:val="000000"/>
                            <w:sz w:val="18"/>
                            <w:szCs w:val="18"/>
                          </w:rPr>
                          <w:t>: Ent</w:t>
                        </w:r>
                        <w:proofErr w:type="gramEnd"/>
                        <w:r w:rsidRPr="00095323">
                          <w:rPr>
                            <w:rFonts w:ascii="Tahoma" w:hAnsi="Tahoma" w:cs="Tahoma"/>
                            <w:color w:val="000000"/>
                            <w:sz w:val="18"/>
                            <w:szCs w:val="18"/>
                          </w:rPr>
                          <w:t xml:space="preserve"> HoSoNhanSu</w:t>
                        </w:r>
                      </w:p>
                    </w:txbxContent>
                  </v:textbox>
                </v:rect>
                <v:line id="Line 33" o:spid="_x0000_s1521" style="position:absolute;visibility:visible;mso-wrap-style:square" from="33972,8915" to="33978,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yuFcQAAADcAAAADwAAAGRycy9kb3ducmV2LnhtbESPwWrDMBBE74X8g9hCb41cH4pxooRS&#10;cHFyatNcclusjW1irRRLtZW/jwqFHoeZecOst9EMYqLR95YVvCwzEMSN1T23Co7f1XMBwgdkjYNl&#10;UnAjD9vN4mGNpbYzf9F0CK1IEPYlKuhCcKWUvunIoF9aR5y8sx0NhiTHVuoR5wQ3g8yz7FUa7Dkt&#10;dOjovaPmcvgxCqqLi/rz3Ed9zdxQVx+nZl/slHp6jG8rEIFi+A//tWutIM9z+D2Tjo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jK4VxAAAANwAAAAPAAAAAAAAAAAA&#10;AAAAAKECAABkcnMvZG93bnJldi54bWxQSwUGAAAAAAQABAD5AAAAkgMAAAAA&#10;" strokeweight="0">
                  <v:stroke dashstyle="3 1"/>
                </v:line>
                <v:rect id="Rectangle 34" o:spid="_x0000_s1522"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wGHcMA&#10;AADcAAAADwAAAGRycy9kb3ducmV2LnhtbESPQYvCMBSE7wv+h/AEb2tqhUWrUUQQRA+rruL10Tyb&#10;YvNSmqjd/fVGEPY4zMw3zHTe2krcqfGlYwWDfgKCOHe65ELB8Wf1OQLhA7LGyjEp+CUP81nnY4qZ&#10;dg/e0/0QChEh7DNUYEKoMyl9bsii77uaOHoX11gMUTaF1A0+ItxWMk2SL2mx5LhgsKalofx6uFkF&#10;Z/rbjv3meNrwzgxP+2/eLXNWqtdtFxMQgdrwH36311pBmg7hdSYeAT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wGHcMAAADcAAAADwAAAAAAAAAAAAAAAACYAgAAZHJzL2Rv&#10;d25yZXYueG1sUEsFBgAAAAAEAAQA9QAAAIgDAAAAAA==&#10;" strokecolor="#903" strokeweight=".2pt"/>
                <v:rect id="Rectangle 35" o:spid="_x0000_s1523"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WeacQA&#10;AADcAAAADwAAAGRycy9kb3ducmV2LnhtbESPQWvCQBSE70L/w/IKvemmaRGNrlIEodiDGhWvj+wz&#10;G8y+DdlV0/76riB4HGbmG2Y672wtrtT6yrGC90ECgrhwuuJSwX637I9A+ICssXZMCn7Jw3z20pti&#10;pt2Nt3TNQykihH2GCkwITSalLwxZ9APXEEfv5FqLIcq2lLrFW4TbWqZJMpQWK44LBhtaGCrO+cUq&#10;ONLfz9iv9ocVb8zHYbvmzaJgpd5eu68JiEBdeIYf7W+tIE0/4X4mH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lnmnEAAAA3AAAAA8AAAAAAAAAAAAAAAAAmAIAAGRycy9k&#10;b3ducmV2LnhtbFBLBQYAAAAABAAEAPUAAACJAwAAAAA=&#10;" strokecolor="#903" strokeweight=".2pt"/>
                <v:line id="Line 36" o:spid="_x0000_s1524" style="position:absolute;visibility:visible;mso-wrap-style:square" from="2654,10325" to="12331,1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rc8UAAADcAAAADwAAAGRycy9kb3ducmV2LnhtbESPQWvCQBSE70L/w/IEb7oxUCnRjUhb&#10;oR4UtAXx9si+ZGOzb9Psqum/7woFj8PMfMMslr1txJU6XztWMJ0kIIgLp2uuFHx9rscvIHxA1tg4&#10;JgW/5GGZPw0WmGl34z1dD6ESEcI+QwUmhDaT0heGLPqJa4mjV7rOYoiyq6Tu8BbhtpFpksykxZrj&#10;gsGWXg0V34eLVYCN+Tmu33bvJ7md7TTJ09mVG6VGw341BxGoD4/wf/tDK0jTZ7ifiUd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rc8UAAADcAAAADwAAAAAAAAAA&#10;AAAAAAChAgAAZHJzL2Rvd25yZXYueG1sUEsFBgAAAAAEAAQA+QAAAJMDAAAAAA==&#10;" strokecolor="#903" strokeweight=".2pt"/>
                <v:line id="Line 37" o:spid="_x0000_s1525" style="position:absolute;flip:x;visibility:visible;mso-wrap-style:square" from="11271,10325" to="1233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jisUAAADcAAAADwAAAGRycy9kb3ducmV2LnhtbESPQYvCMBSE7wv+h/CEvYgmFlalGkUW&#10;BJEFWfXi7dE822rzUppo6783wsIeh5n5hlmsOluJBzW+dKxhPFIgiDNnSs41nI6b4QyED8gGK8ek&#10;4UkeVsvexwJT41r+pcch5CJC2KeooQihTqX0WUEW/cjVxNG7uMZiiLLJpWmwjXBbyUSpibRYclwo&#10;sKbvgrLb4W411Mevzc94P5DtdVdOlRqcn/ftWevPfreegwjUhf/wX3trNCTJBN5n4hGQy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VjisUAAADcAAAADwAAAAAAAAAA&#10;AAAAAAChAgAAZHJzL2Rvd25yZXYueG1sUEsFBgAAAAAEAAQA+QAAAJMDAAAAAA==&#10;" strokecolor="#903" strokeweight=".7pt"/>
                <v:line id="Line 38" o:spid="_x0000_s1526" style="position:absolute;flip:x y;visibility:visible;mso-wrap-style:square" from="11271,9880" to="12331,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B7f8cAAADcAAAADwAAAGRycy9kb3ducmV2LnhtbESPQWvCQBSE70L/w/IKvenGUNsaXUVK&#10;FUEoNe0hx0f2NUnNvg3Z1UR/vVsQPA4z8w0zX/amFidqXWVZwXgUgSDOra64UPDzvR6+gXAeWWNt&#10;mRScycFy8TCYY6Jtx3s6pb4QAcIuQQWl900ipctLMuhGtiEO3q9tDfog20LqFrsAN7WMo+hFGqw4&#10;LJTY0HtJ+SE9GgUTuXv+2GSbr333148v0/Rzl2VHpZ4e+9UMhKfe38O39lYriONX+D8Tjo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kHt/xwAAANwAAAAPAAAAAAAA&#10;AAAAAAAAAKECAABkcnMvZG93bnJldi54bWxQSwUGAAAAAAQABAD5AAAAlQMAAAAA&#10;" strokecolor="#903" strokeweight=".7pt"/>
                <v:rect id="Rectangle 39" o:spid="_x0000_s1527" style="position:absolute;left:2800;top:8324;width:10922;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2O9L8A&#10;AADcAAAADwAAAGRycy9kb3ducmV2LnhtbERPS2rDMBDdB3oHMYHuEjlelOBENiEQSEs3tnuAwRp/&#10;iDQykhq7t68WhS4f73+uVmvEk3yYHCs47DMQxJ3TEw8Kvtrb7ggiRGSNxjEp+KEAVfmyOWOh3cI1&#10;PZs4iBTCoUAFY4xzIWXoRrIY9m4mTlzvvMWYoB+k9rikcGtknmVv0uLEqWHEma4jdY/m2yqQbXNb&#10;jo3xmfvI+0/zfq97ckq9btfLCUSkNf6L/9x3rSDP09p0Jh0BWf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Y70vwAAANwAAAAPAAAAAAAAAAAAAAAAAJgCAABkcnMvZG93bnJl&#10;di54bWxQSwUGAAAAAAQABAD1AAAAhA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Hủy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0" o:spid="_x0000_s1528" style="position:absolute;visibility:visible;mso-wrap-style:square" from="13239,13417" to="22917,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hdsUAAADcAAAADwAAAGRycy9kb3ducmV2LnhtbESPT2vCQBTE7wW/w/IK3uqmOUibuhHR&#10;Cnqo4B8o3h7Zl2w0+zbNrpp++65Q8DjMzG+YybS3jbhS52vHCl5HCQjiwumaKwWH/fLlDYQPyBob&#10;x6TglzxM88HTBDPtbryl6y5UIkLYZ6jAhNBmUvrCkEU/ci1x9ErXWQxRdpXUHd4i3DYyTZKxtFhz&#10;XDDY0txQcd5drAJszM/3crH5PMqv8UaTPJ5cuVZq+NzPPkAE6sMj/N9eaQVp+g73M/EIy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7hdsUAAADcAAAADwAAAAAAAAAA&#10;AAAAAAChAgAAZHJzL2Rvd25yZXYueG1sUEsFBgAAAAAEAAQA+QAAAJMDAAAAAA==&#10;" strokecolor="#903" strokeweight=".2pt"/>
                <v:line id="Line 41" o:spid="_x0000_s1529" style="position:absolute;flip:x;visibility:visible;mso-wrap-style:square" from="21856,13417" to="22917,1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IuMMAAADcAAAADwAAAGRycy9kb3ducmV2LnhtbERPz2vCMBS+D/wfwhO8iCY6ptIZZQwK&#10;IoOh9dLbo3lruzUvpUlt/e+Xw2DHj+/3/jjaRtyp87VjDaulAkFcOFNzqeGWpYsdCB+QDTaOScOD&#10;PBwPk6c9JsYNfKH7NZQihrBPUEMVQptI6YuKLPqla4kj9+U6iyHCrpSmwyGG20auldpIizXHhgpb&#10;eq+o+Ln2VkObvaQfq8+5HL7P9Vapef7oT7nWs+n49goi0Bj+xX/uk9Gwfo7z45l4BOTh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ZyLjDAAAA3AAAAA8AAAAAAAAAAAAA&#10;AAAAoQIAAGRycy9kb3ducmV2LnhtbFBLBQYAAAAABAAEAPkAAACRAwAAAAA=&#10;" strokecolor="#903" strokeweight=".7pt"/>
                <v:line id="Line 42" o:spid="_x0000_s1530" style="position:absolute;flip:x y;visibility:visible;mso-wrap-style:square" from="21856,12973" to="22917,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QTccAAADcAAAADwAAAGRycy9kb3ducmV2LnhtbESPQWvCQBSE70L/w/IKvekm1pYaXUVK&#10;FUEoNe0hx0f2NUnNvg3Z1UR/vVsQPA4z8w0zX/amFidqXWVZQTyKQBDnVldcKPj5Xg/fQDiPrLG2&#10;TArO5GC5eBjMMdG24z2dUl+IAGGXoILS+yaR0uUlGXQj2xAH79e2Bn2QbSF1i12Am1qOo+hVGqw4&#10;LJTY0HtJ+SE9GgUvcjf52GSbr33318eXafq5y7KjUk+P/WoGwlPv7+Fbe6sVjJ9j+D8Tjo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7NBNxwAAANwAAAAPAAAAAAAA&#10;AAAAAAAAAKECAABkcnMvZG93bnJldi54bWxQSwUGAAAAAAQABAD5AAAAlQMAAAAA&#10;" strokecolor="#903" strokeweight=".7pt"/>
                <v:rect id="Rectangle 43" o:spid="_x0000_s1531" style="position:absolute;left:14065;top:11385;width:10922;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wvw8EA&#10;AADcAAAADwAAAGRycy9kb3ducmV2LnhtbESP3YrCMBSE7wXfIRxh7zS1wi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ML8PBAAAA3AAAAA8AAAAAAAAAAAAAAAAAmAIAAGRycy9kb3du&#10;cmV2LnhtbFBLBQYAAAAABAAEAPUAAACGAw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Hủy h</w:t>
                        </w:r>
                        <w:r w:rsidRPr="008337FA">
                          <w:rPr>
                            <w:rFonts w:ascii="Tahoma" w:hAnsi="Tahoma" w:cs="Tahoma"/>
                            <w:color w:val="000000"/>
                            <w:sz w:val="18"/>
                            <w:szCs w:val="18"/>
                          </w:rPr>
                          <w:t>ồ</w:t>
                        </w:r>
                        <w:r>
                          <w:rPr>
                            <w:rFonts w:ascii="Tahoma" w:hAnsi="Tahoma" w:cs="Tahoma"/>
                            <w:color w:val="000000"/>
                            <w:sz w:val="18"/>
                            <w:szCs w:val="18"/>
                          </w:rPr>
                          <w:t xml:space="preserve"> s</w:t>
                        </w:r>
                        <w:r w:rsidRPr="008337FA">
                          <w:rPr>
                            <w:rFonts w:ascii="Tahoma" w:hAnsi="Tahoma" w:cs="Tahoma"/>
                            <w:color w:val="000000"/>
                            <w:sz w:val="18"/>
                            <w:szCs w:val="18"/>
                          </w:rPr>
                          <w:t>ơ</w:t>
                        </w:r>
                        <w:r>
                          <w:rPr>
                            <w:rFonts w:ascii="Tahoma" w:hAnsi="Tahoma" w:cs="Tahoma"/>
                            <w:color w:val="000000"/>
                            <w:sz w:val="18"/>
                            <w:szCs w:val="18"/>
                          </w:rPr>
                          <w:t xml:space="preserve">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4" o:spid="_x0000_s1532" style="position:absolute;visibility:visible;mso-wrap-style:square" from="23856,16503" to="28263,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9AQcUAAADcAAAADwAAAGRycy9kb3ducmV2LnhtbESPQWsCMRSE74X+h/AKvdVsFURWo0hV&#10;aA9dcFso3h6b52Z187JNUl3/vRGEHoeZ+YaZLXrbihP50DhW8DrIQBBXTjdcK/j+2rxMQISIrLF1&#10;TAouFGAxf3yYYa7dmbd0KmMtEoRDjgpMjF0uZagMWQwD1xEnb++8xZikr6X2eE5w28phlo2lxYbT&#10;gsGO3gxVx/LPKsDW/P5sVsV6Jz/HhSa5O7j9h1LPT/1yCiJSH//D9/a7VjAcjeB2Jh0B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9AQcUAAADcAAAADwAAAAAAAAAA&#10;AAAAAAChAgAAZHJzL2Rvd25yZXYueG1sUEsFBgAAAAAEAAQA+QAAAJMDAAAAAA==&#10;" strokecolor="#903" strokeweight=".2pt"/>
                <v:line id="Line 45" o:spid="_x0000_s1533" style="position:absolute;visibility:visible;mso-wrap-style:square" from="28263,16503" to="2827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bYNcUAAADcAAAADwAAAGRycy9kb3ducmV2LnhtbESPT2sCMRTE7wW/Q3iCt5r1DyJbo4hV&#10;0INCtVC8PTbPzdbNy3YTdf32RhB6HGbmN8xk1thSXKn2hWMFvW4CgjhzuuBcwfdh9T4G4QOyxtIx&#10;KbiTh9m09TbBVLsbf9F1H3IRIexTVGBCqFIpfWbIou+6ijh6J1dbDFHWudQ13iLclrKfJCNpseC4&#10;YLCihaHsvL9YBViav5/V5255lNvRTpM8/rrTRqlOu5l/gAjUhP/wq73WCvqDITzPxCMgp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bYNcUAAADcAAAADwAAAAAAAAAA&#10;AAAAAAChAgAAZHJzL2Rvd25yZXYueG1sUEsFBgAAAAAEAAQA+QAAAJMDAAAAAA==&#10;" strokecolor="#903" strokeweight=".2pt"/>
                <v:line id="Line 46" o:spid="_x0000_s1534" style="position:absolute;flip:x;visibility:visible;mso-wrap-style:square" from="23882,17386" to="28263,1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XhMUAAADcAAAADwAAAGRycy9kb3ducmV2LnhtbESPQWsCMRSE74X+h/AKvUjNulaRrVFs&#10;Remhl2rx/Ni87gY3L+kmuqu/vikIPQ4z8w0zX/a2EWdqg3GsYDTMQBCXThuuFHztN08zECEia2wc&#10;k4ILBVgu7u/mWGjX8Sedd7ESCcKhQAV1jL6QMpQ1WQxD54mT9+1aizHJtpK6xS7BbSPzLJtKi4bT&#10;Qo2e3moqj7uTTZSr8a8fx8H4uV+baf6jD566rVKPD/3qBUSkPv6Hb+13rSAfT+DvTDo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nXhMUAAADcAAAADwAAAAAAAAAA&#10;AAAAAAChAgAAZHJzL2Rvd25yZXYueG1sUEsFBgAAAAAEAAQA+QAAAJMDAAAAAA==&#10;" strokecolor="#903" strokeweight=".2pt"/>
                <v:line id="Line 47" o:spid="_x0000_s1535" style="position:absolute;visibility:visible;mso-wrap-style:square" from="23882,17386" to="2494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N+RsYAAADcAAAADwAAAGRycy9kb3ducmV2LnhtbESPW4vCMBSE34X9D+Es+KbpKsrSNYoU&#10;FkUEL3uBfTs0Z9tic1KaWFt/vREEH4eZ+YaZLVpTioZqV1hW8DaMQBCnVhecKfj++hy8g3AeWWNp&#10;mRR05GAxf+nNMNb2wgdqjj4TAcIuRgW591UspUtzMuiGtiIO3r+tDfog60zqGi8Bbko5iqKpNFhw&#10;WMixoiSn9HQ8GwWT/Y6T5Dpe/XTNdvN36NI1/W6V6r+2yw8Qnlr/DD/aa61gNJ7C/Uw4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DfkbGAAAA3AAAAA8AAAAAAAAA&#10;AAAAAAAAoQIAAGRycy9kb3ducmV2LnhtbFBLBQYAAAAABAAEAPkAAACUAwAAAAA=&#10;" strokecolor="#903" strokeweight=".7pt"/>
                <v:line id="Line 48" o:spid="_x0000_s1536" style="position:absolute;flip:y;visibility:visible;mso-wrap-style:square" from="23882,16948" to="2494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BQzMcAAADcAAAADwAAAGRycy9kb3ducmV2LnhtbESPQWvCQBSE7wX/w/IKXqTuamkj0VVE&#10;CEgplGovuT2yzyQ2+zZkNyb++26h0OMwM98wm91oG3GjzteONSzmCgRx4UzNpYavc/a0AuEDssHG&#10;MWm4k4fddvKwwdS4gT/pdgqliBD2KWqoQmhTKX1RkUU/dy1x9C6usxii7EppOhwi3DZyqdSrtFhz&#10;XKiwpUNFxfeptxra80v2vviYyeH6VidKzfJ7f8y1nj6O+zWIQGP4D/+1j0bD8jmB3zPxCMjt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cFDMxwAAANwAAAAPAAAAAAAA&#10;AAAAAAAAAKECAABkcnMvZG93bnJldi54bWxQSwUGAAAAAAQABAD5AAAAlQMAAAAA&#10;" strokecolor="#903" strokeweight=".7pt"/>
                <v:rect id="Rectangle 49" o:spid="_x0000_s1537" style="position:absolute;left:25031;top:14147;width:11398;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YKb4A&#10;AADcAAAADwAAAGRycy9kb3ducmV2LnhtbERPy4rCMBTdC/5DuMLsNLUDItUoIgiOzMbqB1ya2wcm&#10;NyWJtvP3ZjHg8nDe2/1ojXiRD51jBctFBoK4crrjRsH9dpqvQYSIrNE4JgV/FGC/m062WGg38JVe&#10;ZWxECuFQoII2xr6QMlQtWQwL1xMnrnbeYkzQN1J7HFK4NTLPspW02HFqaLGnY0vVo3xaBfJWnoZ1&#10;aXzmLnn9a37O15qcUl+z8bABEWmMH/G/+6wV5N9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MkGCm+AAAA3AAAAA8AAAAAAAAAAAAAAAAAmAIAAGRycy9kb3ducmV2&#10;LnhtbFBLBQYAAAAABAAEAPUAAACDAw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v:textbox>
                </v:rect>
                <v:line id="Line 50" o:spid="_x0000_s1538" style="position:absolute;visibility:visible;mso-wrap-style:square" from="23825,20332" to="33502,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3q8UAAADcAAAADwAAAGRycy9kb3ducmV2LnhtbESPQWvCQBSE74L/YXmCN91oQWx0I8VW&#10;aA8KtYJ4e2RfsrHZt2l21fjvuwWhx2FmvmGWq87W4kqtrxwrmIwTEMS50xWXCg5fm9EchA/IGmvH&#10;pOBOHlZZv7fEVLsbf9J1H0oRIexTVGBCaFIpfW7Ioh+7hjh6hWsthijbUuoWbxFuazlNkpm0WHFc&#10;MNjQ2lD+vb9YBVibn+Pmdfd2ktvZTpM8nV3xodRw0L0sQATqwn/40X7XCqZPz/B3Jh4Bm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3q8UAAADcAAAADwAAAAAAAAAA&#10;AAAAAAChAgAAZHJzL2Rvd25yZXYueG1sUEsFBgAAAAAEAAQA+QAAAJMDAAAAAA==&#10;" strokecolor="#903" strokeweight=".2pt"/>
                <v:line id="Line 51" o:spid="_x0000_s1539" style="position:absolute;flip:x;visibility:visible;mso-wrap-style:square" from="32442,20332" to="3350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7xcMAAADcAAAADwAAAGRycy9kb3ducmV2LnhtbERPz2vCMBS+D/wfwhO8iCbKptIZZQwK&#10;IoOh9dLbo3lruzUvpUlt/e+Xw2DHj+/3/jjaRtyp87VjDaulAkFcOFNzqeGWpYsdCB+QDTaOScOD&#10;PBwPk6c9JsYNfKH7NZQihrBPUEMVQptI6YuKLPqla4kj9+U6iyHCrpSmwyGG20auldpIizXHhgpb&#10;eq+o+Ln2VkObvaQfq8+5HL7P9Vapef7oT7nWs+n49goi0Bj+xX/uk9Gwfo7z45l4BOTh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fu8XDAAAA3AAAAA8AAAAAAAAAAAAA&#10;AAAAoQIAAGRycy9kb3ducmV2LnhtbFBLBQYAAAAABAAEAPkAAACRAwAAAAA=&#10;" strokecolor="#903" strokeweight=".7pt"/>
                <v:line id="Line 52" o:spid="_x0000_s1540" style="position:absolute;flip:x y;visibility:visible;mso-wrap-style:square" from="32442,19888" to="33502,2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qjMMYAAADcAAAADwAAAGRycy9kb3ducmV2LnhtbESPQWvCQBSE74X+h+UVequbiBWNriLS&#10;SkEoGj3k+Mg+k7TZtyG7mtRf7xYEj8PMfMPMl72pxYVaV1lWEA8iEMS51RUXCo6Hz7cJCOeRNdaW&#10;ScEfOVgunp/mmGjb8Z4uqS9EgLBLUEHpfZNI6fKSDLqBbYiDd7KtQR9kW0jdYhfgppbDKBpLgxWH&#10;hRIbWpeU/6Zno+Bdbkcfm2yz23c/fXydpt/bLDsr9frSr2YgPPX+Eb63v7SC4SiG/zPhCM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qozDGAAAA3AAAAA8AAAAAAAAA&#10;AAAAAAAAoQIAAGRycy9kb3ducmV2LnhtbFBLBQYAAAAABAAEAPkAAACUAwAAAAA=&#10;" strokecolor="#903" strokeweight=".7pt"/>
                <v:rect id="Rectangle 53" o:spid="_x0000_s1541" style="position:absolute;left:25590;top:18300;width:3366;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cvsEA&#10;AADcAAAADwAAAGRycy9kb3ducmV2LnhtbESP3YrCMBSE7wXfIRxh7zS1yC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KXL7BAAAA3AAAAA8AAAAAAAAAAAAAAAAAmAIAAGRycy9kb3du&#10;cmV2LnhtbFBLBQYAAAAABAAEAPUAAACGAw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Hủy</w:t>
                        </w:r>
                      </w:p>
                    </w:txbxContent>
                  </v:textbox>
                </v:rect>
                <v:line id="Line 54" o:spid="_x0000_s1542" style="position:absolute;flip:x;visibility:visible;mso-wrap-style:square" from="23856,23418" to="33502,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zl/cYAAADcAAAADwAAAGRycy9kb3ducmV2LnhtbESPW2sCMRSE34X+h3AKfatZL0hdjVIK&#10;SqFq8fLg4+nmdLO4OVk36br+eyMUfBxm5htmOm9tKRqqfeFYQa+bgCDOnC44V3DYL17fQPiArLF0&#10;TAqu5GE+e+pMMdXuwltqdiEXEcI+RQUmhCqV0meGLPquq4ij9+tqiyHKOpe6xkuE21L2k2QkLRYc&#10;FwxW9GEoO+3+rIImacxy3B7PXz/Vt12fzGbVkxulXp7b9wmIQG14hP/bn1pBfziA+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c5f3GAAAA3AAAAA8AAAAAAAAA&#10;AAAAAAAAoQIAAGRycy9kb3ducmV2LnhtbFBLBQYAAAAABAAEAPkAAACUAwAAAAA=&#10;" strokecolor="#903" strokeweight="0">
                  <v:stroke dashstyle="3 1"/>
                </v:line>
                <v:line id="Line 55" o:spid="_x0000_s1543" style="position:absolute;visibility:visible;mso-wrap-style:square" from="23856,23418" to="2491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s218cAAADcAAAADwAAAGRycy9kb3ducmV2LnhtbESP3WrCQBSE7wu+w3IE7+rGn0qJriIB&#10;UYpg1bbg3SF7TILZsyG7jUmfvisUejnMzDfMYtWaUjRUu8KygtEwAkGcWl1wpuDjvHl+BeE8ssbS&#10;MinoyMFq2XtaYKztnY/UnHwmAoRdjApy76tYSpfmZNANbUUcvKutDfog60zqGu8Bbko5jqKZNFhw&#10;WMixoiSn9Hb6Ngpe3g+cJD+T7WfX7N8uxy7d0ddeqUG/Xc9BeGr9f/ivvdMKxtMpPM6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GzbXxwAAANwAAAAPAAAAAAAA&#10;AAAAAAAAAKECAABkcnMvZG93bnJldi54bWxQSwUGAAAAAAQABAD5AAAAlQMAAAAA&#10;" strokecolor="#903" strokeweight=".7pt"/>
                <v:line id="Line 56" o:spid="_x0000_s1544" style="position:absolute;flip:y;visibility:visible;mso-wrap-style:square" from="23856,22980" to="2491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gYXcUAAADcAAAADwAAAGRycy9kb3ducmV2LnhtbESPT4vCMBTE78J+h/AWvMiaKKsu1SjL&#10;giAiiH8u3h7Ns602L6WJtn77jSB4HGbmN8xs0dpS3Kn2hWMNg74CQZw6U3Cm4XhYfv2A8AHZYOmY&#10;NDzIw2L+0ZlhYlzDO7rvQyYihH2CGvIQqkRKn+Zk0fddRRy9s6sthijrTJoamwi3pRwqNZYWC44L&#10;OVb0l1N63d+shuowWm4G255sLutiolTv9LitTlp3P9vfKYhAbXiHX+2V0TD8HsHzTDwC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gYXcUAAADcAAAADwAAAAAAAAAA&#10;AAAAAAChAgAAZHJzL2Rvd25yZXYueG1sUEsFBgAAAAAEAAQA+QAAAJMDAAAAAA==&#10;" strokecolor="#903" strokeweight=".7pt"/>
                <v:rect id="Rectangle 57" o:spid="_x0000_s1545" style="position:absolute;left:25152;top:21393;width:679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avcEA&#10;AADcAAAADwAAAGRycy9kb3ducmV2LnhtbESP3YrCMBSE7xd8h3AWvFvTLSJSjbIsCCp7Y/UBDs3p&#10;DyYnJYm2vr1ZELwcZuYbZr0drRF38qFzrOB7loEgrpzuuFFwOe++liBCRNZoHJOCBwXYbiYfayy0&#10;G/hE9zI2IkE4FKigjbEvpAxVSxbDzPXEyaudtxiT9I3UHocEt0bmWbaQFjtOCy329NtSdS1vVoE8&#10;l7thWRqfuWNe/5nD/lSTU2r6Of6sQEQa4zv8au+1gny+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xWr3BAAAA3AAAAA8AAAAAAAAAAAAAAAAAmAIAAGRycy9kb3du&#10;cmV2LnhtbFBLBQYAAAAABAAEAPUAAACGAw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58" o:spid="_x0000_s1546" style="position:absolute;flip:x;visibility:visible;mso-wrap-style:square" from="13271,26511" to="22917,2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fj/sYAAADcAAAADwAAAGRycy9kb3ducmV2LnhtbESPT2sCMRTE70K/Q3iF3mpWEa2rUUpB&#10;KVQt/jl4fN28bhY3L+smXddvb4SCx2FmfsNM560tRUO1Lxwr6HUTEMSZ0wXnCg77xesbCB+QNZaO&#10;ScGVPMxnT50pptpdeEvNLuQiQtinqMCEUKVS+syQRd91FXH0fl1tMURZ51LXeIlwW8p+kgylxYLj&#10;gsGKPgxlp92fVdAkjVmO2+P566f6tuuT2ax6cqPUy3P7PgERqA2P8H/7UyvoD0ZwPxOP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n4/7GAAAA3AAAAA8AAAAAAAAA&#10;AAAAAAAAoQIAAGRycy9kb3ducmV2LnhtbFBLBQYAAAAABAAEAPkAAACUAwAAAAA=&#10;" strokecolor="#903" strokeweight="0">
                  <v:stroke dashstyle="3 1"/>
                </v:line>
                <v:line id="Line 59" o:spid="_x0000_s1547" style="position:absolute;visibility:visible;mso-wrap-style:square" from="13271,26511" to="14331,2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Y80sQAAADcAAAADwAAAGRycy9kb3ducmV2LnhtbERPy2rCQBTdF/yH4Qru6qTaiqSZSAmI&#10;IkLrE7q7ZG6T0MydkBlj0q/vLApdHs47WfWmFh21rrKs4GkagSDOra64UHA+rR+XIJxH1lhbJgUD&#10;OVilo4cEY23vfKDu6AsRQtjFqKD0vomldHlJBt3UNsSB+7KtQR9gW0jd4j2Em1rOomghDVYcGkps&#10;KCsp/z7ejIKXj3fOsp/55jJ0+93nYci3dN0rNRn3b68gPPX+X/zn3moFs+ewNpwJR0C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VjzSxAAAANwAAAAPAAAAAAAAAAAA&#10;AAAAAKECAABkcnMvZG93bnJldi54bWxQSwUGAAAAAAQABAD5AAAAkgMAAAAA&#10;" strokecolor="#903" strokeweight=".7pt"/>
                <v:line id="Line 60" o:spid="_x0000_s1548" style="position:absolute;flip:y;visibility:visible;mso-wrap-style:square" from="13271,26066" to="14331,2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SWMYAAADcAAAADwAAAGRycy9kb3ducmV2LnhtbESPQWsCMRSE7wX/Q3iCF6mJYrVdjSKC&#10;IFIQtRdvj81zd3Xzsmyiu/57Uyj0OMzMN8x82dpSPKj2hWMNw4ECQZw6U3Cm4ee0ef8E4QOywdIx&#10;aXiSh+Wi8zbHxLiGD/Q4hkxECPsENeQhVImUPs3Joh+4ijh6F1dbDFHWmTQ1NhFuSzlSaiItFhwX&#10;cqxonVN6O96thur0sfke7vuyue6KqVL98/O+PWvd67arGYhAbfgP/7W3RsNo/AW/Z+IRkIs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EljGAAAA3AAAAA8AAAAAAAAA&#10;AAAAAAAAoQIAAGRycy9kb3ducmV2LnhtbFBLBQYAAAAABAAEAPkAAACUAwAAAAA=&#10;" strokecolor="#903" strokeweight=".7pt"/>
                <v:rect id="Rectangle 61" o:spid="_x0000_s1549" style="position:absolute;left:14566;top:24479;width:6795;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3xj74A&#10;AADcAAAADwAAAGRycy9kb3ducmV2LnhtbERPy4rCMBTdC/5DuMLsNLUwItUoIgiOzMbqB1ya2wcm&#10;NyWJtvP3ZjHg8nDe2/1ojXiRD51jBctFBoK4crrjRsH9dpqvQYSIrNE4JgV/FGC/m062WGg38JVe&#10;ZWxECuFQoII2xr6QMlQtWQwL1xMnrnbeYkzQN1J7HFK4NTLPspW02HFqaLGnY0vVo3xaBfJWnoZ1&#10;aXzmLnn9a37O15qcUl+z8bABEWmMH/G/+6wV5N9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CN8Y++AAAA3AAAAA8AAAAAAAAAAAAAAAAAmAIAAGRycy9kb3ducmV2&#10;LnhtbFBLBQYAAAAABAAEAPUAAACDAw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62" o:spid="_x0000_s1550" style="position:absolute;flip:x;visibility:visible;mso-wrap-style:square" from="2686,29603" to="12331,2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tIzMYAAADcAAAADwAAAGRycy9kb3ducmV2LnhtbESPQWvCQBSE74L/YXlCb3UTwaLRVYpg&#10;Edoqxh56fGZfs8Hs2zS7jem/7woFj8PMfMMs172tRUetrxwrSMcJCOLC6YpLBR+n7eMMhA/IGmvH&#10;pOCXPKxXw8ESM+2ufKQuD6WIEPYZKjAhNJmUvjBk0Y9dQxy9L9daDFG2pdQtXiPc1nKSJE/SYsVx&#10;wWBDG0PFJf+xCrqkMy/z/vP79dwc7PvF7N9SuVfqYdQ/L0AE6sM9/N/eaQWTaQq3M/EI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bSMzGAAAA3AAAAA8AAAAAAAAA&#10;AAAAAAAAoQIAAGRycy9kb3ducmV2LnhtbFBLBQYAAAAABAAEAPkAAACUAwAAAAA=&#10;" strokecolor="#903" strokeweight="0">
                  <v:stroke dashstyle="3 1"/>
                </v:line>
                <v:line id="Line 63" o:spid="_x0000_s1551" style="position:absolute;visibility:visible;mso-wrap-style:square" from="2686,29603" to="3746,3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ed5cYAAADcAAAADwAAAGRycy9kb3ducmV2LnhtbESPQWvCQBSE74L/YXlCb7oxxSKpq0hA&#10;FBFabRV6e2Rfk9Ds25BdY9Jf3y0IHoeZ+YZZrDpTiZYaV1pWMJ1EIIgzq0vOFXx+bMZzEM4ja6ws&#10;k4KeHKyWw8ECE21vfKT25HMRIOwSVFB4XydSuqwgg25ia+LgfdvGoA+yyaVu8BbgppJxFL1IgyWH&#10;hQJrSgvKfk5Xo2D2/sZp+vu8PfftYf917LMdXQ5KPY269SsIT51/hO/tnVYQz2L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nneXGAAAA3AAAAA8AAAAAAAAA&#10;AAAAAAAAoQIAAGRycy9kb3ducmV2LnhtbFBLBQYAAAAABAAEAPkAAACUAwAAAAA=&#10;" strokecolor="#903" strokeweight=".7pt"/>
                <v:line id="Line 64" o:spid="_x0000_s1552" style="position:absolute;flip:y;visibility:visible;mso-wrap-style:square" from="2686,29159" to="3746,2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Szb8UAAADcAAAADwAAAGRycy9kb3ducmV2LnhtbESPT4vCMBTE78J+h/AWvMia6KIu1SjL&#10;giAiiH8u3h7Ns602L6WJtn77jSB4HGbmN8xs0dpS3Kn2hWMNg74CQZw6U3Cm4XhYfv2A8AHZYOmY&#10;NDzIw2L+0ZlhYlzDO7rvQyYihH2CGvIQqkRKn+Zk0fddRRy9s6sthijrTJoamwi3pRwqNZYWC44L&#10;OVb0l1N63d+shuowWm4G255sLutiolTv9LitTlp3P9vfKYhAbXiHX+2V0TAcfcPzTDwC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5Szb8UAAADcAAAADwAAAAAAAAAA&#10;AAAAAAChAgAAZHJzL2Rvd25yZXYueG1sUEsFBgAAAAAEAAQA+QAAAJMDAAAAAA==&#10;" strokecolor="#903" strokeweight=".7pt"/>
                <v:rect id="Rectangle 65" o:spid="_x0000_s1553" style="position:absolute;left:3981;top:27571;width:679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b3jMIA&#10;AADcAAAADwAAAGRycy9kb3ducmV2LnhtbESP3WoCMRSE7wXfIRzBO8262C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veMwgAAANwAAAAPAAAAAAAAAAAAAAAAAJgCAABkcnMvZG93&#10;bnJldi54bWxQSwUGAAAAAAQABAD1AAAAhw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w10:anchorlock/>
              </v:group>
            </w:pict>
          </mc:Fallback>
        </mc:AlternateContent>
      </w:r>
    </w:p>
    <w:p w:rsidR="00BB7BA9" w:rsidRPr="002D5C33" w:rsidRDefault="00D8728E" w:rsidP="002C2682">
      <w:pPr>
        <w:pStyle w:val="Caption"/>
        <w:jc w:val="center"/>
        <w:rPr>
          <w:sz w:val="28"/>
          <w:szCs w:val="28"/>
        </w:rPr>
      </w:pPr>
      <w:r>
        <w:rPr>
          <w:sz w:val="28"/>
          <w:szCs w:val="28"/>
        </w:rPr>
        <w:t>Hình 12</w:t>
      </w:r>
      <w:r w:rsidR="00BB7BA9">
        <w:rPr>
          <w:sz w:val="28"/>
          <w:szCs w:val="28"/>
        </w:rPr>
        <w:t>. Biểu đồ trình tự hủy</w:t>
      </w:r>
      <w:r w:rsidR="00BB7BA9" w:rsidRPr="0048052D">
        <w:rPr>
          <w:sz w:val="28"/>
          <w:szCs w:val="28"/>
        </w:rPr>
        <w:t xml:space="preserve"> </w:t>
      </w:r>
      <w:r w:rsidR="00BB7BA9">
        <w:rPr>
          <w:sz w:val="28"/>
          <w:szCs w:val="28"/>
        </w:rPr>
        <w:t>hồ sơ nhân sự</w:t>
      </w:r>
    </w:p>
    <w:p w:rsidR="00BB7BA9" w:rsidRDefault="00BB7BA9" w:rsidP="002C2682">
      <w:pPr>
        <w:pStyle w:val="Noidung-Doan"/>
        <w:tabs>
          <w:tab w:val="left" w:pos="709"/>
          <w:tab w:val="left" w:pos="1080"/>
        </w:tabs>
        <w:spacing w:before="0" w:after="0" w:line="312" w:lineRule="auto"/>
        <w:ind w:firstLine="0"/>
        <w:textAlignment w:val="baseline"/>
        <w:rPr>
          <w:color w:val="000000" w:themeColor="text1"/>
          <w:sz w:val="28"/>
          <w:szCs w:val="28"/>
        </w:rPr>
      </w:pPr>
    </w:p>
    <w:p w:rsidR="00CA1FFD" w:rsidRDefault="00CA1FFD" w:rsidP="002C2682">
      <w:pPr>
        <w:pStyle w:val="Noidung-Doan"/>
        <w:tabs>
          <w:tab w:val="left" w:pos="709"/>
          <w:tab w:val="left" w:pos="1080"/>
        </w:tabs>
        <w:spacing w:before="0" w:after="0" w:line="312" w:lineRule="auto"/>
        <w:ind w:firstLine="0"/>
        <w:textAlignment w:val="baseline"/>
        <w:rPr>
          <w:color w:val="000000" w:themeColor="text1"/>
          <w:sz w:val="28"/>
          <w:szCs w:val="28"/>
        </w:rPr>
      </w:pPr>
    </w:p>
    <w:p w:rsidR="00CA1FFD" w:rsidRDefault="00CA1FFD" w:rsidP="002C2682">
      <w:pPr>
        <w:pStyle w:val="Noidung-Doan"/>
        <w:tabs>
          <w:tab w:val="left" w:pos="709"/>
          <w:tab w:val="left" w:pos="1080"/>
        </w:tabs>
        <w:spacing w:before="0" w:after="0" w:line="312" w:lineRule="auto"/>
        <w:ind w:firstLine="0"/>
        <w:textAlignment w:val="baseline"/>
        <w:rPr>
          <w:color w:val="000000" w:themeColor="text1"/>
          <w:sz w:val="28"/>
          <w:szCs w:val="28"/>
        </w:rPr>
      </w:pPr>
    </w:p>
    <w:p w:rsidR="00CA1FFD" w:rsidRPr="00F46BAE" w:rsidRDefault="00CA1FFD" w:rsidP="002C2682">
      <w:pPr>
        <w:pStyle w:val="Noidung-Doan"/>
        <w:tabs>
          <w:tab w:val="left" w:pos="709"/>
          <w:tab w:val="left" w:pos="1080"/>
        </w:tabs>
        <w:spacing w:before="0" w:after="0" w:line="312" w:lineRule="auto"/>
        <w:ind w:firstLine="0"/>
        <w:textAlignment w:val="baseline"/>
        <w:rPr>
          <w:color w:val="000000" w:themeColor="text1"/>
          <w:sz w:val="28"/>
          <w:szCs w:val="28"/>
        </w:rPr>
      </w:pPr>
    </w:p>
    <w:p w:rsidR="00BB7BA9" w:rsidRDefault="00BB7BA9" w:rsidP="004A6C46">
      <w:pPr>
        <w:pStyle w:val="Noidung-Doan"/>
        <w:tabs>
          <w:tab w:val="left" w:pos="990"/>
          <w:tab w:val="left" w:pos="1620"/>
        </w:tabs>
        <w:spacing w:before="0" w:after="0" w:line="312" w:lineRule="auto"/>
        <w:ind w:firstLine="0"/>
        <w:textAlignment w:val="baseline"/>
        <w:outlineLvl w:val="2"/>
        <w:rPr>
          <w:b/>
          <w:color w:val="000000" w:themeColor="text1"/>
          <w:sz w:val="28"/>
          <w:szCs w:val="28"/>
        </w:rPr>
      </w:pPr>
      <w:bookmarkStart w:id="24" w:name="_Toc521055605"/>
      <w:r>
        <w:rPr>
          <w:b/>
          <w:color w:val="000000" w:themeColor="text1"/>
          <w:sz w:val="28"/>
          <w:szCs w:val="28"/>
        </w:rPr>
        <w:lastRenderedPageBreak/>
        <w:t>c) Quả</w:t>
      </w:r>
      <w:r w:rsidRPr="00F46BAE">
        <w:rPr>
          <w:b/>
          <w:color w:val="000000" w:themeColor="text1"/>
          <w:sz w:val="28"/>
          <w:szCs w:val="28"/>
        </w:rPr>
        <w:t>n lý chấm công</w:t>
      </w:r>
      <w:bookmarkEnd w:id="24"/>
    </w:p>
    <w:p w:rsidR="00BB7BA9" w:rsidRDefault="00BB7BA9" w:rsidP="002C2682">
      <w:pPr>
        <w:pStyle w:val="Noidung-Doan"/>
        <w:tabs>
          <w:tab w:val="left" w:pos="990"/>
          <w:tab w:val="left" w:pos="1620"/>
        </w:tabs>
        <w:spacing w:before="0" w:after="0" w:line="312" w:lineRule="auto"/>
        <w:ind w:firstLine="0"/>
        <w:textAlignment w:val="baseline"/>
        <w:rPr>
          <w:b/>
          <w:color w:val="000000" w:themeColor="text1"/>
          <w:sz w:val="28"/>
          <w:szCs w:val="28"/>
        </w:rPr>
      </w:pPr>
      <w:r w:rsidRPr="00880E0D">
        <w:rPr>
          <w:b/>
          <w:noProof/>
          <w:color w:val="000000" w:themeColor="text1"/>
          <w:sz w:val="28"/>
          <w:szCs w:val="28"/>
          <w:lang w:val="en-AU" w:eastAsia="en-AU"/>
        </w:rPr>
        <mc:AlternateContent>
          <mc:Choice Requires="wps">
            <w:drawing>
              <wp:anchor distT="0" distB="0" distL="114300" distR="114300" simplePos="0" relativeHeight="251736064" behindDoc="0" locked="0" layoutInCell="1" allowOverlap="1" wp14:anchorId="77FD51FE" wp14:editId="4C3F7F20">
                <wp:simplePos x="0" y="0"/>
                <wp:positionH relativeFrom="column">
                  <wp:posOffset>2419350</wp:posOffset>
                </wp:positionH>
                <wp:positionV relativeFrom="paragraph">
                  <wp:posOffset>265430</wp:posOffset>
                </wp:positionV>
                <wp:extent cx="464641" cy="223586"/>
                <wp:effectExtent l="0" t="0" r="0" b="0"/>
                <wp:wrapNone/>
                <wp:docPr id="255"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641" cy="223586"/>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7905F5B8" id="Oval 90" o:spid="_x0000_s1026" style="position:absolute;margin-left:190.5pt;margin-top:20.9pt;width:36.6pt;height:17.6pt;z-index:2517360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" fillcolor="#ffc" strokecolor="#903" strokeweight=".07mm">
                <v:stroke joinstyle="miter" endcap="square"/>
              </v:oval>
            </w:pict>
          </mc:Fallback>
        </mc:AlternateContent>
      </w:r>
    </w:p>
    <w:p w:rsidR="00BB7BA9" w:rsidRDefault="00BB7BA9" w:rsidP="002C2682">
      <w:pPr>
        <w:pStyle w:val="Noidung-Doan"/>
        <w:tabs>
          <w:tab w:val="left" w:pos="990"/>
          <w:tab w:val="left" w:pos="1620"/>
        </w:tabs>
        <w:spacing w:before="0" w:after="0" w:line="312" w:lineRule="auto"/>
        <w:ind w:firstLine="0"/>
        <w:textAlignment w:val="baseline"/>
        <w:rPr>
          <w:b/>
          <w:color w:val="000000" w:themeColor="text1"/>
          <w:sz w:val="28"/>
          <w:szCs w:val="28"/>
        </w:rPr>
      </w:pPr>
      <w:r w:rsidRPr="00880E0D">
        <w:rPr>
          <w:b/>
          <w:noProof/>
          <w:color w:val="000000" w:themeColor="text1"/>
          <w:sz w:val="28"/>
          <w:szCs w:val="28"/>
          <w:lang w:val="en-AU" w:eastAsia="en-AU"/>
        </w:rPr>
        <mc:AlternateContent>
          <mc:Choice Requires="wps">
            <w:drawing>
              <wp:anchor distT="0" distB="0" distL="114300" distR="114300" simplePos="0" relativeHeight="251738112" behindDoc="0" locked="0" layoutInCell="1" allowOverlap="1" wp14:anchorId="3AFCC039" wp14:editId="0D671D22">
                <wp:simplePos x="0" y="0"/>
                <wp:positionH relativeFrom="column">
                  <wp:posOffset>1211661</wp:posOffset>
                </wp:positionH>
                <wp:positionV relativeFrom="paragraph">
                  <wp:posOffset>11430</wp:posOffset>
                </wp:positionV>
                <wp:extent cx="464641" cy="223586"/>
                <wp:effectExtent l="0" t="0" r="0" b="0"/>
                <wp:wrapNone/>
                <wp:docPr id="833"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641" cy="223586"/>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3A73302F" id="Oval 90" o:spid="_x0000_s1026" style="position:absolute;margin-left:95.4pt;margin-top:.9pt;width:36.6pt;height:17.6pt;z-index:25173811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" fillcolor="#ffc" strokecolor="#903" strokeweight=".07mm">
                <v:stroke joinstyle="miter" endcap="square"/>
              </v:oval>
            </w:pict>
          </mc:Fallback>
        </mc:AlternateContent>
      </w:r>
      <w:r w:rsidRPr="00880E0D">
        <w:rPr>
          <w:b/>
          <w:noProof/>
          <w:color w:val="000000" w:themeColor="text1"/>
          <w:sz w:val="28"/>
          <w:szCs w:val="28"/>
          <w:lang w:val="en-AU" w:eastAsia="en-AU"/>
        </w:rPr>
        <mc:AlternateContent>
          <mc:Choice Requires="wps">
            <w:drawing>
              <wp:anchor distT="0" distB="0" distL="114300" distR="114300" simplePos="0" relativeHeight="251734016" behindDoc="0" locked="0" layoutInCell="1" allowOverlap="1" wp14:anchorId="47D54D56" wp14:editId="5D04A79E">
                <wp:simplePos x="0" y="0"/>
                <wp:positionH relativeFrom="column">
                  <wp:posOffset>3629025</wp:posOffset>
                </wp:positionH>
                <wp:positionV relativeFrom="paragraph">
                  <wp:posOffset>93980</wp:posOffset>
                </wp:positionV>
                <wp:extent cx="464641" cy="223586"/>
                <wp:effectExtent l="0" t="0" r="0" b="0"/>
                <wp:wrapNone/>
                <wp:docPr id="320"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641" cy="223586"/>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0C9AA63F" id="Oval 90" o:spid="_x0000_s1026" style="position:absolute;margin-left:285.75pt;margin-top:7.4pt;width:36.6pt;height:17.6pt;z-index:25173401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" fillcolor="#ffc" strokecolor="#903" strokeweight=".07mm">
                <v:stroke joinstyle="miter" endcap="square"/>
              </v:oval>
            </w:pict>
          </mc:Fallback>
        </mc:AlternateContent>
      </w:r>
    </w:p>
    <w:p w:rsidR="00BB7BA9" w:rsidRDefault="0065287D" w:rsidP="002C2682">
      <w:pPr>
        <w:pStyle w:val="Noidung-Doan"/>
        <w:tabs>
          <w:tab w:val="left" w:pos="990"/>
          <w:tab w:val="left" w:pos="1620"/>
        </w:tabs>
        <w:spacing w:before="0" w:after="0" w:line="312" w:lineRule="auto"/>
        <w:ind w:firstLine="0"/>
        <w:textAlignment w:val="baseline"/>
        <w:rPr>
          <w:b/>
          <w:color w:val="000000" w:themeColor="text1"/>
          <w:sz w:val="28"/>
          <w:szCs w:val="28"/>
        </w:rPr>
      </w:pPr>
      <w:r w:rsidRPr="00880E0D">
        <w:rPr>
          <w:noProof/>
          <w:color w:val="000000" w:themeColor="text1"/>
          <w:sz w:val="28"/>
          <w:szCs w:val="28"/>
          <w:lang w:val="en-AU" w:eastAsia="en-AU"/>
        </w:rPr>
        <mc:AlternateContent>
          <mc:Choice Requires="wps">
            <w:drawing>
              <wp:anchor distT="0" distB="0" distL="114300" distR="114300" simplePos="0" relativeHeight="251731968" behindDoc="0" locked="0" layoutInCell="1" allowOverlap="1" wp14:anchorId="135C8881" wp14:editId="5FED889D">
                <wp:simplePos x="0" y="0"/>
                <wp:positionH relativeFrom="column">
                  <wp:posOffset>4825365</wp:posOffset>
                </wp:positionH>
                <wp:positionV relativeFrom="paragraph">
                  <wp:posOffset>1905</wp:posOffset>
                </wp:positionV>
                <wp:extent cx="464641" cy="223586"/>
                <wp:effectExtent l="0" t="0" r="0" b="0"/>
                <wp:wrapNone/>
                <wp:docPr id="323"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641" cy="223586"/>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1FCEA408" id="Oval 90" o:spid="_x0000_s1026" style="position:absolute;margin-left:379.95pt;margin-top:.15pt;width:36.6pt;height:17.6pt;z-index:25173196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" fillcolor="#ffc" strokecolor="#903" strokeweight=".07mm">
                <v:stroke joinstyle="miter" endcap="square"/>
              </v:oval>
            </w:pict>
          </mc:Fallback>
        </mc:AlternateContent>
      </w:r>
      <w:r w:rsidR="00BB7BA9">
        <w:rPr>
          <w:noProof/>
          <w:lang w:val="en-AU" w:eastAsia="en-AU"/>
        </w:rPr>
        <mc:AlternateContent>
          <mc:Choice Requires="wps">
            <w:drawing>
              <wp:anchor distT="0" distB="0" distL="114300" distR="114300" simplePos="0" relativeHeight="251760640" behindDoc="0" locked="0" layoutInCell="1" allowOverlap="1" wp14:anchorId="169F4E43" wp14:editId="788A2F76">
                <wp:simplePos x="0" y="0"/>
                <wp:positionH relativeFrom="column">
                  <wp:posOffset>1653540</wp:posOffset>
                </wp:positionH>
                <wp:positionV relativeFrom="paragraph">
                  <wp:posOffset>212725</wp:posOffset>
                </wp:positionV>
                <wp:extent cx="66675" cy="142875"/>
                <wp:effectExtent l="19050" t="19050" r="28575" b="28575"/>
                <wp:wrapNone/>
                <wp:docPr id="857"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675" cy="142875"/>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658A45E" id="Line 148" o:spid="_x0000_s1026" style="position:absolute;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pt,16.75pt" to="135.4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" strokecolor="#903" strokeweight=".07mm">
                <v:stroke joinstyle="miter" endcap="square"/>
              </v:line>
            </w:pict>
          </mc:Fallback>
        </mc:AlternateContent>
      </w:r>
      <w:r w:rsidR="00BB7BA9">
        <w:rPr>
          <w:noProof/>
          <w:lang w:val="en-AU" w:eastAsia="en-AU"/>
        </w:rPr>
        <mc:AlternateContent>
          <mc:Choice Requires="wps">
            <w:drawing>
              <wp:anchor distT="0" distB="0" distL="114300" distR="114300" simplePos="0" relativeHeight="251759616" behindDoc="0" locked="0" layoutInCell="1" allowOverlap="1" wp14:anchorId="684BBAE0" wp14:editId="3C4D0AB4">
                <wp:simplePos x="0" y="0"/>
                <wp:positionH relativeFrom="column">
                  <wp:posOffset>1653540</wp:posOffset>
                </wp:positionH>
                <wp:positionV relativeFrom="paragraph">
                  <wp:posOffset>212725</wp:posOffset>
                </wp:positionV>
                <wp:extent cx="142875" cy="38100"/>
                <wp:effectExtent l="19050" t="19050" r="28575" b="38100"/>
                <wp:wrapNone/>
                <wp:docPr id="856"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2875" cy="3810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0D8A84D" id="Line 148" o:spid="_x0000_s1026" style="position:absolute;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pt,16.75pt" to="141.4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" strokecolor="#903" strokeweight=".07mm">
                <v:stroke joinstyle="miter" endcap="square"/>
              </v:line>
            </w:pict>
          </mc:Fallback>
        </mc:AlternateContent>
      </w:r>
      <w:r w:rsidR="00BB7BA9">
        <w:rPr>
          <w:noProof/>
          <w:lang w:val="en-AU" w:eastAsia="en-AU"/>
        </w:rPr>
        <mc:AlternateContent>
          <mc:Choice Requires="wps">
            <w:drawing>
              <wp:anchor distT="0" distB="0" distL="114300" distR="114300" simplePos="0" relativeHeight="251758592" behindDoc="0" locked="0" layoutInCell="1" allowOverlap="1" wp14:anchorId="72A0615F" wp14:editId="0DC46C61">
                <wp:simplePos x="0" y="0"/>
                <wp:positionH relativeFrom="column">
                  <wp:posOffset>1653540</wp:posOffset>
                </wp:positionH>
                <wp:positionV relativeFrom="paragraph">
                  <wp:posOffset>212725</wp:posOffset>
                </wp:positionV>
                <wp:extent cx="1626235" cy="1448435"/>
                <wp:effectExtent l="19050" t="19050" r="31115" b="37465"/>
                <wp:wrapNone/>
                <wp:docPr id="855"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26235" cy="1448435"/>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80A2FBD" id="Line 148" o:spid="_x0000_s1026" style="position:absolute;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pt,16.75pt" to="258.25pt,1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" strokecolor="#903" strokeweight=".07mm">
                <v:stroke joinstyle="miter" endcap="square"/>
              </v:line>
            </w:pict>
          </mc:Fallback>
        </mc:AlternateContent>
      </w:r>
      <w:r w:rsidR="00BB7BA9">
        <w:rPr>
          <w:noProof/>
          <w:lang w:val="en-AU" w:eastAsia="en-AU"/>
        </w:rPr>
        <mc:AlternateContent>
          <mc:Choice Requires="wps">
            <w:drawing>
              <wp:anchor distT="0" distB="0" distL="114300" distR="114300" simplePos="0" relativeHeight="251757568" behindDoc="0" locked="0" layoutInCell="1" allowOverlap="1" wp14:anchorId="437E8A3F" wp14:editId="688A77E3">
                <wp:simplePos x="0" y="0"/>
                <wp:positionH relativeFrom="column">
                  <wp:posOffset>4491990</wp:posOffset>
                </wp:positionH>
                <wp:positionV relativeFrom="paragraph">
                  <wp:posOffset>260350</wp:posOffset>
                </wp:positionV>
                <wp:extent cx="152400" cy="0"/>
                <wp:effectExtent l="19050" t="19050" r="38100" b="38100"/>
                <wp:wrapNone/>
                <wp:docPr id="854"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466952E" id="Line 148" o:spid="_x0000_s1026" style="position:absolute;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7pt,20.5pt" to="365.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" strokecolor="#903" strokeweight=".07mm">
                <v:stroke joinstyle="miter" endcap="square"/>
              </v:line>
            </w:pict>
          </mc:Fallback>
        </mc:AlternateContent>
      </w:r>
      <w:r w:rsidR="00BB7BA9">
        <w:rPr>
          <w:noProof/>
          <w:lang w:val="en-AU" w:eastAsia="en-AU"/>
        </w:rPr>
        <mc:AlternateContent>
          <mc:Choice Requires="wps">
            <w:drawing>
              <wp:anchor distT="0" distB="0" distL="114300" distR="114300" simplePos="0" relativeHeight="251755520" behindDoc="0" locked="0" layoutInCell="1" allowOverlap="1" wp14:anchorId="232639FA" wp14:editId="0C8ADEA0">
                <wp:simplePos x="0" y="0"/>
                <wp:positionH relativeFrom="column">
                  <wp:posOffset>1948814</wp:posOffset>
                </wp:positionH>
                <wp:positionV relativeFrom="paragraph">
                  <wp:posOffset>260350</wp:posOffset>
                </wp:positionV>
                <wp:extent cx="2733675" cy="1018540"/>
                <wp:effectExtent l="19050" t="19050" r="28575" b="29210"/>
                <wp:wrapNone/>
                <wp:docPr id="85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33675" cy="101854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D95A5ED" id="Line 148"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45pt,20.5pt" to="368.7pt,1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" strokecolor="#903" strokeweight=".07mm">
                <v:stroke joinstyle="miter" endcap="square"/>
              </v:line>
            </w:pict>
          </mc:Fallback>
        </mc:AlternateContent>
      </w:r>
      <w:r w:rsidR="00BB7BA9">
        <w:rPr>
          <w:noProof/>
          <w:lang w:val="en-AU" w:eastAsia="en-AU"/>
        </w:rPr>
        <mc:AlternateContent>
          <mc:Choice Requires="wps">
            <w:drawing>
              <wp:anchor distT="0" distB="0" distL="114300" distR="114300" simplePos="0" relativeHeight="251749376" behindDoc="0" locked="0" layoutInCell="1" allowOverlap="1" wp14:anchorId="468B5972" wp14:editId="6AF34287">
                <wp:simplePos x="0" y="0"/>
                <wp:positionH relativeFrom="column">
                  <wp:posOffset>1624965</wp:posOffset>
                </wp:positionH>
                <wp:positionV relativeFrom="paragraph">
                  <wp:posOffset>136525</wp:posOffset>
                </wp:positionV>
                <wp:extent cx="827405" cy="1028700"/>
                <wp:effectExtent l="19050" t="19050" r="29845" b="38100"/>
                <wp:wrapNone/>
                <wp:docPr id="846"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7405" cy="102870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B794E82" id="Line 148"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95pt,10.75pt" to="193.1pt,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" strokecolor="#903" strokeweight=".07mm">
                <v:stroke joinstyle="miter" endcap="square"/>
              </v:line>
            </w:pict>
          </mc:Fallback>
        </mc:AlternateContent>
      </w:r>
      <w:r w:rsidR="00BB7BA9">
        <w:rPr>
          <w:noProof/>
          <w:lang w:val="en-AU" w:eastAsia="en-AU"/>
        </w:rPr>
        <mc:AlternateContent>
          <mc:Choice Requires="wps">
            <w:drawing>
              <wp:anchor distT="0" distB="0" distL="114300" distR="114300" simplePos="0" relativeHeight="251750400" behindDoc="0" locked="0" layoutInCell="1" allowOverlap="1" wp14:anchorId="114C2643" wp14:editId="31649D80">
                <wp:simplePos x="0" y="0"/>
                <wp:positionH relativeFrom="column">
                  <wp:posOffset>2425700</wp:posOffset>
                </wp:positionH>
                <wp:positionV relativeFrom="paragraph">
                  <wp:posOffset>146050</wp:posOffset>
                </wp:positionV>
                <wp:extent cx="24130" cy="142875"/>
                <wp:effectExtent l="19050" t="19050" r="33020" b="28575"/>
                <wp:wrapNone/>
                <wp:docPr id="847"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130" cy="142875"/>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E7FEB50" id="Line 148"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pt,11.5pt" to="192.9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" strokecolor="#903" strokeweight=".07mm">
                <v:stroke joinstyle="miter" endcap="square"/>
              </v:line>
            </w:pict>
          </mc:Fallback>
        </mc:AlternateContent>
      </w:r>
      <w:r w:rsidR="00BB7BA9">
        <w:rPr>
          <w:noProof/>
          <w:lang w:val="en-AU" w:eastAsia="en-AU"/>
        </w:rPr>
        <mc:AlternateContent>
          <mc:Choice Requires="wps">
            <w:drawing>
              <wp:anchor distT="0" distB="0" distL="114300" distR="114300" simplePos="0" relativeHeight="251751424" behindDoc="0" locked="0" layoutInCell="1" allowOverlap="1" wp14:anchorId="7BFB0413" wp14:editId="67D83F2A">
                <wp:simplePos x="0" y="0"/>
                <wp:positionH relativeFrom="column">
                  <wp:posOffset>2310765</wp:posOffset>
                </wp:positionH>
                <wp:positionV relativeFrom="paragraph">
                  <wp:posOffset>136525</wp:posOffset>
                </wp:positionV>
                <wp:extent cx="142875" cy="57150"/>
                <wp:effectExtent l="19050" t="19050" r="28575" b="38100"/>
                <wp:wrapNone/>
                <wp:docPr id="84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875" cy="5715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2DF9A0F" id="Line 148" o:spid="_x0000_s1026" style="position:absolute;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95pt,10.75pt" to="193.2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" strokecolor="#903" strokeweight=".07mm">
                <v:stroke joinstyle="miter" endcap="square"/>
              </v:line>
            </w:pict>
          </mc:Fallback>
        </mc:AlternateContent>
      </w:r>
      <w:r w:rsidR="00BB7BA9" w:rsidRPr="00880E0D">
        <w:rPr>
          <w:b/>
          <w:noProof/>
          <w:color w:val="000000" w:themeColor="text1"/>
          <w:sz w:val="28"/>
          <w:szCs w:val="28"/>
          <w:lang w:val="en-AU" w:eastAsia="en-AU"/>
        </w:rPr>
        <mc:AlternateContent>
          <mc:Choice Requires="wps">
            <w:drawing>
              <wp:anchor distT="0" distB="0" distL="114300" distR="114300" simplePos="0" relativeHeight="251737088" behindDoc="0" locked="0" layoutInCell="1" allowOverlap="1" wp14:anchorId="6DFC2E9C" wp14:editId="7E94F647">
                <wp:simplePos x="0" y="0"/>
                <wp:positionH relativeFrom="column">
                  <wp:posOffset>2555240</wp:posOffset>
                </wp:positionH>
                <wp:positionV relativeFrom="paragraph">
                  <wp:posOffset>17145</wp:posOffset>
                </wp:positionV>
                <wp:extent cx="401955" cy="212725"/>
                <wp:effectExtent l="0" t="0" r="0" b="0"/>
                <wp:wrapNone/>
                <wp:docPr id="32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 cy="2127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Thêm</w:t>
                            </w:r>
                          </w:p>
                        </w:txbxContent>
                      </wps:txbx>
                      <wps:bodyPr rot="0" vert="horz" wrap="none" lIns="0" tIns="0" rIns="0" bIns="0" anchor="t" anchorCtr="0">
                        <a:noAutofit/>
                      </wps:bodyPr>
                    </wps:wsp>
                  </a:graphicData>
                </a:graphic>
              </wp:anchor>
            </w:drawing>
          </mc:Choice>
          <mc:Fallback>
            <w:pict>
              <v:shape w14:anchorId="6DFC2E9C" id="Text Box 91" o:spid="_x0000_s1554" type="#_x0000_t202" style="position:absolute;left:0;text-align:left;margin-left:201.2pt;margin-top:1.35pt;width:31.65pt;height:16.75pt;z-index:251737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Thêm</w:t>
                      </w:r>
                    </w:p>
                  </w:txbxContent>
                </v:textbox>
              </v:shape>
            </w:pict>
          </mc:Fallback>
        </mc:AlternateContent>
      </w:r>
      <w:r w:rsidR="00BB7BA9">
        <w:rPr>
          <w:noProof/>
          <w:lang w:val="en-AU" w:eastAsia="en-AU"/>
        </w:rPr>
        <mc:AlternateContent>
          <mc:Choice Requires="wps">
            <w:drawing>
              <wp:anchor distT="0" distB="0" distL="114300" distR="114300" simplePos="0" relativeHeight="251746304" behindDoc="0" locked="0" layoutInCell="1" allowOverlap="1" wp14:anchorId="33B8F94E" wp14:editId="5A40F462">
                <wp:simplePos x="0" y="0"/>
                <wp:positionH relativeFrom="column">
                  <wp:posOffset>1428115</wp:posOffset>
                </wp:positionH>
                <wp:positionV relativeFrom="paragraph">
                  <wp:posOffset>212725</wp:posOffset>
                </wp:positionV>
                <wp:extent cx="58420" cy="990600"/>
                <wp:effectExtent l="19050" t="19050" r="36830" b="38100"/>
                <wp:wrapNone/>
                <wp:docPr id="843"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8420" cy="99060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E518CEE" id="Line 148" o:spid="_x0000_s1026" style="position:absolute;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45pt,16.75pt" to="117.05pt,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" strokecolor="#903" strokeweight=".07mm">
                <v:stroke joinstyle="miter" endcap="square"/>
              </v:line>
            </w:pict>
          </mc:Fallback>
        </mc:AlternateContent>
      </w:r>
      <w:r w:rsidR="00BB7BA9">
        <w:rPr>
          <w:noProof/>
          <w:lang w:val="en-AU" w:eastAsia="en-AU"/>
        </w:rPr>
        <mc:AlternateContent>
          <mc:Choice Requires="wps">
            <w:drawing>
              <wp:anchor distT="0" distB="0" distL="114300" distR="114300" simplePos="0" relativeHeight="251748352" behindDoc="0" locked="0" layoutInCell="1" allowOverlap="1" wp14:anchorId="08EC45A5" wp14:editId="6B388FF3">
                <wp:simplePos x="0" y="0"/>
                <wp:positionH relativeFrom="column">
                  <wp:posOffset>1367096</wp:posOffset>
                </wp:positionH>
                <wp:positionV relativeFrom="paragraph">
                  <wp:posOffset>212725</wp:posOffset>
                </wp:positionV>
                <wp:extent cx="57844" cy="142875"/>
                <wp:effectExtent l="19050" t="19050" r="37465" b="28575"/>
                <wp:wrapNone/>
                <wp:docPr id="845"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844" cy="142875"/>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848846D" id="Line 148"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16.75pt" to="112.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" strokecolor="#903" strokeweight=".07mm">
                <v:stroke joinstyle="miter" endcap="square"/>
              </v:line>
            </w:pict>
          </mc:Fallback>
        </mc:AlternateContent>
      </w:r>
      <w:r w:rsidR="00BB7BA9">
        <w:rPr>
          <w:noProof/>
          <w:lang w:val="en-AU" w:eastAsia="en-AU"/>
        </w:rPr>
        <mc:AlternateContent>
          <mc:Choice Requires="wps">
            <w:drawing>
              <wp:anchor distT="0" distB="0" distL="114300" distR="114300" simplePos="0" relativeHeight="251747328" behindDoc="0" locked="0" layoutInCell="1" allowOverlap="1" wp14:anchorId="73F74247" wp14:editId="6FB6984C">
                <wp:simplePos x="0" y="0"/>
                <wp:positionH relativeFrom="column">
                  <wp:posOffset>1424940</wp:posOffset>
                </wp:positionH>
                <wp:positionV relativeFrom="paragraph">
                  <wp:posOffset>212725</wp:posOffset>
                </wp:positionV>
                <wp:extent cx="61595" cy="152400"/>
                <wp:effectExtent l="19050" t="19050" r="33655" b="38100"/>
                <wp:wrapNone/>
                <wp:docPr id="844"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595" cy="15240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B0DC978" id="Line 148" o:spid="_x0000_s1026" style="position:absolute;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2pt,16.75pt" to="117.0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" strokecolor="#903" strokeweight=".07mm">
                <v:stroke joinstyle="miter" endcap="square"/>
              </v:line>
            </w:pict>
          </mc:Fallback>
        </mc:AlternateContent>
      </w:r>
      <w:r w:rsidR="00BB7BA9" w:rsidRPr="00880E0D">
        <w:rPr>
          <w:b/>
          <w:noProof/>
          <w:color w:val="000000" w:themeColor="text1"/>
          <w:sz w:val="28"/>
          <w:szCs w:val="28"/>
          <w:lang w:val="en-AU" w:eastAsia="en-AU"/>
        </w:rPr>
        <mc:AlternateContent>
          <mc:Choice Requires="wps">
            <w:drawing>
              <wp:anchor distT="0" distB="0" distL="114300" distR="114300" simplePos="0" relativeHeight="251735040" behindDoc="0" locked="0" layoutInCell="1" allowOverlap="1" wp14:anchorId="4AFD9B36" wp14:editId="7E384D57">
                <wp:simplePos x="0" y="0"/>
                <wp:positionH relativeFrom="column">
                  <wp:posOffset>3596640</wp:posOffset>
                </wp:positionH>
                <wp:positionV relativeFrom="paragraph">
                  <wp:posOffset>174625</wp:posOffset>
                </wp:positionV>
                <wp:extent cx="825500" cy="136525"/>
                <wp:effectExtent l="0" t="0" r="12700" b="15875"/>
                <wp:wrapNone/>
                <wp:docPr id="322"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1365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Chi tiết công</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D9B36" id="_x0000_s1555" type="#_x0000_t202" style="position:absolute;left:0;text-align:left;margin-left:283.2pt;margin-top:13.75pt;width:65pt;height:10.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Chi tiết công</w:t>
                      </w:r>
                    </w:p>
                  </w:txbxContent>
                </v:textbox>
              </v:shape>
            </w:pict>
          </mc:Fallback>
        </mc:AlternateContent>
      </w:r>
      <w:r w:rsidR="00BB7BA9" w:rsidRPr="00880E0D">
        <w:rPr>
          <w:b/>
          <w:noProof/>
          <w:color w:val="000000" w:themeColor="text1"/>
          <w:sz w:val="28"/>
          <w:szCs w:val="28"/>
          <w:lang w:val="en-AU" w:eastAsia="en-AU"/>
        </w:rPr>
        <mc:AlternateContent>
          <mc:Choice Requires="wps">
            <w:drawing>
              <wp:anchor distT="0" distB="0" distL="114300" distR="114300" simplePos="0" relativeHeight="251739136" behindDoc="0" locked="0" layoutInCell="1" allowOverlap="1" wp14:anchorId="50FC03EE" wp14:editId="6F2FAF14">
                <wp:simplePos x="0" y="0"/>
                <wp:positionH relativeFrom="column">
                  <wp:posOffset>1365331</wp:posOffset>
                </wp:positionH>
                <wp:positionV relativeFrom="paragraph">
                  <wp:posOffset>19685</wp:posOffset>
                </wp:positionV>
                <wp:extent cx="402304" cy="213143"/>
                <wp:effectExtent l="0" t="0" r="0" b="0"/>
                <wp:wrapNone/>
                <wp:docPr id="834"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04" cy="213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Xem</w:t>
                            </w:r>
                          </w:p>
                        </w:txbxContent>
                      </wps:txbx>
                      <wps:bodyPr rot="0" vert="horz" wrap="none" lIns="0" tIns="0" rIns="0" bIns="0" anchor="t" anchorCtr="0">
                        <a:noAutofit/>
                      </wps:bodyPr>
                    </wps:wsp>
                  </a:graphicData>
                </a:graphic>
              </wp:anchor>
            </w:drawing>
          </mc:Choice>
          <mc:Fallback>
            <w:pict>
              <v:shape w14:anchorId="50FC03EE" id="_x0000_s1556" type="#_x0000_t202" style="position:absolute;left:0;text-align:left;margin-left:107.5pt;margin-top:1.55pt;width:31.7pt;height:16.8pt;z-index:251739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Xem</w:t>
                      </w:r>
                    </w:p>
                  </w:txbxContent>
                </v:textbox>
              </v:shape>
            </w:pict>
          </mc:Fallback>
        </mc:AlternateContent>
      </w:r>
    </w:p>
    <w:p w:rsidR="00BB7BA9" w:rsidRPr="00F46BAE" w:rsidRDefault="00BB7BA9" w:rsidP="002C2682">
      <w:pPr>
        <w:pStyle w:val="Noidung-Doan"/>
        <w:tabs>
          <w:tab w:val="left" w:pos="990"/>
          <w:tab w:val="left" w:pos="1620"/>
        </w:tabs>
        <w:spacing w:before="0" w:after="0" w:line="312" w:lineRule="auto"/>
        <w:ind w:firstLine="0"/>
        <w:textAlignment w:val="baseline"/>
        <w:rPr>
          <w:b/>
          <w:color w:val="000000" w:themeColor="text1"/>
          <w:sz w:val="28"/>
          <w:szCs w:val="28"/>
        </w:rPr>
      </w:pPr>
      <w:r>
        <w:rPr>
          <w:noProof/>
          <w:lang w:val="en-AU" w:eastAsia="en-AU"/>
        </w:rPr>
        <mc:AlternateContent>
          <mc:Choice Requires="wps">
            <w:drawing>
              <wp:anchor distT="0" distB="0" distL="114300" distR="114300" simplePos="0" relativeHeight="251765760" behindDoc="0" locked="0" layoutInCell="1" allowOverlap="1" wp14:anchorId="369EE160" wp14:editId="083900C3">
                <wp:simplePos x="0" y="0"/>
                <wp:positionH relativeFrom="column">
                  <wp:posOffset>3815715</wp:posOffset>
                </wp:positionH>
                <wp:positionV relativeFrom="paragraph">
                  <wp:posOffset>32385</wp:posOffset>
                </wp:positionV>
                <wp:extent cx="19050" cy="114300"/>
                <wp:effectExtent l="19050" t="19050" r="38100" b="38100"/>
                <wp:wrapNone/>
                <wp:docPr id="86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0" cy="11430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417924B" id="Line 148" o:spid="_x0000_s1026" style="position:absolute;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45pt,2.55pt" to="301.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66784" behindDoc="0" locked="0" layoutInCell="1" allowOverlap="1" wp14:anchorId="0DDEE700" wp14:editId="3B509A48">
                <wp:simplePos x="0" y="0"/>
                <wp:positionH relativeFrom="column">
                  <wp:posOffset>3689349</wp:posOffset>
                </wp:positionH>
                <wp:positionV relativeFrom="paragraph">
                  <wp:posOffset>13969</wp:posOffset>
                </wp:positionV>
                <wp:extent cx="104775" cy="75565"/>
                <wp:effectExtent l="19050" t="19050" r="28575" b="38735"/>
                <wp:wrapNone/>
                <wp:docPr id="863"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775" cy="75565"/>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2F0948B" id="Line 148"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5pt,1.1pt" to="298.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64736" behindDoc="0" locked="0" layoutInCell="1" allowOverlap="1" wp14:anchorId="1E3B873D" wp14:editId="6CBFE2C9">
                <wp:simplePos x="0" y="0"/>
                <wp:positionH relativeFrom="column">
                  <wp:posOffset>3558539</wp:posOffset>
                </wp:positionH>
                <wp:positionV relativeFrom="paragraph">
                  <wp:posOffset>32384</wp:posOffset>
                </wp:positionV>
                <wp:extent cx="228600" cy="1266825"/>
                <wp:effectExtent l="19050" t="19050" r="38100" b="28575"/>
                <wp:wrapNone/>
                <wp:docPr id="861"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1266825"/>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CF86D35" id="Line 148"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2pt,2.55pt" to="298.2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62688" behindDoc="0" locked="0" layoutInCell="1" allowOverlap="1" wp14:anchorId="186C18A1" wp14:editId="05F9A9A4">
                <wp:simplePos x="0" y="0"/>
                <wp:positionH relativeFrom="column">
                  <wp:posOffset>2806065</wp:posOffset>
                </wp:positionH>
                <wp:positionV relativeFrom="paragraph">
                  <wp:posOffset>32385</wp:posOffset>
                </wp:positionV>
                <wp:extent cx="114300" cy="47625"/>
                <wp:effectExtent l="19050" t="19050" r="38100" b="28575"/>
                <wp:wrapNone/>
                <wp:docPr id="85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4300" cy="47625"/>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2BF52F2" id="Line 148" o:spid="_x0000_s1026" style="position:absolute;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95pt,2.55pt" to="229.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63712" behindDoc="0" locked="0" layoutInCell="1" allowOverlap="1" wp14:anchorId="55EDA130" wp14:editId="184D9983">
                <wp:simplePos x="0" y="0"/>
                <wp:positionH relativeFrom="column">
                  <wp:posOffset>2787015</wp:posOffset>
                </wp:positionH>
                <wp:positionV relativeFrom="paragraph">
                  <wp:posOffset>32385</wp:posOffset>
                </wp:positionV>
                <wp:extent cx="19050" cy="123825"/>
                <wp:effectExtent l="19050" t="19050" r="38100" b="28575"/>
                <wp:wrapNone/>
                <wp:docPr id="860"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 cy="123825"/>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F7F3C83" id="Line 148"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45pt,2.55pt" to="220.9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61664" behindDoc="0" locked="0" layoutInCell="1" allowOverlap="1" wp14:anchorId="7406FFB8" wp14:editId="4B8D1A79">
                <wp:simplePos x="0" y="0"/>
                <wp:positionH relativeFrom="column">
                  <wp:posOffset>2806065</wp:posOffset>
                </wp:positionH>
                <wp:positionV relativeFrom="paragraph">
                  <wp:posOffset>32385</wp:posOffset>
                </wp:positionV>
                <wp:extent cx="568960" cy="1305560"/>
                <wp:effectExtent l="19050" t="19050" r="40640" b="27940"/>
                <wp:wrapNone/>
                <wp:docPr id="85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68960" cy="130556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D0E7D49" id="Line 148"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95pt,2.55pt" to="265.75pt,10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56544" behindDoc="0" locked="0" layoutInCell="1" allowOverlap="1" wp14:anchorId="7F3D6BB2" wp14:editId="72598066">
                <wp:simplePos x="0" y="0"/>
                <wp:positionH relativeFrom="column">
                  <wp:posOffset>4568190</wp:posOffset>
                </wp:positionH>
                <wp:positionV relativeFrom="paragraph">
                  <wp:posOffset>13335</wp:posOffset>
                </wp:positionV>
                <wp:extent cx="95250" cy="95250"/>
                <wp:effectExtent l="19050" t="19050" r="38100" b="38100"/>
                <wp:wrapNone/>
                <wp:docPr id="853"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9525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46F0287" id="Line 148"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7pt,1.05pt" to="367.2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53472" behindDoc="0" locked="0" layoutInCell="1" allowOverlap="1" wp14:anchorId="6E9FC941" wp14:editId="02F8BABA">
                <wp:simplePos x="0" y="0"/>
                <wp:positionH relativeFrom="column">
                  <wp:posOffset>3403600</wp:posOffset>
                </wp:positionH>
                <wp:positionV relativeFrom="paragraph">
                  <wp:posOffset>32384</wp:posOffset>
                </wp:positionV>
                <wp:extent cx="52705" cy="114300"/>
                <wp:effectExtent l="19050" t="19050" r="23495" b="38100"/>
                <wp:wrapNone/>
                <wp:docPr id="850"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705" cy="11430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4B990C3" id="Line 148"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pt,2.55pt" to="272.1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54496" behindDoc="0" locked="0" layoutInCell="1" allowOverlap="1" wp14:anchorId="1B202BA4" wp14:editId="3C3703A7">
                <wp:simplePos x="0" y="0"/>
                <wp:positionH relativeFrom="column">
                  <wp:posOffset>3297555</wp:posOffset>
                </wp:positionH>
                <wp:positionV relativeFrom="paragraph">
                  <wp:posOffset>23495</wp:posOffset>
                </wp:positionV>
                <wp:extent cx="153670" cy="21590"/>
                <wp:effectExtent l="19050" t="19050" r="36830" b="35560"/>
                <wp:wrapNone/>
                <wp:docPr id="851"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3670" cy="2159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48EC9BA" id="Line 148" o:spid="_x0000_s1026" style="position:absolute;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65pt,1.85pt" to="271.7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" strokecolor="#903" strokeweight=".07mm">
                <v:stroke joinstyle="miter" endcap="square"/>
              </v:line>
            </w:pict>
          </mc:Fallback>
        </mc:AlternateContent>
      </w:r>
      <w:r>
        <w:rPr>
          <w:noProof/>
          <w:lang w:val="en-AU" w:eastAsia="en-AU"/>
        </w:rPr>
        <mc:AlternateContent>
          <mc:Choice Requires="wps">
            <w:drawing>
              <wp:anchor distT="0" distB="0" distL="114300" distR="114300" simplePos="0" relativeHeight="251752448" behindDoc="0" locked="0" layoutInCell="1" allowOverlap="1" wp14:anchorId="2593FCAE" wp14:editId="39515EFA">
                <wp:simplePos x="0" y="0"/>
                <wp:positionH relativeFrom="column">
                  <wp:posOffset>1834515</wp:posOffset>
                </wp:positionH>
                <wp:positionV relativeFrom="paragraph">
                  <wp:posOffset>32385</wp:posOffset>
                </wp:positionV>
                <wp:extent cx="1616710" cy="895350"/>
                <wp:effectExtent l="19050" t="19050" r="40640" b="38100"/>
                <wp:wrapNone/>
                <wp:docPr id="84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6710" cy="89535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8BDFC21" id="Line 148"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45pt,2.55pt" to="271.75pt,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" strokecolor="#903" strokeweight=".07mm">
                <v:stroke joinstyle="miter" endcap="square"/>
              </v:line>
            </w:pict>
          </mc:Fallback>
        </mc:AlternateContent>
      </w:r>
      <w:r w:rsidRPr="00880E0D">
        <w:rPr>
          <w:noProof/>
          <w:color w:val="000000" w:themeColor="text1"/>
          <w:sz w:val="28"/>
          <w:szCs w:val="28"/>
          <w:lang w:val="en-AU" w:eastAsia="en-AU"/>
        </w:rPr>
        <mc:AlternateContent>
          <mc:Choice Requires="wps">
            <w:drawing>
              <wp:anchor distT="0" distB="0" distL="114300" distR="114300" simplePos="0" relativeHeight="251732992" behindDoc="0" locked="0" layoutInCell="1" allowOverlap="1" wp14:anchorId="01B56667" wp14:editId="27263F22">
                <wp:simplePos x="0" y="0"/>
                <wp:positionH relativeFrom="column">
                  <wp:posOffset>4940935</wp:posOffset>
                </wp:positionH>
                <wp:positionV relativeFrom="paragraph">
                  <wp:posOffset>20320</wp:posOffset>
                </wp:positionV>
                <wp:extent cx="402304" cy="213143"/>
                <wp:effectExtent l="0" t="0" r="0" b="0"/>
                <wp:wrapNone/>
                <wp:docPr id="324"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04" cy="213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In báo cáo</w:t>
                            </w:r>
                          </w:p>
                        </w:txbxContent>
                      </wps:txbx>
                      <wps:bodyPr rot="0" vert="horz" wrap="none" lIns="0" tIns="0" rIns="0" bIns="0" anchor="t" anchorCtr="0">
                        <a:noAutofit/>
                      </wps:bodyPr>
                    </wps:wsp>
                  </a:graphicData>
                </a:graphic>
              </wp:anchor>
            </w:drawing>
          </mc:Choice>
          <mc:Fallback>
            <w:pict>
              <v:shape w14:anchorId="01B56667" id="_x0000_s1557" type="#_x0000_t202" style="position:absolute;left:0;text-align:left;margin-left:389.05pt;margin-top:1.6pt;width:31.7pt;height:16.8pt;z-index:251732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In báo cáo</w:t>
                      </w:r>
                    </w:p>
                  </w:txbxContent>
                </v:textbox>
              </v:shape>
            </w:pict>
          </mc:Fallback>
        </mc:AlternateContent>
      </w:r>
    </w:p>
    <w:p w:rsidR="00BB7BA9" w:rsidRPr="00F46BAE" w:rsidRDefault="0065287D" w:rsidP="002C2682">
      <w:pPr>
        <w:pStyle w:val="Noidung-Doan"/>
        <w:tabs>
          <w:tab w:val="left" w:pos="990"/>
          <w:tab w:val="left" w:pos="1620"/>
        </w:tabs>
        <w:spacing w:before="0" w:after="0" w:line="360" w:lineRule="auto"/>
        <w:ind w:firstLine="0"/>
        <w:textAlignment w:val="baseline"/>
        <w:rPr>
          <w:color w:val="000000" w:themeColor="text1"/>
          <w:sz w:val="28"/>
          <w:szCs w:val="28"/>
        </w:rPr>
      </w:pPr>
      <w:r>
        <w:rPr>
          <w:noProof/>
          <w:lang w:val="en-AU" w:eastAsia="en-AU"/>
        </w:rPr>
        <mc:AlternateContent>
          <mc:Choice Requires="wps">
            <w:drawing>
              <wp:anchor distT="0" distB="0" distL="114300" distR="114300" simplePos="0" relativeHeight="251730944" behindDoc="0" locked="0" layoutInCell="1" allowOverlap="1" wp14:anchorId="2A8CEB08" wp14:editId="7B214AA0">
                <wp:simplePos x="0" y="0"/>
                <wp:positionH relativeFrom="column">
                  <wp:posOffset>3353435</wp:posOffset>
                </wp:positionH>
                <wp:positionV relativeFrom="paragraph">
                  <wp:posOffset>1224876</wp:posOffset>
                </wp:positionV>
                <wp:extent cx="97155" cy="57150"/>
                <wp:effectExtent l="19050" t="19050" r="36195" b="38100"/>
                <wp:wrapNone/>
                <wp:docPr id="325"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7155" cy="5715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BDCB513" id="Line 135" o:spid="_x0000_s1026" style="position:absolute;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05pt,96.45pt" to="271.7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" strokecolor="#903" strokeweight=".07mm">
                <v:stroke joinstyle="miter" endcap="square"/>
              </v:line>
            </w:pict>
          </mc:Fallback>
        </mc:AlternateContent>
      </w:r>
      <w:r w:rsidR="00BB7BA9">
        <w:rPr>
          <w:noProof/>
          <w:lang w:val="en-AU" w:eastAsia="en-AU"/>
        </w:rPr>
        <mc:AlternateContent>
          <mc:Choice Requires="wps">
            <w:drawing>
              <wp:anchor distT="0" distB="0" distL="114300" distR="114300" simplePos="0" relativeHeight="251778048" behindDoc="0" locked="0" layoutInCell="1" allowOverlap="1" wp14:anchorId="0150BA4C" wp14:editId="1107AFE8">
                <wp:simplePos x="0" y="0"/>
                <wp:positionH relativeFrom="column">
                  <wp:posOffset>2948940</wp:posOffset>
                </wp:positionH>
                <wp:positionV relativeFrom="paragraph">
                  <wp:posOffset>2556510</wp:posOffset>
                </wp:positionV>
                <wp:extent cx="130810" cy="57785"/>
                <wp:effectExtent l="19050" t="19050" r="40640" b="37465"/>
                <wp:wrapNone/>
                <wp:docPr id="874"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0810" cy="57785"/>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65C50E4" id="Line 148" o:spid="_x0000_s1026" style="position:absolute;flip:x 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2pt,201.3pt" to="242.5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" strokecolor="#903" strokeweight=".07mm">
                <v:stroke joinstyle="miter" endcap="square"/>
              </v:line>
            </w:pict>
          </mc:Fallback>
        </mc:AlternateContent>
      </w:r>
      <w:r w:rsidR="00BB7BA9">
        <w:rPr>
          <w:noProof/>
          <w:lang w:val="en-AU" w:eastAsia="en-AU"/>
        </w:rPr>
        <mc:AlternateContent>
          <mc:Choice Requires="wps">
            <w:drawing>
              <wp:anchor distT="0" distB="0" distL="114300" distR="114300" simplePos="0" relativeHeight="251779072" behindDoc="0" locked="0" layoutInCell="1" allowOverlap="1" wp14:anchorId="6EF416E5" wp14:editId="251F3CB3">
                <wp:simplePos x="0" y="0"/>
                <wp:positionH relativeFrom="column">
                  <wp:posOffset>2977515</wp:posOffset>
                </wp:positionH>
                <wp:positionV relativeFrom="paragraph">
                  <wp:posOffset>2614930</wp:posOffset>
                </wp:positionV>
                <wp:extent cx="114300" cy="76200"/>
                <wp:effectExtent l="19050" t="19050" r="38100" b="38100"/>
                <wp:wrapNone/>
                <wp:docPr id="875"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7620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04F79F9" id="Line 148" o:spid="_x0000_s1026" style="position:absolute;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45pt,205.9pt" to="243.45pt,2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" strokecolor="#903" strokeweight=".07mm">
                <v:stroke joinstyle="miter" endcap="square"/>
              </v:line>
            </w:pict>
          </mc:Fallback>
        </mc:AlternateContent>
      </w:r>
      <w:r w:rsidR="00BB7BA9">
        <w:rPr>
          <w:noProof/>
          <w:lang w:val="en-AU" w:eastAsia="en-AU"/>
        </w:rPr>
        <mc:AlternateContent>
          <mc:Choice Requires="wps">
            <w:drawing>
              <wp:anchor distT="0" distB="0" distL="114300" distR="114300" simplePos="0" relativeHeight="251777024" behindDoc="0" locked="0" layoutInCell="1" allowOverlap="1" wp14:anchorId="3A6877AB" wp14:editId="54C3B063">
                <wp:simplePos x="0" y="0"/>
                <wp:positionH relativeFrom="column">
                  <wp:posOffset>2705747</wp:posOffset>
                </wp:positionH>
                <wp:positionV relativeFrom="paragraph">
                  <wp:posOffset>2614930</wp:posOffset>
                </wp:positionV>
                <wp:extent cx="390525" cy="9525"/>
                <wp:effectExtent l="19050" t="19050" r="28575" b="28575"/>
                <wp:wrapNone/>
                <wp:docPr id="873"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90525" cy="9525"/>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7685565" id="Line 148" o:spid="_x0000_s1026" style="position:absolute;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05pt,205.9pt" to="243.8pt,2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" strokecolor="#903" strokeweight=".07mm">
                <v:stroke joinstyle="miter" endcap="square"/>
              </v:line>
            </w:pict>
          </mc:Fallback>
        </mc:AlternateContent>
      </w:r>
      <w:r w:rsidR="00BB7BA9">
        <w:rPr>
          <w:noProof/>
          <w:lang w:val="en-AU" w:eastAsia="en-AU"/>
        </w:rPr>
        <mc:AlternateContent>
          <mc:Choice Requires="wps">
            <w:drawing>
              <wp:anchor distT="0" distB="0" distL="114300" distR="114300" simplePos="0" relativeHeight="251776000" behindDoc="0" locked="0" layoutInCell="1" allowOverlap="1" wp14:anchorId="7252BAED" wp14:editId="6ADA04B1">
                <wp:simplePos x="0" y="0"/>
                <wp:positionH relativeFrom="column">
                  <wp:posOffset>1482089</wp:posOffset>
                </wp:positionH>
                <wp:positionV relativeFrom="paragraph">
                  <wp:posOffset>2595880</wp:posOffset>
                </wp:positionV>
                <wp:extent cx="142875" cy="95250"/>
                <wp:effectExtent l="19050" t="19050" r="28575" b="38100"/>
                <wp:wrapNone/>
                <wp:docPr id="87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875" cy="9525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FD4A1D0" id="Line 148" o:spid="_x0000_s1026" style="position:absolute;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7pt,204.4pt" to="127.95pt,2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" strokecolor="#903" strokeweight=".07mm">
                <v:stroke joinstyle="miter" endcap="square"/>
              </v:line>
            </w:pict>
          </mc:Fallback>
        </mc:AlternateContent>
      </w:r>
      <w:r w:rsidR="00BB7BA9">
        <w:rPr>
          <w:noProof/>
          <w:lang w:val="en-AU" w:eastAsia="en-AU"/>
        </w:rPr>
        <mc:AlternateContent>
          <mc:Choice Requires="wps">
            <w:drawing>
              <wp:anchor distT="0" distB="0" distL="114300" distR="114300" simplePos="0" relativeHeight="251774976" behindDoc="0" locked="0" layoutInCell="1" allowOverlap="1" wp14:anchorId="48F2D809" wp14:editId="2756B41A">
                <wp:simplePos x="0" y="0"/>
                <wp:positionH relativeFrom="column">
                  <wp:posOffset>1482090</wp:posOffset>
                </wp:positionH>
                <wp:positionV relativeFrom="paragraph">
                  <wp:posOffset>2691130</wp:posOffset>
                </wp:positionV>
                <wp:extent cx="180975" cy="52070"/>
                <wp:effectExtent l="19050" t="19050" r="28575" b="24130"/>
                <wp:wrapNone/>
                <wp:docPr id="871"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0975" cy="5207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A9F537D" id="Line 148" o:spid="_x0000_s1026" style="position:absolute;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7pt,211.9pt" to="130.95pt,3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" strokecolor="#903" strokeweight=".07mm">
                <v:stroke joinstyle="miter" endcap="square"/>
              </v:line>
            </w:pict>
          </mc:Fallback>
        </mc:AlternateContent>
      </w:r>
      <w:r w:rsidR="00BB7BA9">
        <w:rPr>
          <w:noProof/>
          <w:lang w:val="en-AU" w:eastAsia="en-AU"/>
        </w:rPr>
        <mc:AlternateContent>
          <mc:Choice Requires="wps">
            <w:drawing>
              <wp:anchor distT="0" distB="0" distL="114300" distR="114300" simplePos="0" relativeHeight="251773952" behindDoc="0" locked="0" layoutInCell="1" allowOverlap="1" wp14:anchorId="44481353" wp14:editId="1C1A34BE">
                <wp:simplePos x="0" y="0"/>
                <wp:positionH relativeFrom="column">
                  <wp:posOffset>1486535</wp:posOffset>
                </wp:positionH>
                <wp:positionV relativeFrom="paragraph">
                  <wp:posOffset>2663190</wp:posOffset>
                </wp:positionV>
                <wp:extent cx="621665" cy="27940"/>
                <wp:effectExtent l="19050" t="19050" r="26035" b="29210"/>
                <wp:wrapNone/>
                <wp:docPr id="870"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1665" cy="2794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9F5F3B7" id="Line 148" o:spid="_x0000_s1026" style="position:absolute;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05pt,209.7pt" to="166pt,2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" strokecolor="#903" strokeweight=".07mm">
                <v:stroke joinstyle="miter" endcap="square"/>
              </v:line>
            </w:pict>
          </mc:Fallback>
        </mc:AlternateContent>
      </w:r>
      <w:r w:rsidR="00BB7BA9">
        <w:rPr>
          <w:noProof/>
          <w:lang w:val="en-AU" w:eastAsia="en-AU"/>
        </w:rPr>
        <mc:AlternateContent>
          <mc:Choice Requires="wps">
            <w:drawing>
              <wp:anchor distT="0" distB="0" distL="114300" distR="114300" simplePos="0" relativeHeight="251772928" behindDoc="0" locked="0" layoutInCell="1" allowOverlap="1" wp14:anchorId="34660B7B" wp14:editId="49D338D6">
                <wp:simplePos x="0" y="0"/>
                <wp:positionH relativeFrom="column">
                  <wp:posOffset>1967865</wp:posOffset>
                </wp:positionH>
                <wp:positionV relativeFrom="paragraph">
                  <wp:posOffset>2262505</wp:posOffset>
                </wp:positionV>
                <wp:extent cx="57150" cy="133350"/>
                <wp:effectExtent l="19050" t="19050" r="38100" b="38100"/>
                <wp:wrapNone/>
                <wp:docPr id="86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50" cy="13335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F9BA9B1" id="Line 148" o:spid="_x0000_s1026" style="position:absolute;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178.15pt" to="159.45pt,1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" strokecolor="#903" strokeweight=".07mm">
                <v:stroke joinstyle="miter" endcap="square"/>
              </v:line>
            </w:pict>
          </mc:Fallback>
        </mc:AlternateContent>
      </w:r>
      <w:r w:rsidR="00BB7BA9">
        <w:rPr>
          <w:noProof/>
          <w:lang w:val="en-AU" w:eastAsia="en-AU"/>
        </w:rPr>
        <mc:AlternateContent>
          <mc:Choice Requires="wps">
            <w:drawing>
              <wp:anchor distT="0" distB="0" distL="114300" distR="114300" simplePos="0" relativeHeight="251771904" behindDoc="0" locked="0" layoutInCell="1" allowOverlap="1" wp14:anchorId="47384AB3" wp14:editId="55969084">
                <wp:simplePos x="0" y="0"/>
                <wp:positionH relativeFrom="column">
                  <wp:posOffset>1967865</wp:posOffset>
                </wp:positionH>
                <wp:positionV relativeFrom="paragraph">
                  <wp:posOffset>2262505</wp:posOffset>
                </wp:positionV>
                <wp:extent cx="161925" cy="38100"/>
                <wp:effectExtent l="19050" t="19050" r="28575" b="38100"/>
                <wp:wrapNone/>
                <wp:docPr id="86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1925" cy="3810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A31D3AA" id="Line 148" o:spid="_x0000_s1026" style="position:absolute;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178.15pt" to="167.7pt,1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" strokecolor="#903" strokeweight=".07mm">
                <v:stroke joinstyle="miter" endcap="square"/>
              </v:line>
            </w:pict>
          </mc:Fallback>
        </mc:AlternateContent>
      </w:r>
      <w:r w:rsidR="00BB7BA9">
        <w:rPr>
          <w:noProof/>
          <w:lang w:val="en-AU" w:eastAsia="en-AU"/>
        </w:rPr>
        <mc:AlternateContent>
          <mc:Choice Requires="wps">
            <w:drawing>
              <wp:anchor distT="0" distB="0" distL="114300" distR="114300" simplePos="0" relativeHeight="251770880" behindDoc="0" locked="0" layoutInCell="1" allowOverlap="1" wp14:anchorId="0C32E97B" wp14:editId="1833B8C7">
                <wp:simplePos x="0" y="0"/>
                <wp:positionH relativeFrom="column">
                  <wp:posOffset>1967932</wp:posOffset>
                </wp:positionH>
                <wp:positionV relativeFrom="paragraph">
                  <wp:posOffset>2262505</wp:posOffset>
                </wp:positionV>
                <wp:extent cx="311717" cy="238760"/>
                <wp:effectExtent l="19050" t="19050" r="31750" b="27940"/>
                <wp:wrapNone/>
                <wp:docPr id="867"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1717" cy="23876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865C781" id="Line 148" o:spid="_x0000_s1026" style="position:absolute;flip:x 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178.15pt" to="179.5pt,1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" strokecolor="#903" strokeweight=".07mm">
                <v:stroke joinstyle="miter" endcap="square"/>
              </v:line>
            </w:pict>
          </mc:Fallback>
        </mc:AlternateContent>
      </w:r>
      <w:r w:rsidR="00BB7BA9">
        <w:rPr>
          <w:noProof/>
          <w:lang w:val="en-AU" w:eastAsia="en-AU"/>
        </w:rPr>
        <mc:AlternateContent>
          <mc:Choice Requires="wps">
            <w:drawing>
              <wp:anchor distT="0" distB="0" distL="114300" distR="114300" simplePos="0" relativeHeight="251769856" behindDoc="0" locked="0" layoutInCell="1" allowOverlap="1" wp14:anchorId="13445A66" wp14:editId="404CC60F">
                <wp:simplePos x="0" y="0"/>
                <wp:positionH relativeFrom="column">
                  <wp:posOffset>4758689</wp:posOffset>
                </wp:positionH>
                <wp:positionV relativeFrom="paragraph">
                  <wp:posOffset>24130</wp:posOffset>
                </wp:positionV>
                <wp:extent cx="190500" cy="57150"/>
                <wp:effectExtent l="19050" t="19050" r="38100" b="38100"/>
                <wp:wrapNone/>
                <wp:docPr id="866"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5715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4D0FF3B" id="Line 148" o:spid="_x0000_s1026" style="position:absolute;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7pt,1.9pt" to="389.7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" strokecolor="#903" strokeweight=".07mm">
                <v:stroke joinstyle="miter" endcap="square"/>
              </v:line>
            </w:pict>
          </mc:Fallback>
        </mc:AlternateContent>
      </w:r>
      <w:r w:rsidR="00BB7BA9">
        <w:rPr>
          <w:noProof/>
          <w:lang w:val="en-AU" w:eastAsia="en-AU"/>
        </w:rPr>
        <mc:AlternateContent>
          <mc:Choice Requires="wps">
            <w:drawing>
              <wp:anchor distT="0" distB="0" distL="114300" distR="114300" simplePos="0" relativeHeight="251768832" behindDoc="0" locked="0" layoutInCell="1" allowOverlap="1" wp14:anchorId="5C570078" wp14:editId="10B9DF54">
                <wp:simplePos x="0" y="0"/>
                <wp:positionH relativeFrom="column">
                  <wp:posOffset>4825365</wp:posOffset>
                </wp:positionH>
                <wp:positionV relativeFrom="paragraph">
                  <wp:posOffset>24130</wp:posOffset>
                </wp:positionV>
                <wp:extent cx="95250" cy="152400"/>
                <wp:effectExtent l="19050" t="19050" r="38100" b="38100"/>
                <wp:wrapNone/>
                <wp:docPr id="865"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5240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BE9AF05" id="Line 148" o:spid="_x0000_s1026" style="position:absolute;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95pt,1.9pt" to="387.4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" strokecolor="#903" strokeweight=".07mm">
                <v:stroke joinstyle="miter" endcap="square"/>
              </v:line>
            </w:pict>
          </mc:Fallback>
        </mc:AlternateContent>
      </w:r>
      <w:r w:rsidR="00BB7BA9">
        <w:rPr>
          <w:noProof/>
          <w:lang w:val="en-AU" w:eastAsia="en-AU"/>
        </w:rPr>
        <mc:AlternateContent>
          <mc:Choice Requires="wps">
            <w:drawing>
              <wp:anchor distT="0" distB="0" distL="114300" distR="114300" simplePos="0" relativeHeight="251767808" behindDoc="0" locked="0" layoutInCell="1" allowOverlap="1" wp14:anchorId="45B943ED" wp14:editId="6F6FAD97">
                <wp:simplePos x="0" y="0"/>
                <wp:positionH relativeFrom="column">
                  <wp:posOffset>3724349</wp:posOffset>
                </wp:positionH>
                <wp:positionV relativeFrom="paragraph">
                  <wp:posOffset>24130</wp:posOffset>
                </wp:positionV>
                <wp:extent cx="1196266" cy="1047583"/>
                <wp:effectExtent l="19050" t="19050" r="23495" b="38735"/>
                <wp:wrapNone/>
                <wp:docPr id="864"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96266" cy="1047583"/>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51C9C9A" id="Line 148"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25pt,1.9pt" to="387.45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" strokecolor="#903" strokeweight=".07mm">
                <v:stroke joinstyle="miter" endcap="square"/>
              </v:line>
            </w:pict>
          </mc:Fallback>
        </mc:AlternateContent>
      </w:r>
      <w:r w:rsidR="00BB7BA9" w:rsidRPr="00880E0D">
        <w:rPr>
          <w:b/>
          <w:noProof/>
          <w:color w:val="000000" w:themeColor="text1"/>
          <w:sz w:val="28"/>
          <w:szCs w:val="28"/>
          <w:lang w:val="en-AU" w:eastAsia="en-AU"/>
        </w:rPr>
        <mc:AlternateContent>
          <mc:Choice Requires="wps">
            <w:drawing>
              <wp:anchor distT="0" distB="0" distL="114300" distR="114300" simplePos="0" relativeHeight="251745280" behindDoc="0" locked="0" layoutInCell="1" allowOverlap="1" wp14:anchorId="2A637989" wp14:editId="453A4407">
                <wp:simplePos x="0" y="0"/>
                <wp:positionH relativeFrom="column">
                  <wp:posOffset>1098550</wp:posOffset>
                </wp:positionH>
                <wp:positionV relativeFrom="paragraph">
                  <wp:posOffset>2829560</wp:posOffset>
                </wp:positionV>
                <wp:extent cx="401955" cy="212725"/>
                <wp:effectExtent l="0" t="0" r="0" b="0"/>
                <wp:wrapNone/>
                <wp:docPr id="842"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 cy="2127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Xóa</w:t>
                            </w:r>
                          </w:p>
                        </w:txbxContent>
                      </wps:txbx>
                      <wps:bodyPr rot="0" vert="horz" wrap="none" lIns="0" tIns="0" rIns="0" bIns="0" anchor="t" anchorCtr="0">
                        <a:noAutofit/>
                      </wps:bodyPr>
                    </wps:wsp>
                  </a:graphicData>
                </a:graphic>
              </wp:anchor>
            </w:drawing>
          </mc:Choice>
          <mc:Fallback>
            <w:pict>
              <v:shape w14:anchorId="2A637989" id="_x0000_s1558" type="#_x0000_t202" style="position:absolute;left:0;text-align:left;margin-left:86.5pt;margin-top:222.8pt;width:31.65pt;height:16.75pt;z-index:251745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Xóa</w:t>
                      </w:r>
                    </w:p>
                  </w:txbxContent>
                </v:textbox>
              </v:shape>
            </w:pict>
          </mc:Fallback>
        </mc:AlternateContent>
      </w:r>
      <w:r w:rsidR="00BB7BA9" w:rsidRPr="00880E0D">
        <w:rPr>
          <w:b/>
          <w:noProof/>
          <w:color w:val="000000" w:themeColor="text1"/>
          <w:sz w:val="28"/>
          <w:szCs w:val="28"/>
          <w:lang w:val="en-AU" w:eastAsia="en-AU"/>
        </w:rPr>
        <mc:AlternateContent>
          <mc:Choice Requires="wps">
            <w:drawing>
              <wp:anchor distT="0" distB="0" distL="114300" distR="114300" simplePos="0" relativeHeight="251744256" behindDoc="0" locked="0" layoutInCell="1" allowOverlap="1" wp14:anchorId="6750906A" wp14:editId="18C1247A">
                <wp:simplePos x="0" y="0"/>
                <wp:positionH relativeFrom="column">
                  <wp:posOffset>944880</wp:posOffset>
                </wp:positionH>
                <wp:positionV relativeFrom="paragraph">
                  <wp:posOffset>2555875</wp:posOffset>
                </wp:positionV>
                <wp:extent cx="464641" cy="223586"/>
                <wp:effectExtent l="0" t="0" r="0" b="0"/>
                <wp:wrapNone/>
                <wp:docPr id="841"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641" cy="223586"/>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50EC8436" id="Oval 90" o:spid="_x0000_s1026" style="position:absolute;margin-left:74.4pt;margin-top:201.25pt;width:36.6pt;height:17.6pt;z-index:25174425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" fillcolor="#ffc" strokecolor="#903" strokeweight=".07mm">
                <v:stroke joinstyle="miter" endcap="square"/>
              </v:oval>
            </w:pict>
          </mc:Fallback>
        </mc:AlternateContent>
      </w:r>
      <w:r w:rsidR="00BB7BA9" w:rsidRPr="00880E0D">
        <w:rPr>
          <w:b/>
          <w:noProof/>
          <w:color w:val="000000" w:themeColor="text1"/>
          <w:sz w:val="28"/>
          <w:szCs w:val="28"/>
          <w:lang w:val="en-AU" w:eastAsia="en-AU"/>
        </w:rPr>
        <mc:AlternateContent>
          <mc:Choice Requires="wps">
            <w:drawing>
              <wp:anchor distT="0" distB="0" distL="114300" distR="114300" simplePos="0" relativeHeight="251743232" behindDoc="0" locked="0" layoutInCell="1" allowOverlap="1" wp14:anchorId="44A11A5C" wp14:editId="737D248B">
                <wp:simplePos x="0" y="0"/>
                <wp:positionH relativeFrom="column">
                  <wp:posOffset>3380105</wp:posOffset>
                </wp:positionH>
                <wp:positionV relativeFrom="paragraph">
                  <wp:posOffset>2789555</wp:posOffset>
                </wp:positionV>
                <wp:extent cx="401955" cy="212725"/>
                <wp:effectExtent l="0" t="0" r="0" b="0"/>
                <wp:wrapNone/>
                <wp:docPr id="838"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 cy="2127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Cập nhập</w:t>
                            </w:r>
                          </w:p>
                        </w:txbxContent>
                      </wps:txbx>
                      <wps:bodyPr rot="0" vert="horz" wrap="none" lIns="0" tIns="0" rIns="0" bIns="0" anchor="t" anchorCtr="0">
                        <a:noAutofit/>
                      </wps:bodyPr>
                    </wps:wsp>
                  </a:graphicData>
                </a:graphic>
              </wp:anchor>
            </w:drawing>
          </mc:Choice>
          <mc:Fallback>
            <w:pict>
              <v:shape w14:anchorId="44A11A5C" id="_x0000_s1559" type="#_x0000_t202" style="position:absolute;left:0;text-align:left;margin-left:266.15pt;margin-top:219.65pt;width:31.65pt;height:16.75pt;z-index:251743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Cập nhập</w:t>
                      </w:r>
                    </w:p>
                  </w:txbxContent>
                </v:textbox>
              </v:shape>
            </w:pict>
          </mc:Fallback>
        </mc:AlternateContent>
      </w:r>
      <w:r w:rsidR="00BB7BA9" w:rsidRPr="00880E0D">
        <w:rPr>
          <w:b/>
          <w:noProof/>
          <w:color w:val="000000" w:themeColor="text1"/>
          <w:sz w:val="28"/>
          <w:szCs w:val="28"/>
          <w:lang w:val="en-AU" w:eastAsia="en-AU"/>
        </w:rPr>
        <mc:AlternateContent>
          <mc:Choice Requires="wps">
            <w:drawing>
              <wp:anchor distT="0" distB="0" distL="114300" distR="114300" simplePos="0" relativeHeight="251742208" behindDoc="0" locked="0" layoutInCell="1" allowOverlap="1" wp14:anchorId="22EFE2A2" wp14:editId="67D61753">
                <wp:simplePos x="0" y="0"/>
                <wp:positionH relativeFrom="column">
                  <wp:posOffset>3226435</wp:posOffset>
                </wp:positionH>
                <wp:positionV relativeFrom="paragraph">
                  <wp:posOffset>2516098</wp:posOffset>
                </wp:positionV>
                <wp:extent cx="464641" cy="223586"/>
                <wp:effectExtent l="0" t="0" r="0" b="0"/>
                <wp:wrapNone/>
                <wp:docPr id="837"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641" cy="223586"/>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734BD4A6" id="Oval 90" o:spid="_x0000_s1026" style="position:absolute;margin-left:254.05pt;margin-top:198.1pt;width:36.6pt;height:17.6pt;z-index:25174220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" fillcolor="#ffc" strokecolor="#903" strokeweight=".07mm">
                <v:stroke joinstyle="miter" endcap="square"/>
              </v:oval>
            </w:pict>
          </mc:Fallback>
        </mc:AlternateContent>
      </w:r>
      <w:r w:rsidR="00BB7BA9" w:rsidRPr="00880E0D">
        <w:rPr>
          <w:b/>
          <w:noProof/>
          <w:color w:val="000000" w:themeColor="text1"/>
          <w:sz w:val="28"/>
          <w:szCs w:val="28"/>
          <w:lang w:val="en-AU" w:eastAsia="en-AU"/>
        </w:rPr>
        <mc:AlternateContent>
          <mc:Choice Requires="wps">
            <w:drawing>
              <wp:anchor distT="0" distB="0" distL="114300" distR="114300" simplePos="0" relativeHeight="251740160" behindDoc="0" locked="0" layoutInCell="1" allowOverlap="1" wp14:anchorId="1B49A704" wp14:editId="73991273">
                <wp:simplePos x="0" y="0"/>
                <wp:positionH relativeFrom="column">
                  <wp:posOffset>1467485</wp:posOffset>
                </wp:positionH>
                <wp:positionV relativeFrom="paragraph">
                  <wp:posOffset>2026920</wp:posOffset>
                </wp:positionV>
                <wp:extent cx="464185" cy="223520"/>
                <wp:effectExtent l="0" t="0" r="0" b="0"/>
                <wp:wrapNone/>
                <wp:docPr id="835"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185" cy="223520"/>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anchor>
            </w:drawing>
          </mc:Choice>
          <mc:Fallback>
            <w:pict>
              <v:oval w14:anchorId="0529F61A" id="Oval 90" o:spid="_x0000_s1026" style="position:absolute;margin-left:115.55pt;margin-top:159.6pt;width:36.55pt;height:17.6pt;z-index:25174016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" fillcolor="#ffc" strokecolor="#903" strokeweight=".07mm">
                <v:stroke joinstyle="miter" endcap="square"/>
              </v:oval>
            </w:pict>
          </mc:Fallback>
        </mc:AlternateContent>
      </w:r>
      <w:r w:rsidR="00BB7BA9" w:rsidRPr="00880E0D">
        <w:rPr>
          <w:b/>
          <w:noProof/>
          <w:color w:val="000000" w:themeColor="text1"/>
          <w:sz w:val="28"/>
          <w:szCs w:val="28"/>
          <w:lang w:val="en-AU" w:eastAsia="en-AU"/>
        </w:rPr>
        <mc:AlternateContent>
          <mc:Choice Requires="wps">
            <w:drawing>
              <wp:anchor distT="0" distB="0" distL="114300" distR="114300" simplePos="0" relativeHeight="251741184" behindDoc="0" locked="0" layoutInCell="1" allowOverlap="1" wp14:anchorId="5265C95A" wp14:editId="25EA5A0A">
                <wp:simplePos x="0" y="0"/>
                <wp:positionH relativeFrom="column">
                  <wp:posOffset>1621417</wp:posOffset>
                </wp:positionH>
                <wp:positionV relativeFrom="paragraph">
                  <wp:posOffset>2300842</wp:posOffset>
                </wp:positionV>
                <wp:extent cx="402304" cy="213143"/>
                <wp:effectExtent l="0" t="0" r="0" b="0"/>
                <wp:wrapNone/>
                <wp:docPr id="83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04" cy="2131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Thêm</w:t>
                            </w:r>
                          </w:p>
                        </w:txbxContent>
                      </wps:txbx>
                      <wps:bodyPr rot="0" vert="horz" wrap="none" lIns="0" tIns="0" rIns="0" bIns="0" anchor="t" anchorCtr="0">
                        <a:noAutofit/>
                      </wps:bodyPr>
                    </wps:wsp>
                  </a:graphicData>
                </a:graphic>
              </wp:anchor>
            </w:drawing>
          </mc:Choice>
          <mc:Fallback>
            <w:pict>
              <v:shape w14:anchorId="5265C95A" id="_x0000_s1560" type="#_x0000_t202" style="position:absolute;left:0;text-align:left;margin-left:127.65pt;margin-top:181.15pt;width:31.7pt;height:16.8pt;z-index:251741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Thêm</w:t>
                      </w:r>
                    </w:p>
                  </w:txbxContent>
                </v:textbox>
              </v:shape>
            </w:pict>
          </mc:Fallback>
        </mc:AlternateContent>
      </w:r>
      <w:r w:rsidR="00BB7BA9" w:rsidRPr="00F46BAE">
        <w:rPr>
          <w:noProof/>
          <w:color w:val="000000" w:themeColor="text1"/>
          <w:sz w:val="28"/>
          <w:szCs w:val="28"/>
          <w:lang w:val="en-AU" w:eastAsia="en-AU"/>
        </w:rPr>
        <mc:AlternateContent>
          <mc:Choice Requires="wpg">
            <w:drawing>
              <wp:inline distT="0" distB="0" distL="0" distR="0" wp14:anchorId="4738C938" wp14:editId="688C552A">
                <wp:extent cx="4252499" cy="3025947"/>
                <wp:effectExtent l="0" t="0" r="0" b="3175"/>
                <wp:docPr id="260"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52499" cy="3025947"/>
                          <a:chOff x="1" y="0"/>
                          <a:chExt cx="8117" cy="6374"/>
                        </a:xfrm>
                      </wpg:grpSpPr>
                      <wps:wsp>
                        <wps:cNvPr id="261" name="Rectangle 77"/>
                        <wps:cNvSpPr>
                          <a:spLocks noChangeArrowheads="1"/>
                        </wps:cNvSpPr>
                        <wps:spPr bwMode="auto">
                          <a:xfrm>
                            <a:off x="1" y="0"/>
                            <a:ext cx="8117" cy="632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262" name="Oval 78"/>
                        <wps:cNvSpPr>
                          <a:spLocks noChangeArrowheads="1"/>
                        </wps:cNvSpPr>
                        <wps:spPr bwMode="auto">
                          <a:xfrm>
                            <a:off x="4005" y="5278"/>
                            <a:ext cx="887" cy="471"/>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63" name="Text Box 79"/>
                        <wps:cNvSpPr txBox="1">
                          <a:spLocks noChangeArrowheads="1"/>
                        </wps:cNvSpPr>
                        <wps:spPr bwMode="auto">
                          <a:xfrm>
                            <a:off x="3411" y="5925"/>
                            <a:ext cx="768"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Phụ cấp</w:t>
                              </w:r>
                            </w:p>
                          </w:txbxContent>
                        </wps:txbx>
                        <wps:bodyPr rot="0" vert="horz" wrap="none" lIns="0" tIns="0" rIns="0" bIns="0" anchor="t" anchorCtr="0">
                          <a:noAutofit/>
                        </wps:bodyPr>
                      </wps:wsp>
                      <wps:wsp>
                        <wps:cNvPr id="274" name="Oval 90"/>
                        <wps:cNvSpPr>
                          <a:spLocks noChangeArrowheads="1"/>
                        </wps:cNvSpPr>
                        <wps:spPr bwMode="auto">
                          <a:xfrm>
                            <a:off x="6310" y="2283"/>
                            <a:ext cx="887" cy="471"/>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75" name="Text Box 91"/>
                        <wps:cNvSpPr txBox="1">
                          <a:spLocks noChangeArrowheads="1"/>
                        </wps:cNvSpPr>
                        <wps:spPr bwMode="auto">
                          <a:xfrm>
                            <a:off x="5722" y="2938"/>
                            <a:ext cx="768"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Tăng ca</w:t>
                              </w:r>
                            </w:p>
                          </w:txbxContent>
                        </wps:txbx>
                        <wps:bodyPr rot="0" vert="horz" wrap="none" lIns="0" tIns="0" rIns="0" bIns="0" anchor="t" anchorCtr="0">
                          <a:noAutofit/>
                        </wps:bodyPr>
                      </wps:wsp>
                      <wps:wsp>
                        <wps:cNvPr id="282" name="Oval 98"/>
                        <wps:cNvSpPr>
                          <a:spLocks noChangeArrowheads="1"/>
                        </wps:cNvSpPr>
                        <wps:spPr bwMode="auto">
                          <a:xfrm>
                            <a:off x="2623" y="1452"/>
                            <a:ext cx="887" cy="471"/>
                          </a:xfrm>
                          <a:prstGeom prst="ellipse">
                            <a:avLst/>
                          </a:prstGeom>
                          <a:solidFill>
                            <a:srgbClr val="FFFFCC"/>
                          </a:solidFill>
                          <a:ln w="252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83" name="Text Box 99"/>
                        <wps:cNvSpPr txBox="1">
                          <a:spLocks noChangeArrowheads="1"/>
                        </wps:cNvSpPr>
                        <wps:spPr bwMode="auto">
                          <a:xfrm>
                            <a:off x="1019" y="2107"/>
                            <a:ext cx="1857" cy="31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Quản lý chấm công</w:t>
                              </w:r>
                            </w:p>
                          </w:txbxContent>
                        </wps:txbx>
                        <wps:bodyPr rot="0" vert="horz" wrap="none" lIns="0" tIns="0" rIns="0" bIns="0" anchor="t" anchorCtr="0">
                          <a:noAutofit/>
                        </wps:bodyPr>
                      </wps:wsp>
                      <wpg:grpSp>
                        <wpg:cNvPr id="375" name="Group 106"/>
                        <wpg:cNvGrpSpPr>
                          <a:grpSpLocks/>
                        </wpg:cNvGrpSpPr>
                        <wpg:grpSpPr bwMode="auto">
                          <a:xfrm>
                            <a:off x="3744" y="2630"/>
                            <a:ext cx="462" cy="622"/>
                            <a:chOff x="3744" y="2630"/>
                            <a:chExt cx="462" cy="622"/>
                          </a:xfrm>
                        </wpg:grpSpPr>
                        <wps:wsp>
                          <wps:cNvPr id="376" name="Oval 107"/>
                          <wps:cNvSpPr>
                            <a:spLocks noChangeArrowheads="1"/>
                          </wps:cNvSpPr>
                          <wps:spPr bwMode="auto">
                            <a:xfrm>
                              <a:off x="3874" y="2630"/>
                              <a:ext cx="209" cy="204"/>
                            </a:xfrm>
                            <a:prstGeom prst="ellipse">
                              <a:avLst/>
                            </a:prstGeom>
                            <a:noFill/>
                            <a:ln w="2520" cap="sq">
                              <a:solidFill>
                                <a:srgbClr val="990033"/>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377" name="Line 108"/>
                          <wps:cNvCnPr>
                            <a:cxnSpLocks noChangeShapeType="1"/>
                          </wps:cNvCnPr>
                          <wps:spPr bwMode="auto">
                            <a:xfrm>
                              <a:off x="3975" y="2833"/>
                              <a:ext cx="0" cy="192"/>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8" name="Line 109"/>
                          <wps:cNvCnPr>
                            <a:cxnSpLocks noChangeShapeType="1"/>
                          </wps:cNvCnPr>
                          <wps:spPr bwMode="auto">
                            <a:xfrm>
                              <a:off x="3808" y="2888"/>
                              <a:ext cx="333" cy="0"/>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9" name="Freeform 110"/>
                          <wps:cNvSpPr>
                            <a:spLocks noChangeArrowheads="1"/>
                          </wps:cNvSpPr>
                          <wps:spPr bwMode="auto">
                            <a:xfrm>
                              <a:off x="3744" y="3026"/>
                              <a:ext cx="461" cy="225"/>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2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g:grpSp>
                      <wps:wsp>
                        <wps:cNvPr id="380" name="Text Box 111"/>
                        <wps:cNvSpPr txBox="1">
                          <a:spLocks noChangeArrowheads="1"/>
                        </wps:cNvSpPr>
                        <wps:spPr bwMode="auto">
                          <a:xfrm>
                            <a:off x="3770" y="3375"/>
                            <a:ext cx="544"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QTCC</w:t>
                              </w:r>
                            </w:p>
                          </w:txbxContent>
                        </wps:txbx>
                        <wps:bodyPr rot="0" vert="horz" wrap="none" lIns="0" tIns="0" rIns="0" bIns="0" anchor="t" anchorCtr="0">
                          <a:noAutofit/>
                        </wps:bodyPr>
                      </wps:wsp>
                      <wps:wsp>
                        <wps:cNvPr id="404" name="Line 133"/>
                        <wps:cNvCnPr>
                          <a:cxnSpLocks noChangeShapeType="1"/>
                        </wps:cNvCnPr>
                        <wps:spPr bwMode="auto">
                          <a:xfrm flipV="1">
                            <a:off x="4259" y="2630"/>
                            <a:ext cx="1081" cy="68"/>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6" name="Line 135"/>
                        <wps:cNvCnPr>
                          <a:cxnSpLocks noChangeShapeType="1"/>
                        </wps:cNvCnPr>
                        <wps:spPr bwMode="auto">
                          <a:xfrm flipV="1">
                            <a:off x="5119" y="2666"/>
                            <a:ext cx="213" cy="123"/>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1" name="Line 148"/>
                        <wps:cNvCnPr>
                          <a:cxnSpLocks noChangeShapeType="1"/>
                          <a:stCxn id="376" idx="0"/>
                        </wps:cNvCnPr>
                        <wps:spPr bwMode="auto">
                          <a:xfrm flipH="1" flipV="1">
                            <a:off x="2855" y="1926"/>
                            <a:ext cx="1123" cy="704"/>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2" name="Line 149"/>
                        <wps:cNvCnPr>
                          <a:cxnSpLocks noChangeShapeType="1"/>
                        </wps:cNvCnPr>
                        <wps:spPr bwMode="auto">
                          <a:xfrm>
                            <a:off x="2856" y="1926"/>
                            <a:ext cx="109" cy="341"/>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3" name="Line 150"/>
                        <wps:cNvCnPr>
                          <a:cxnSpLocks noChangeShapeType="1"/>
                        </wps:cNvCnPr>
                        <wps:spPr bwMode="auto">
                          <a:xfrm flipH="1" flipV="1">
                            <a:off x="2889" y="1923"/>
                            <a:ext cx="275" cy="59"/>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6" name="Line 160"/>
                        <wps:cNvCnPr>
                          <a:cxnSpLocks noChangeShapeType="1"/>
                        </wps:cNvCnPr>
                        <wps:spPr bwMode="auto">
                          <a:xfrm flipH="1">
                            <a:off x="3824" y="4477"/>
                            <a:ext cx="47" cy="802"/>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7" name="Line 161"/>
                        <wps:cNvCnPr>
                          <a:cxnSpLocks noChangeShapeType="1"/>
                        </wps:cNvCnPr>
                        <wps:spPr bwMode="auto">
                          <a:xfrm flipV="1">
                            <a:off x="3824" y="5140"/>
                            <a:ext cx="66" cy="138"/>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8" name="Line 162"/>
                        <wps:cNvCnPr>
                          <a:cxnSpLocks noChangeShapeType="1"/>
                        </wps:cNvCnPr>
                        <wps:spPr bwMode="auto">
                          <a:xfrm flipH="1" flipV="1">
                            <a:off x="3772" y="5132"/>
                            <a:ext cx="51" cy="146"/>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9" name="Line 163"/>
                        <wps:cNvCnPr>
                          <a:cxnSpLocks noChangeShapeType="1"/>
                        </wps:cNvCnPr>
                        <wps:spPr bwMode="auto">
                          <a:xfrm flipV="1">
                            <a:off x="3872" y="3673"/>
                            <a:ext cx="46" cy="802"/>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3" name="Line 167"/>
                        <wps:cNvCnPr>
                          <a:cxnSpLocks noChangeShapeType="1"/>
                        </wps:cNvCnPr>
                        <wps:spPr bwMode="auto">
                          <a:xfrm flipH="1" flipV="1">
                            <a:off x="1477" y="1107"/>
                            <a:ext cx="37" cy="8"/>
                          </a:xfrm>
                          <a:prstGeom prst="line">
                            <a:avLst/>
                          </a:prstGeom>
                          <a:noFill/>
                          <a:ln w="252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4738C938" id="Group 260" o:spid="_x0000_s1561" style="width:334.85pt;height:238.25pt;mso-position-horizontal-relative:char;mso-position-vertical-relative:line" coordorigin="1" coordsize="8117,6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">
                <v:rect id="Rectangle 77" o:spid="_x0000_s1562" style="position:absolute;left:1;width:8117;height:632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9r8MYA&#10;AADcAAAADwAAAGRycy9kb3ducmV2LnhtbESPT2vCQBTE74LfYXmCN93EQihpNuIfhOql1Ra8PrPP&#10;JJp9G7Krpv303UKhx2FmfsNk89404k6dqy0riKcRCOLC6ppLBZ8fm8kzCOeRNTaWScEXOZjnw0GG&#10;qbYP3tP94EsRIOxSVFB536ZSuqIig25qW+LgnW1n0AfZlVJ3+Ahw08hZFCXSYM1hocKWVhUV18PN&#10;KEjKY7x9++bosj492eX7ZXfUMlFqPOoXLyA89f4//Nd+1QpmSQy/Z8IRk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9r8MYAAADcAAAADwAAAAAAAAAAAAAAAACYAgAAZHJz&#10;L2Rvd25yZXYueG1sUEsFBgAAAAAEAAQA9QAAAIsDAAAAAA==&#10;" filled="f" stroked="f" strokecolor="gray">
                  <v:stroke joinstyle="round"/>
                </v:rect>
                <v:oval id="Oval 78" o:spid="_x0000_s1563" style="position:absolute;left:4005;top:5278;width:887;height:47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XkccIA&#10;AADcAAAADwAAAGRycy9kb3ducmV2LnhtbESPQYvCMBSE74L/ITzBm6ZWEKlGEVFQxIVV8fxsnm2x&#10;eSlNrPXfG2Fhj8PMfMPMl60pRUO1KywrGA0jEMSp1QVnCi7n7WAKwnlkjaVlUvAmB8tFtzPHRNsX&#10;/1Jz8pkIEHYJKsi9rxIpXZqTQTe0FXHw7rY26IOsM6lrfAW4KWUcRRNpsOCwkGNF65zSx+lpFDhz&#10;ja7HUXu4bczPdBevx82+GCvV77WrGQhPrf8P/7V3WkE8ieF7JhwBuf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BeRxwgAAANwAAAAPAAAAAAAAAAAAAAAAAJgCAABkcnMvZG93&#10;bnJldi54bWxQSwUGAAAAAAQABAD1AAAAhwMAAAAA&#10;" fillcolor="#ffc" strokecolor="#903" strokeweight=".07mm">
                  <v:stroke joinstyle="miter" endcap="square"/>
                </v:oval>
                <v:shape id="Text Box 79" o:spid="_x0000_s1564" type="#_x0000_t202" style="position:absolute;left:3411;top:5925;width:768;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h08QA&#10;AADcAAAADwAAAGRycy9kb3ducmV2LnhtbESPQWuDQBSE74H+h+UVeotrbZDGZBPaQiGHgGh76e3h&#10;vqjUfWvdrZp/nw0Echxm5htmu59NJ0YaXGtZwXMUgyCurG65VvD99bl8BeE8ssbOMik4k4P97mGx&#10;xUzbiQsaS1+LAGGXoYLG+z6T0lUNGXSR7YmDd7KDQR/kUEs94BTgppNJHKfSYMthocGePhqqfst/&#10;o+CY1+u8mH/+fCmLd0rSnHh1UurpcX7bgPA0+3v41j5oBUn6Atcz4QjI3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84dPEAAAA3AAAAA8AAAAAAAAAAAAAAAAAmAIAAGRycy9k&#10;b3ducmV2LnhtbFBLBQYAAAAABAAEAPUAAACJAw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Phụ cấp</w:t>
                        </w:r>
                      </w:p>
                    </w:txbxContent>
                  </v:textbox>
                </v:shape>
                <v:oval id="Oval 90" o:spid="_x0000_s1565" style="position:absolute;left:6310;top:2283;width:887;height:47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lPQ8QA&#10;AADcAAAADwAAAGRycy9kb3ducmV2LnhtbESPQYvCMBSE7wv+h/AEb5paF5VqFBEFl8WFVfH8bJ5t&#10;sXkpTaz135sFYY/DzHzDzJetKUVDtSssKxgOIhDEqdUFZwpOx21/CsJ5ZI2lZVLwJAfLRedjjom2&#10;D/6l5uAzESDsElSQe18lUro0J4NuYCvi4F1tbdAHWWdS1/gIcFPKOIrG0mDBYSHHitY5pbfD3Shw&#10;5hyd98P2+7IxP9NdvB41X8VIqV63Xc1AeGr9f/jd3mkF8eQT/s6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5T0PEAAAA3AAAAA8AAAAAAAAAAAAAAAAAmAIAAGRycy9k&#10;b3ducmV2LnhtbFBLBQYAAAAABAAEAPUAAACJAwAAAAA=&#10;" fillcolor="#ffc" strokecolor="#903" strokeweight=".07mm">
                  <v:stroke joinstyle="miter" endcap="square"/>
                </v:oval>
                <v:shape id="_x0000_s1566" type="#_x0000_t202" style="position:absolute;left:5722;top:2938;width:768;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BK4cUA&#10;AADcAAAADwAAAGRycy9kb3ducmV2LnhtbESPT2vCQBTE74V+h+UVvDWbBrUas4oWCh4KIakXb4/s&#10;yx/Mvk2zW02/fbdQ8DjMzG+YbDeZXlxpdJ1lBS9RDIK4srrjRsHp8/15BcJ5ZI29ZVLwQw5228eH&#10;DFNtb1zQtfSNCBB2KSpovR9SKV3VkkEX2YE4eLUdDfogx0bqEW8BbnqZxPFSGuw4LLQ40FtL1aX8&#10;Ngo+8madF9P5y5eyOFCyzInntVKzp2m/AeFp8vfwf/uoFSSvC/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gErhxQAAANwAAAAPAAAAAAAAAAAAAAAAAJgCAABkcnMv&#10;ZG93bnJldi54bWxQSwUGAAAAAAQABAD1AAAAigM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Tăng ca</w:t>
                        </w:r>
                      </w:p>
                    </w:txbxContent>
                  </v:textbox>
                </v:shape>
                <v:oval id="Oval 98" o:spid="_x0000_s1567" style="position:absolute;left:2623;top:1452;width:887;height:47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Ci8MA&#10;AADcAAAADwAAAGRycy9kb3ducmV2LnhtbESPQYvCMBSE74L/ITxhb5paYSnVKCIKLouC3cXzs3m2&#10;xealNLF2/71ZEDwOM/MNs1j1phYdta6yrGA6iUAQ51ZXXCj4/dmNExDOI2usLZOCP3KwWg4HC0y1&#10;ffCJuswXIkDYpaig9L5JpXR5SQbdxDbEwbva1qAPsi2kbvER4KaWcRR9SoMVh4USG9qUlN+yu1Hg&#10;zDk6H6b992Vrjsk+3sy6r2qm1MeoX89BeOr9O/xq77WCOInh/0w4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Ci8MAAADcAAAADwAAAAAAAAAAAAAAAACYAgAAZHJzL2Rv&#10;d25yZXYueG1sUEsFBgAAAAAEAAQA9QAAAIgDAAAAAA==&#10;" fillcolor="#ffc" strokecolor="#903" strokeweight=".07mm">
                  <v:stroke joinstyle="miter" endcap="square"/>
                </v:oval>
                <v:shape id="Text Box 99" o:spid="_x0000_s1568" type="#_x0000_t202" style="position:absolute;left:1019;top:2107;width:1857;height:3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AHKcUA&#10;AADcAAAADwAAAGRycy9kb3ducmV2LnhtbESPQWuDQBSE74H+h+UVeotrbAjWZpUmUOghIJpeenu4&#10;Lypx31p3m9h/nw0Uehxm5htmW8xmEBeaXG9ZwSqKQRA3VvfcKvg8vi9TEM4jaxwsk4JfclDkD4st&#10;ZtpeuaJL7VsRIOwyVNB5P2ZSuqYjgy6yI3HwTnYy6IOcWqknvAa4GWQSxxtpsOew0OFI+46ac/1j&#10;FBzK9qWs5q9vX8tqR8mmJF6flHp6nN9eQXia/X/4r/2hFSTpM9zPhCM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8AcpxQAAANwAAAAPAAAAAAAAAAAAAAAAAJgCAABkcnMv&#10;ZG93bnJldi54bWxQSwUGAAAAAAQABAD1AAAAigM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Quản lý chấm công</w:t>
                        </w:r>
                      </w:p>
                    </w:txbxContent>
                  </v:textbox>
                </v:shape>
                <v:group id="Group 106" o:spid="_x0000_s1569" style="position:absolute;left:3744;top:2630;width:462;height:622" coordorigin="3744,2630" coordsize="462,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EkWMYAAADcAAAADwAAAGRycy9kb3ducmV2LnhtbESPQWvCQBSE7wX/w/IK&#10;3ppNlLSSZhWRKh5CoSqU3h7ZZxLMvg3ZbRL/fbdQ6HGYmW+YfDOZVgzUu8aygiSKQRCXVjdcKbic&#10;908rEM4ja2wtk4I7OdisZw85ZtqO/EHDyVciQNhlqKD2vsukdGVNBl1kO+LgXW1v0AfZV1L3OAa4&#10;aeUijp+lwYbDQo0d7Woqb6dvo+Aw4rhdJm9Dcbvu7l/n9P2zSEip+eO0fQXhafL/4b/2UStYvq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cSRYxgAAANwA&#10;AAAPAAAAAAAAAAAAAAAAAKoCAABkcnMvZG93bnJldi54bWxQSwUGAAAAAAQABAD6AAAAnQMAAAAA&#10;">
                  <v:oval id="Oval 107" o:spid="_x0000_s1570" style="position:absolute;left:3874;top:2630;width:209;height:2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6Yx8YA&#10;AADcAAAADwAAAGRycy9kb3ducmV2LnhtbESPzWrCQBSF94W+w3ALbqROUkHb6BiKRZRiF7XF9SVz&#10;TWIzd2JmTOLbO4LQ5eH8fJx52ptKtNS40rKCeBSBIM6sLjlX8Puzen4F4TyyxsoyKbiQg3Tx+DDH&#10;RNuOv6nd+VyEEXYJKii8rxMpXVaQQTeyNXHwDrYx6INscqkb7MK4qeRLFE2kwZIDocCalgVlf7uz&#10;CdzPt8PF7E9j+hhucZoPj/HX+qjU4Kl/n4Hw1Pv/8L290QrG0wnczoQj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6Yx8YAAADcAAAADwAAAAAAAAAAAAAAAACYAgAAZHJz&#10;L2Rvd25yZXYueG1sUEsFBgAAAAAEAAQA9QAAAIsDAAAAAA==&#10;" filled="f" strokecolor="#903" strokeweight=".07mm">
                    <v:stroke joinstyle="miter" endcap="square"/>
                  </v:oval>
                  <v:line id="Line 108" o:spid="_x0000_s1571" style="position:absolute;visibility:visible;mso-wrap-style:square" from="3975,2833" to="3975,3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911sUAAADcAAAADwAAAGRycy9kb3ducmV2LnhtbESPW2sCMRSE3wv+h3AE32pWLSqrUdpC&#10;oUWkeH89bs5ecHOybFJ3/fdGEPo4zMw3zHzZmlJcqXaFZQWDfgSCOLG64EzBfvf1OgXhPLLG0jIp&#10;uJGD5aLzMsdY24Y3dN36TAQIuxgV5N5XsZQuycmg69uKOHiprQ36IOtM6hqbADelHEbRWBosOCzk&#10;WNFnTsll+2cU+PTtpziPV3z6aA7NPk2O5nc9VKrXbd9nIDy1/j/8bH9rBaPJBB5nwhG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911sUAAADcAAAADwAAAAAAAAAA&#10;AAAAAAChAgAAZHJzL2Rvd25yZXYueG1sUEsFBgAAAAAEAAQA+QAAAJMDAAAAAA==&#10;" strokecolor="#903" strokeweight=".07mm">
                    <v:stroke joinstyle="miter" endcap="square"/>
                  </v:line>
                  <v:line id="Line 109" o:spid="_x0000_s1572" style="position:absolute;visibility:visible;mso-wrap-style:square" from="3808,2888" to="4141,2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DhpMEAAADcAAAADwAAAGRycy9kb3ducmV2LnhtbERPy2oCMRTdF/yHcAV3NaMWldEorSBY&#10;REp9bq+TOw+c3AyT6Ix/bxaFLg/nPV+2phQPql1hWcGgH4EgTqwuOFNwPKzfpyCcR9ZYWiYFT3Kw&#10;XHTe5hhr2/AvPfY+EyGEXYwKcu+rWEqX5GTQ9W1FHLjU1gZ9gHUmdY1NCDelHEbRWBosODTkWNEq&#10;p+S2vxsFPv34Lq7jLV++mlNzTJOz+dkNlep1288ZCE+t/xf/uTdawWgS1oYz4Qj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4OGkwQAAANwAAAAPAAAAAAAAAAAAAAAA&#10;AKECAABkcnMvZG93bnJldi54bWxQSwUGAAAAAAQABAD5AAAAjwMAAAAA&#10;" strokecolor="#903" strokeweight=".07mm">
                    <v:stroke joinstyle="miter" endcap="square"/>
                  </v:line>
                  <v:shape id="Freeform 110" o:spid="_x0000_s1573" style="position:absolute;left:3744;top:3026;width:461;height:225;visibility:visible;mso-wrap-style:none;v-text-anchor:middle"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MhKscA&#10;AADcAAAADwAAAGRycy9kb3ducmV2LnhtbESPT0sDMRTE7wW/Q3iCtzbbKtquTUsprAoeiv2jeHts&#10;Xne33bysSWzjtzeC0OMwM79hpvNoWnEi5xvLCoaDDARxaXXDlYLtpuiPQfiArLG1TAp+yMN8dtWb&#10;Yq7tmd/otA6VSBD2OSqoQ+hyKX1Zk0E/sB1x8vbWGQxJukpqh+cEN60cZdm9NNhwWqixo2VN5XH9&#10;bRS8P60+vbZ3+vj1Kg+7In7Ewj0rdXMdF48gAsVwCf+3X7SC24cJ/J1JR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DISrHAAAA3AAAAA8AAAAAAAAAAAAAAAAAmAIAAGRy&#10;cy9kb3ducmV2LnhtbFBLBQYAAAAABAAEAPUAAACMAwAAAAA=&#10;" path="m,54l54,r54,54e" filled="f" strokecolor="#903" strokeweight=".07mm">
                    <v:stroke endcap="square"/>
                    <v:path o:connecttype="custom" o:connectlocs="0,225;230,0;461,225" o:connectangles="0,0,0"/>
                  </v:shape>
                </v:group>
                <v:shape id="Text Box 111" o:spid="_x0000_s1574" type="#_x0000_t202" style="position:absolute;left:3770;top:3375;width:544;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OWw78A&#10;AADcAAAADwAAAGRycy9kb3ducmV2LnhtbERPTYvCMBC9C/sfwgjeNNUV0WqUVVjwIJRWL96GZmyL&#10;zaQ2Ueu/NwfB4+N9rzadqcWDWldZVjAeRSCIc6srLhScjv/DOQjnkTXWlknBixxs1j+9FcbaPjml&#10;R+YLEULYxaig9L6JpXR5SQbdyDbEgbvY1qAPsC2kbvEZwk0tJ1E0kwYrDg0lNrQrKb9md6PgkBSL&#10;JO3ON5/JdEuTWUI8vSg16Hd/SxCeOv8Vf9x7reB3HuaHM+EI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w5bDvwAAANwAAAAPAAAAAAAAAAAAAAAAAJgCAABkcnMvZG93bnJl&#10;di54bWxQSwUGAAAAAAQABAD1AAAAhAM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QTCC</w:t>
                        </w:r>
                      </w:p>
                    </w:txbxContent>
                  </v:textbox>
                </v:shape>
                <v:line id="Line 133" o:spid="_x0000_s1575" style="position:absolute;flip:y;visibility:visible;mso-wrap-style:square" from="4259,2630" to="5340,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7Io8AAAADcAAAADwAAAGRycy9kb3ducmV2LnhtbESPzarCMBSE9xd8h3AEd9dUEblWo4ha&#10;dOvfwt2hObbF5KQ0UevbG0G4y2FmvmFmi9Ya8aDGV44VDPoJCOLc6YoLBadj9vsHwgdkjcYxKXiR&#10;h8W88zPDVLsn7+lxCIWIEPYpKihDqFMpfV6SRd93NXH0rq6xGKJsCqkbfEa4NXKYJGNpseK4UGJN&#10;q5Ly2+FuFWSIdlL4wSUfrnnTns02MxNWqtdtl1MQgdrwH/62d1rBKBnB50w8AnL+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OyKPAAAAA3AAAAA8AAAAAAAAAAAAAAAAA&#10;oQIAAGRycy9kb3ducmV2LnhtbFBLBQYAAAAABAAEAPkAAACOAwAAAAA=&#10;" strokecolor="#903" strokeweight=".07mm">
                  <v:stroke joinstyle="miter" endcap="square"/>
                </v:line>
                <v:line id="Line 135" o:spid="_x0000_s1576" style="position:absolute;flip:y;visibility:visible;mso-wrap-style:square" from="5119,2666" to="5332,2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DzT8MAAADcAAAADwAAAGRycy9kb3ducmV2LnhtbESPzWrDMBCE74G8g9hCb4nsUEziWjYl&#10;rWmvzc+ht8Xa2CbSylhq7L59VSjkOMzMN0xRzdaIG42+d6wgXScgiBune24VnI71agvCB2SNxjEp&#10;+CEPVblcFJhrN/En3Q6hFRHCPkcFXQhDLqVvOrLo124gjt7FjRZDlGMr9YhThFsjN0mSSYs9x4UO&#10;B9p31FwP31ZBjWh3rU+/ms0rv81n816bHSv1+DC/PIMINId7+L/9oRU8JRn8nYlHQJ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Q80/DAAAA3AAAAA8AAAAAAAAAAAAA&#10;AAAAoQIAAGRycy9kb3ducmV2LnhtbFBLBQYAAAAABAAEAPkAAACRAwAAAAA=&#10;" strokecolor="#903" strokeweight=".07mm">
                  <v:stroke joinstyle="miter" endcap="square"/>
                </v:line>
                <v:line id="Line 148" o:spid="_x0000_s1577" style="position:absolute;flip:x y;visibility:visible;mso-wrap-style:square" from="2855,1926" to="3978,2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7+3MQAAADcAAAADwAAAGRycy9kb3ducmV2LnhtbESPQWvCQBSE74L/YXmCF6kbbZEaXaUV&#10;Wnspoq2eH9lnEsy+DdlnTP+9Wyj0OMzMN8xy3blKtdSE0rOByTgBRZx5W3Ju4Pvr7eEZVBBki5Vn&#10;MvBDAdarfm+JqfU33lN7kFxFCIcUDRQidap1yApyGMa+Jo7e2TcOJcom17bBW4S7Sk+TZKYdlhwX&#10;CqxpU1B2OVydgetWqtDS4+70mc/9K83kOHoXY4aD7mUBSqiT//Bf+8MaeJpO4PdMPAJ6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fv7cxAAAANwAAAAPAAAAAAAAAAAA&#10;AAAAAKECAABkcnMvZG93bnJldi54bWxQSwUGAAAAAAQABAD5AAAAkgMAAAAA&#10;" strokecolor="#903" strokeweight=".07mm">
                  <v:stroke joinstyle="miter" endcap="square"/>
                </v:line>
                <v:line id="Line 149" o:spid="_x0000_s1578" style="position:absolute;visibility:visible;mso-wrap-style:square" from="2856,1926" to="2965,2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E0NsUAAADcAAAADwAAAGRycy9kb3ducmV2LnhtbESP3WrCQBSE74W+w3IKvdNNg4hEN6EW&#10;Ci0iRRvb29PsyQ9mz4bsauLbdwWhl8PMfMOss9G04kK9aywreJ5FIIgLqxuuFORfb9MlCOeRNbaW&#10;ScGVHGTpw2SNibYD7+ly8JUIEHYJKqi97xIpXVGTQTezHXHwStsb9EH2ldQ9DgFuWhlH0UIabDgs&#10;1NjRa03F6XA2Cnw5/2h+F1v+2QzHIS+Lb/O5i5V6ehxfViA8jf4/fG+/awXzOIbbmXAEZ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E0NsUAAADcAAAADwAAAAAAAAAA&#10;AAAAAAChAgAAZHJzL2Rvd25yZXYueG1sUEsFBgAAAAAEAAQA+QAAAJMDAAAAAA==&#10;" strokecolor="#903" strokeweight=".07mm">
                  <v:stroke joinstyle="miter" endcap="square"/>
                </v:line>
                <v:line id="Line 150" o:spid="_x0000_s1579" style="position:absolute;flip:x y;visibility:visible;mso-wrap-style:square" from="2889,1923" to="3164,1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FMMQAAADcAAAADwAAAGRycy9kb3ducmV2LnhtbESPQWvCQBSE74L/YXmFXkQ3VRGbukoV&#10;Wr2UUrU9P7KvSTD7NmSfMf33riD0OMzMN8xi1blKtdSE0rOBp1ECijjztuTcwPHwNpyDCoJssfJM&#10;Bv4owGrZ7y0wtf7CX9TuJVcRwiFFA4VInWodsoIchpGviaP36xuHEmWTa9vgJcJdpcdJMtMOS44L&#10;Bda0KSg77c/OwHkrVWhp8vnzkT/7Nc3ke/Auxjw+dK8voIQ6+Q/f2ztrYDqewO1MPAJ6e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MUwxAAAANwAAAAPAAAAAAAAAAAA&#10;AAAAAKECAABkcnMvZG93bnJldi54bWxQSwUGAAAAAAQABAD5AAAAkgMAAAAA&#10;" strokecolor="#903" strokeweight=".07mm">
                  <v:stroke joinstyle="miter" endcap="square"/>
                </v:line>
                <v:line id="Line 160" o:spid="_x0000_s1580" style="position:absolute;flip:x;visibility:visible;mso-wrap-style:square" from="3824,4477" to="3871,5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tpVcMAAADcAAAADwAAAGRycy9kb3ducmV2LnhtbESPQWvCQBSE7wX/w/IEb3VjoNLEbERs&#10;g71W24O3R/aZBHffhuw2xn/vFgo9DjPzDVNsJ2vESIPvHCtYLRMQxLXTHTcKvk7V8ysIH5A1Gsek&#10;4E4etuXsqcBcuxt/0ngMjYgQ9jkqaEPocyl93ZJFv3Q9cfQubrAYohwaqQe8Rbg1Mk2StbTYcVxo&#10;sad9S/X1+GMVVIg2a/zqXKdv/D59m0NlMlZqMZ92GxCBpvAf/mt/aAUv2Rp+z8QjI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7aVXDAAAA3AAAAA8AAAAAAAAAAAAA&#10;AAAAoQIAAGRycy9kb3ducmV2LnhtbFBLBQYAAAAABAAEAPkAAACRAwAAAAA=&#10;" strokecolor="#903" strokeweight=".07mm">
                  <v:stroke joinstyle="miter" endcap="square"/>
                </v:line>
                <v:line id="Line 161" o:spid="_x0000_s1581" style="position:absolute;flip:y;visibility:visible;mso-wrap-style:square" from="3824,5140" to="3890,5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MzsIAAADcAAAADwAAAGRycy9kb3ducmV2LnhtbESPT4vCMBTE74LfITxhb5oqrNquUUQt&#10;evXPHvb2aN62xeSlNFG7334jCB6HmfkNs1h11og7tb52rGA8SkAQF07XXCq4nPPhHIQPyBqNY1Lw&#10;Rx5Wy35vgZl2Dz7S/RRKESHsM1RQhdBkUvqiIot+5Bri6P261mKIsi2lbvER4dbISZJMpcWa40KF&#10;DW0qKq6nm1WQI9q09OOfYrLlXfdt9rlJWamPQbf+AhGoC+/wq33QCj7TGTzPxCM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fMzsIAAADcAAAADwAAAAAAAAAAAAAA&#10;AAChAgAAZHJzL2Rvd25yZXYueG1sUEsFBgAAAAAEAAQA+QAAAJADAAAAAA==&#10;" strokecolor="#903" strokeweight=".07mm">
                  <v:stroke joinstyle="miter" endcap="square"/>
                </v:line>
                <v:line id="Line 162" o:spid="_x0000_s1582" style="position:absolute;flip:x y;visibility:visible;mso-wrap-style:square" from="3772,5132" to="3823,5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qRO8EAAADcAAAADwAAAGRycy9kb3ducmV2LnhtbERPS2vCQBC+F/wPywi9iG5sqWh0FRX6&#10;uJTi8zxkxySYnQ3ZMab/vnsQevz43otV5yrVUhNKzwbGowQUceZtybmB4+F9OAUVBNli5ZkM/FKA&#10;1bL3tMDU+jvvqN1LrmIIhxQNFCJ1qnXICnIYRr4mjtzFNw4lwibXtsF7DHeVfkmSiXZYcmwosKZt&#10;Qdl1f3MGbp9ShZZef87f+cxvaCKnwYcY89zv1nNQQp38ix/uL2vgbRbXxjPxCO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GpE7wQAAANwAAAAPAAAAAAAAAAAAAAAA&#10;AKECAABkcnMvZG93bnJldi54bWxQSwUGAAAAAAQABAD5AAAAjwMAAAAA&#10;" strokecolor="#903" strokeweight=".07mm">
                  <v:stroke joinstyle="miter" endcap="square"/>
                </v:line>
                <v:line id="Line 163" o:spid="_x0000_s1583" style="position:absolute;flip:y;visibility:visible;mso-wrap-style:square" from="3872,3673" to="3918,4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T9J8EAAADcAAAADwAAAGRycy9kb3ducmV2LnhtbESPT4vCMBTE74LfITzBm6YKLrYaRdTi&#10;Xtc/B2+P5tkWk5fSRK3ffrOw4HGYmd8wy3VnjXhS62vHCibjBARx4XTNpYLzKR/NQfiArNE4JgVv&#10;8rBe9XtLzLR78Q89j6EUEcI+QwVVCE0mpS8qsujHriGO3s21FkOUbSl1i68It0ZOk+RLWqw5LlTY&#10;0Lai4n58WAU5ok1LP7kW0x3vu4s55CZlpYaDbrMAEagLn/B/+1srmKUp/J2JR0C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JP0nwQAAANwAAAAPAAAAAAAAAAAAAAAA&#10;AKECAABkcnMvZG93bnJldi54bWxQSwUGAAAAAAQABAD5AAAAjwMAAAAA&#10;" strokecolor="#903" strokeweight=".07mm">
                  <v:stroke joinstyle="miter" endcap="square"/>
                </v:line>
                <v:line id="Line 167" o:spid="_x0000_s1584" style="position:absolute;flip:x y;visibility:visible;mso-wrap-style:square" from="1477,1107" to="1514,1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H3scQAAADcAAAADwAAAGRycy9kb3ducmV2LnhtbESPQWvCQBSE70L/w/IKXopurBBq6iqt&#10;UOtFRKs9P7KvSWj2bcg+Y/rvXaHgcZiZb5j5sne16qgNlWcDk3ECijj3tuLCwPHrY/QCKgiyxdoz&#10;GfijAMvFw2COmfUX3lN3kEJFCIcMDZQiTaZ1yEtyGMa+IY7ej28dSpRtoW2Llwh3tX5OklQ7rDgu&#10;lNjQqqT893B2Bs6fUoeOprvvbTHz75TK6Wktxgwf+7dXUEK93MP/7Y01kCZTuJ2JR0Av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kfexxAAAANwAAAAPAAAAAAAAAAAA&#10;AAAAAKECAABkcnMvZG93bnJldi54bWxQSwUGAAAAAAQABAD5AAAAkgMAAAAA&#10;" strokecolor="#903" strokeweight=".07mm">
                  <v:stroke joinstyle="miter" endcap="square"/>
                </v:line>
                <w10:anchorlock/>
              </v:group>
            </w:pict>
          </mc:Fallback>
        </mc:AlternateContent>
      </w:r>
    </w:p>
    <w:p w:rsidR="00BB7BA9" w:rsidRPr="00F46BAE" w:rsidRDefault="00BB7BA9" w:rsidP="002C2682">
      <w:pPr>
        <w:pStyle w:val="Noidung-Doan"/>
        <w:tabs>
          <w:tab w:val="left" w:pos="990"/>
          <w:tab w:val="left" w:pos="1620"/>
        </w:tabs>
        <w:spacing w:before="0" w:after="0" w:line="360" w:lineRule="auto"/>
        <w:ind w:firstLine="0"/>
        <w:textAlignment w:val="baseline"/>
        <w:rPr>
          <w:b/>
          <w:color w:val="000000" w:themeColor="text1"/>
          <w:sz w:val="28"/>
          <w:szCs w:val="28"/>
        </w:rPr>
      </w:pPr>
      <w:r w:rsidRPr="00F46BAE">
        <w:rPr>
          <w:b/>
          <w:color w:val="000000" w:themeColor="text1"/>
          <w:sz w:val="28"/>
          <w:szCs w:val="28"/>
        </w:rPr>
        <w:t xml:space="preserve">                    Hình </w:t>
      </w:r>
      <w:r w:rsidR="00D8728E">
        <w:rPr>
          <w:b/>
          <w:color w:val="000000" w:themeColor="text1"/>
          <w:sz w:val="28"/>
          <w:szCs w:val="28"/>
        </w:rPr>
        <w:t>13</w:t>
      </w:r>
      <w:proofErr w:type="gramStart"/>
      <w:r w:rsidRPr="00F46BAE">
        <w:rPr>
          <w:b/>
          <w:color w:val="000000" w:themeColor="text1"/>
          <w:sz w:val="28"/>
          <w:szCs w:val="28"/>
        </w:rPr>
        <w:t>:Usecase</w:t>
      </w:r>
      <w:proofErr w:type="gramEnd"/>
      <w:r w:rsidRPr="00F46BAE">
        <w:rPr>
          <w:b/>
          <w:color w:val="000000" w:themeColor="text1"/>
          <w:sz w:val="28"/>
          <w:szCs w:val="28"/>
        </w:rPr>
        <w:t xml:space="preserve"> quản lý chấm công</w:t>
      </w:r>
    </w:p>
    <w:p w:rsidR="00BB7BA9" w:rsidRPr="00E05517" w:rsidRDefault="00BB7BA9" w:rsidP="002C2682">
      <w:pPr>
        <w:pStyle w:val="Noidung-Doan"/>
        <w:numPr>
          <w:ilvl w:val="1"/>
          <w:numId w:val="21"/>
        </w:numPr>
        <w:tabs>
          <w:tab w:val="left" w:pos="851"/>
          <w:tab w:val="left" w:pos="993"/>
          <w:tab w:val="left" w:pos="1276"/>
        </w:tabs>
        <w:spacing w:after="0" w:line="360" w:lineRule="auto"/>
        <w:ind w:left="0"/>
        <w:textAlignment w:val="baseline"/>
        <w:rPr>
          <w:color w:val="000000" w:themeColor="text1"/>
          <w:sz w:val="28"/>
          <w:szCs w:val="28"/>
        </w:rPr>
      </w:pPr>
      <w:r w:rsidRPr="00E05517">
        <w:rPr>
          <w:i/>
          <w:color w:val="000000" w:themeColor="text1"/>
          <w:sz w:val="28"/>
          <w:szCs w:val="28"/>
        </w:rPr>
        <w:t>Quản lý chấm công</w:t>
      </w:r>
      <w:r w:rsidRPr="00E05517">
        <w:rPr>
          <w:color w:val="000000" w:themeColor="text1"/>
          <w:sz w:val="28"/>
          <w:szCs w:val="28"/>
        </w:rPr>
        <w:t>: tức là quản lý số ngày làm của từng nhân viên đó được bao nhiêu ngày trong 1 tháng, cũng có thể xem bảng công, thêm công cho từng nhân viên, xem chi tiết bảng công của nhân viên muốn xem, in báo cáo để làm đối chứng giữa nhân viên đó với người trả lương.</w:t>
      </w:r>
    </w:p>
    <w:p w:rsidR="00BB7BA9" w:rsidRPr="00E05517" w:rsidRDefault="00BB7BA9" w:rsidP="002C2682">
      <w:pPr>
        <w:pStyle w:val="Noidung-Doan"/>
        <w:tabs>
          <w:tab w:val="left" w:pos="851"/>
          <w:tab w:val="left" w:pos="993"/>
          <w:tab w:val="left" w:pos="1276"/>
        </w:tabs>
        <w:spacing w:after="0" w:line="360" w:lineRule="auto"/>
        <w:ind w:firstLine="0"/>
        <w:textAlignment w:val="baseline"/>
        <w:rPr>
          <w:color w:val="000000" w:themeColor="text1"/>
          <w:sz w:val="28"/>
          <w:szCs w:val="28"/>
        </w:rPr>
      </w:pPr>
      <w:r w:rsidRPr="00E05517">
        <w:rPr>
          <w:i/>
          <w:color w:val="000000" w:themeColor="text1"/>
          <w:sz w:val="28"/>
          <w:szCs w:val="28"/>
        </w:rPr>
        <w:t>-</w:t>
      </w:r>
      <w:r w:rsidRPr="00E05517">
        <w:rPr>
          <w:color w:val="000000" w:themeColor="text1"/>
          <w:sz w:val="28"/>
          <w:szCs w:val="28"/>
        </w:rPr>
        <w:t xml:space="preserve">Tăng ca: tức là số giờ làm thêm ngoài giờ hành chính của từng nhân viên trong công ty và được tính </w:t>
      </w:r>
      <w:proofErr w:type="gramStart"/>
      <w:r w:rsidRPr="00E05517">
        <w:rPr>
          <w:color w:val="000000" w:themeColor="text1"/>
          <w:sz w:val="28"/>
          <w:szCs w:val="28"/>
        </w:rPr>
        <w:t>theo</w:t>
      </w:r>
      <w:proofErr w:type="gramEnd"/>
      <w:r w:rsidRPr="00E05517">
        <w:rPr>
          <w:color w:val="000000" w:themeColor="text1"/>
          <w:sz w:val="28"/>
          <w:szCs w:val="28"/>
        </w:rPr>
        <w:t xml:space="preserve"> một mức giá tiền khác. Tương tự như quản lý chấm công về tang ca cũng có thêm chức năng thêm tăng ca, xem chi tiết bảng tăng ca cho nhân viên và in báo cáo.</w:t>
      </w:r>
    </w:p>
    <w:p w:rsidR="00BB7BA9" w:rsidRDefault="00BB7BA9" w:rsidP="002C2682">
      <w:pPr>
        <w:pStyle w:val="Noidung-Doan"/>
        <w:tabs>
          <w:tab w:val="left" w:pos="851"/>
          <w:tab w:val="left" w:pos="993"/>
          <w:tab w:val="left" w:pos="1276"/>
        </w:tabs>
        <w:spacing w:before="0" w:after="0" w:line="360" w:lineRule="auto"/>
        <w:ind w:firstLine="0"/>
        <w:textAlignment w:val="baseline"/>
        <w:rPr>
          <w:color w:val="000000" w:themeColor="text1"/>
          <w:sz w:val="28"/>
          <w:szCs w:val="28"/>
        </w:rPr>
      </w:pPr>
      <w:r w:rsidRPr="00E05517">
        <w:rPr>
          <w:color w:val="000000" w:themeColor="text1"/>
          <w:sz w:val="28"/>
          <w:szCs w:val="28"/>
        </w:rPr>
        <w:t xml:space="preserve">-Phụ cấp: chính là những trợ cấp mà nhân viên được quyền thừa hưởng do công ty đặt ra </w:t>
      </w:r>
      <w:proofErr w:type="gramStart"/>
      <w:r w:rsidRPr="00E05517">
        <w:rPr>
          <w:color w:val="000000" w:themeColor="text1"/>
          <w:sz w:val="28"/>
          <w:szCs w:val="28"/>
        </w:rPr>
        <w:t>theo</w:t>
      </w:r>
      <w:proofErr w:type="gramEnd"/>
      <w:r w:rsidRPr="00E05517">
        <w:rPr>
          <w:color w:val="000000" w:themeColor="text1"/>
          <w:sz w:val="28"/>
          <w:szCs w:val="28"/>
        </w:rPr>
        <w:t xml:space="preserve"> quy định. Và cũng có các chức năng thêm phụ cấp cho những nhân viên mới hoặc nhân viên lâu năm như đổi bằng…, xóa phụ cấp cho những nhân viên đã thôi việc, cập nhật lại tất cả các phụ cấp cho các nhân viên được load lên.</w:t>
      </w:r>
    </w:p>
    <w:p w:rsidR="00BB7BA9" w:rsidRPr="00E05517" w:rsidRDefault="00BB7BA9" w:rsidP="002C2682">
      <w:pPr>
        <w:pStyle w:val="Noidung-Doan"/>
        <w:tabs>
          <w:tab w:val="left" w:pos="851"/>
          <w:tab w:val="left" w:pos="993"/>
          <w:tab w:val="left" w:pos="1276"/>
        </w:tabs>
        <w:spacing w:before="0" w:after="0" w:line="360" w:lineRule="auto"/>
        <w:ind w:firstLine="0"/>
        <w:textAlignment w:val="baseline"/>
        <w:rPr>
          <w:color w:val="000000" w:themeColor="text1"/>
          <w:sz w:val="28"/>
          <w:szCs w:val="28"/>
        </w:rPr>
      </w:pPr>
      <w:r>
        <w:rPr>
          <w:noProof/>
          <w:lang w:val="en-AU" w:eastAsia="en-AU"/>
        </w:rPr>
        <w:lastRenderedPageBreak/>
        <mc:AlternateContent>
          <mc:Choice Requires="wpc">
            <w:drawing>
              <wp:inline distT="0" distB="0" distL="0" distR="0" wp14:anchorId="6AAC14B5" wp14:editId="66A34589">
                <wp:extent cx="6064885" cy="2967990"/>
                <wp:effectExtent l="0" t="0" r="0" b="232410"/>
                <wp:docPr id="2175" name="Canvas 21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26" name="Group 68"/>
                        <wpg:cNvGrpSpPr>
                          <a:grpSpLocks/>
                        </wpg:cNvGrpSpPr>
                        <wpg:grpSpPr bwMode="auto">
                          <a:xfrm>
                            <a:off x="1447800" y="0"/>
                            <a:ext cx="368935" cy="377825"/>
                            <a:chOff x="2280" y="-15"/>
                            <a:chExt cx="581" cy="595"/>
                          </a:xfrm>
                        </wpg:grpSpPr>
                        <wps:wsp>
                          <wps:cNvPr id="327" name="Oval 69"/>
                          <wps:cNvSpPr>
                            <a:spLocks noChangeArrowheads="1"/>
                          </wps:cNvSpPr>
                          <wps:spPr bwMode="auto">
                            <a:xfrm>
                              <a:off x="2280" y="31"/>
                              <a:ext cx="581" cy="549"/>
                            </a:xfrm>
                            <a:prstGeom prst="ellipse">
                              <a:avLst/>
                            </a:prstGeom>
                            <a:solidFill>
                              <a:srgbClr val="FFFFCC"/>
                            </a:solidFill>
                            <a:ln w="635">
                              <a:solidFill>
                                <a:srgbClr val="1F1A17"/>
                              </a:solidFill>
                              <a:round/>
                              <a:headEnd/>
                              <a:tailEnd/>
                            </a:ln>
                          </wps:spPr>
                          <wps:bodyPr rot="0" vert="horz" wrap="square" lIns="91440" tIns="45720" rIns="91440" bIns="45720" anchor="t" anchorCtr="0" upright="1">
                            <a:noAutofit/>
                          </wps:bodyPr>
                        </wps:wsp>
                        <wps:wsp>
                          <wps:cNvPr id="328" name="Line 70"/>
                          <wps:cNvCnPr>
                            <a:cxnSpLocks noChangeShapeType="1"/>
                          </wps:cNvCnPr>
                          <wps:spPr bwMode="auto">
                            <a:xfrm flipH="1">
                              <a:off x="2510" y="-15"/>
                              <a:ext cx="127" cy="52"/>
                            </a:xfrm>
                            <a:prstGeom prst="line">
                              <a:avLst/>
                            </a:prstGeom>
                            <a:noFill/>
                            <a:ln w="635">
                              <a:solidFill>
                                <a:srgbClr val="1F1A17"/>
                              </a:solidFill>
                              <a:round/>
                              <a:headEnd/>
                              <a:tailEnd/>
                            </a:ln>
                            <a:extLst>
                              <a:ext uri="{909E8E84-426E-40DD-AFC4-6F175D3DCCD1}">
                                <a14:hiddenFill xmlns:a14="http://schemas.microsoft.com/office/drawing/2010/main">
                                  <a:noFill/>
                                </a14:hiddenFill>
                              </a:ext>
                            </a:extLst>
                          </wps:spPr>
                          <wps:bodyPr/>
                        </wps:wsp>
                        <wps:wsp>
                          <wps:cNvPr id="329" name="Line 71"/>
                          <wps:cNvCnPr>
                            <a:cxnSpLocks noChangeShapeType="1"/>
                          </wps:cNvCnPr>
                          <wps:spPr bwMode="auto">
                            <a:xfrm flipH="1" flipV="1">
                              <a:off x="2511" y="36"/>
                              <a:ext cx="126" cy="52"/>
                            </a:xfrm>
                            <a:prstGeom prst="line">
                              <a:avLst/>
                            </a:prstGeom>
                            <a:noFill/>
                            <a:ln w="635">
                              <a:solidFill>
                                <a:srgbClr val="1F1A17"/>
                              </a:solidFill>
                              <a:round/>
                              <a:headEnd/>
                              <a:tailEnd/>
                            </a:ln>
                            <a:extLst>
                              <a:ext uri="{909E8E84-426E-40DD-AFC4-6F175D3DCCD1}">
                                <a14:hiddenFill xmlns:a14="http://schemas.microsoft.com/office/drawing/2010/main">
                                  <a:noFill/>
                                </a14:hiddenFill>
                              </a:ext>
                            </a:extLst>
                          </wps:spPr>
                          <wps:bodyPr/>
                        </wps:wsp>
                      </wpg:wgp>
                      <wps:wsp>
                        <wps:cNvPr id="330" name="Rectangle 72"/>
                        <wps:cNvSpPr>
                          <a:spLocks noChangeArrowheads="1"/>
                        </wps:cNvSpPr>
                        <wps:spPr bwMode="auto">
                          <a:xfrm>
                            <a:off x="1073150" y="454660"/>
                            <a:ext cx="1155700"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3D4925" w:rsidRDefault="004A6C46" w:rsidP="00BB7BA9">
                              <w:pPr>
                                <w:rPr>
                                  <w:sz w:val="16"/>
                                  <w:szCs w:val="16"/>
                                </w:rPr>
                              </w:pPr>
                              <w:r w:rsidRPr="003D4925">
                                <w:rPr>
                                  <w:rFonts w:ascii="Tahoma" w:hAnsi="Tahoma" w:cs="Tahoma"/>
                                  <w:color w:val="000000"/>
                                  <w:sz w:val="16"/>
                                  <w:szCs w:val="16"/>
                                </w:rPr>
                                <w:t xml:space="preserve"> : Ctr TongHopChamCong</w:t>
                              </w:r>
                            </w:p>
                          </w:txbxContent>
                        </wps:txbx>
                        <wps:bodyPr rot="0" vert="horz" wrap="none" lIns="0" tIns="0" rIns="0" bIns="0" anchor="t" anchorCtr="0" upright="1">
                          <a:spAutoFit/>
                        </wps:bodyPr>
                      </wps:wsp>
                      <wps:wsp>
                        <wps:cNvPr id="331" name="Line 73"/>
                        <wps:cNvCnPr>
                          <a:cxnSpLocks noChangeShapeType="1"/>
                        </wps:cNvCnPr>
                        <wps:spPr bwMode="auto">
                          <a:xfrm>
                            <a:off x="1630680" y="715645"/>
                            <a:ext cx="635" cy="24441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2" name="Rectangle 74"/>
                        <wps:cNvSpPr>
                          <a:spLocks noChangeArrowheads="1"/>
                        </wps:cNvSpPr>
                        <wps:spPr bwMode="auto">
                          <a:xfrm>
                            <a:off x="1592580" y="1270635"/>
                            <a:ext cx="68580" cy="162306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333" name="Group 75"/>
                        <wpg:cNvGrpSpPr>
                          <a:grpSpLocks/>
                        </wpg:cNvGrpSpPr>
                        <wpg:grpSpPr bwMode="auto">
                          <a:xfrm>
                            <a:off x="73660" y="8255"/>
                            <a:ext cx="274955" cy="369570"/>
                            <a:chOff x="116" y="-2"/>
                            <a:chExt cx="433" cy="582"/>
                          </a:xfrm>
                        </wpg:grpSpPr>
                        <wps:wsp>
                          <wps:cNvPr id="334" name="Oval 76"/>
                          <wps:cNvSpPr>
                            <a:spLocks noChangeArrowheads="1"/>
                          </wps:cNvSpPr>
                          <wps:spPr bwMode="auto">
                            <a:xfrm>
                              <a:off x="239" y="-2"/>
                              <a:ext cx="196" cy="192"/>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Line 77"/>
                          <wps:cNvCnPr>
                            <a:cxnSpLocks noChangeShapeType="1"/>
                          </wps:cNvCnPr>
                          <wps:spPr bwMode="auto">
                            <a:xfrm>
                              <a:off x="333" y="188"/>
                              <a:ext cx="1" cy="180"/>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336" name="Line 78"/>
                          <wps:cNvCnPr>
                            <a:cxnSpLocks noChangeShapeType="1"/>
                          </wps:cNvCnPr>
                          <wps:spPr bwMode="auto">
                            <a:xfrm>
                              <a:off x="176" y="239"/>
                              <a:ext cx="313"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337" name="Freeform 79"/>
                          <wps:cNvSpPr>
                            <a:spLocks/>
                          </wps:cNvSpPr>
                          <wps:spPr bwMode="auto">
                            <a:xfrm>
                              <a:off x="116" y="368"/>
                              <a:ext cx="433" cy="212"/>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38" name="Rectangle 80"/>
                        <wps:cNvSpPr>
                          <a:spLocks noChangeArrowheads="1"/>
                        </wps:cNvSpPr>
                        <wps:spPr bwMode="auto">
                          <a:xfrm>
                            <a:off x="27940" y="454660"/>
                            <a:ext cx="39687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51FEB" w:rsidRDefault="004A6C46" w:rsidP="00BB7BA9">
                              <w:pPr>
                                <w:rPr>
                                  <w:sz w:val="18"/>
                                  <w:szCs w:val="18"/>
                                </w:rPr>
                              </w:pPr>
                              <w:r w:rsidRPr="00851FEB">
                                <w:rPr>
                                  <w:rFonts w:ascii="Tahoma" w:hAnsi="Tahoma" w:cs="Tahoma"/>
                                  <w:color w:val="000000"/>
                                  <w:sz w:val="18"/>
                                  <w:szCs w:val="18"/>
                                </w:rPr>
                                <w:t xml:space="preserve"> : QTCC</w:t>
                              </w:r>
                            </w:p>
                          </w:txbxContent>
                        </wps:txbx>
                        <wps:bodyPr rot="0" vert="horz" wrap="none" lIns="0" tIns="0" rIns="0" bIns="0" anchor="t" anchorCtr="0" upright="1">
                          <a:spAutoFit/>
                        </wps:bodyPr>
                      </wps:wsp>
                      <wps:wsp>
                        <wps:cNvPr id="339" name="Line 81"/>
                        <wps:cNvCnPr>
                          <a:cxnSpLocks noChangeShapeType="1"/>
                        </wps:cNvCnPr>
                        <wps:spPr bwMode="auto">
                          <a:xfrm>
                            <a:off x="211455" y="715645"/>
                            <a:ext cx="635" cy="24441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0" name="Rectangle 82"/>
                        <wps:cNvSpPr>
                          <a:spLocks noChangeArrowheads="1"/>
                        </wps:cNvSpPr>
                        <wps:spPr bwMode="auto">
                          <a:xfrm>
                            <a:off x="174625" y="1010285"/>
                            <a:ext cx="66040" cy="191706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341" name="Rectangle 83"/>
                        <wps:cNvSpPr>
                          <a:spLocks noChangeArrowheads="1"/>
                        </wps:cNvSpPr>
                        <wps:spPr bwMode="auto">
                          <a:xfrm>
                            <a:off x="174625" y="1010285"/>
                            <a:ext cx="66040" cy="191706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342" name="Group 84"/>
                        <wpg:cNvGrpSpPr>
                          <a:grpSpLocks/>
                        </wpg:cNvGrpSpPr>
                        <wpg:grpSpPr bwMode="auto">
                          <a:xfrm>
                            <a:off x="531495" y="29210"/>
                            <a:ext cx="551815" cy="350520"/>
                            <a:chOff x="837" y="31"/>
                            <a:chExt cx="869" cy="552"/>
                          </a:xfrm>
                        </wpg:grpSpPr>
                        <wps:wsp>
                          <wps:cNvPr id="343" name="Oval 85"/>
                          <wps:cNvSpPr>
                            <a:spLocks noChangeArrowheads="1"/>
                          </wps:cNvSpPr>
                          <wps:spPr bwMode="auto">
                            <a:xfrm>
                              <a:off x="1127" y="31"/>
                              <a:ext cx="579" cy="552"/>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344" name="Line 86"/>
                          <wps:cNvCnPr>
                            <a:cxnSpLocks noChangeShapeType="1"/>
                          </wps:cNvCnPr>
                          <wps:spPr bwMode="auto">
                            <a:xfrm flipH="1">
                              <a:off x="837" y="161"/>
                              <a:ext cx="1" cy="298"/>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345" name="Line 87"/>
                          <wps:cNvCnPr>
                            <a:cxnSpLocks noChangeShapeType="1"/>
                          </wps:cNvCnPr>
                          <wps:spPr bwMode="auto">
                            <a:xfrm>
                              <a:off x="839" y="308"/>
                              <a:ext cx="287"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346" name="Rectangle 88"/>
                        <wps:cNvSpPr>
                          <a:spLocks noChangeArrowheads="1"/>
                        </wps:cNvSpPr>
                        <wps:spPr bwMode="auto">
                          <a:xfrm>
                            <a:off x="588010" y="457200"/>
                            <a:ext cx="445770"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3D4925" w:rsidRDefault="004A6C46" w:rsidP="00BB7BA9">
                              <w:pPr>
                                <w:rPr>
                                  <w:sz w:val="16"/>
                                  <w:szCs w:val="16"/>
                                </w:rPr>
                              </w:pPr>
                              <w:r w:rsidRPr="003D4925">
                                <w:rPr>
                                  <w:rFonts w:ascii="Tahoma" w:hAnsi="Tahoma" w:cs="Tahoma"/>
                                  <w:color w:val="000000"/>
                                  <w:sz w:val="16"/>
                                  <w:szCs w:val="16"/>
                                </w:rPr>
                                <w:t xml:space="preserve"> : UI HRM</w:t>
                              </w:r>
                            </w:p>
                          </w:txbxContent>
                        </wps:txbx>
                        <wps:bodyPr rot="0" vert="horz" wrap="none" lIns="0" tIns="0" rIns="0" bIns="0" anchor="t" anchorCtr="0" upright="1">
                          <a:spAutoFit/>
                        </wps:bodyPr>
                      </wps:wsp>
                      <wps:wsp>
                        <wps:cNvPr id="347" name="Line 89"/>
                        <wps:cNvCnPr>
                          <a:cxnSpLocks noChangeShapeType="1"/>
                        </wps:cNvCnPr>
                        <wps:spPr bwMode="auto">
                          <a:xfrm>
                            <a:off x="806450" y="715645"/>
                            <a:ext cx="635" cy="24441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8" name="Rectangle 90"/>
                        <wps:cNvSpPr>
                          <a:spLocks noChangeArrowheads="1"/>
                        </wps:cNvSpPr>
                        <wps:spPr bwMode="auto">
                          <a:xfrm>
                            <a:off x="769620" y="1010285"/>
                            <a:ext cx="66040" cy="190246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349" name="Rectangle 91"/>
                        <wps:cNvSpPr>
                          <a:spLocks noChangeArrowheads="1"/>
                        </wps:cNvSpPr>
                        <wps:spPr bwMode="auto">
                          <a:xfrm>
                            <a:off x="769620" y="1010285"/>
                            <a:ext cx="66040" cy="190246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350" name="Rectangle 92"/>
                        <wps:cNvSpPr>
                          <a:spLocks noChangeArrowheads="1"/>
                        </wps:cNvSpPr>
                        <wps:spPr bwMode="auto">
                          <a:xfrm>
                            <a:off x="1593850" y="1271905"/>
                            <a:ext cx="66040" cy="162052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351" name="Group 93"/>
                        <wpg:cNvGrpSpPr>
                          <a:grpSpLocks/>
                        </wpg:cNvGrpSpPr>
                        <wpg:grpSpPr bwMode="auto">
                          <a:xfrm>
                            <a:off x="2477770" y="0"/>
                            <a:ext cx="368935" cy="377825"/>
                            <a:chOff x="3902" y="-15"/>
                            <a:chExt cx="581" cy="595"/>
                          </a:xfrm>
                        </wpg:grpSpPr>
                        <wps:wsp>
                          <wps:cNvPr id="373" name="Oval 94"/>
                          <wps:cNvSpPr>
                            <a:spLocks noChangeArrowheads="1"/>
                          </wps:cNvSpPr>
                          <wps:spPr bwMode="auto">
                            <a:xfrm>
                              <a:off x="3902" y="31"/>
                              <a:ext cx="581" cy="5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374" name="Line 95"/>
                          <wps:cNvCnPr>
                            <a:cxnSpLocks noChangeShapeType="1"/>
                          </wps:cNvCnPr>
                          <wps:spPr bwMode="auto">
                            <a:xfrm flipH="1">
                              <a:off x="4133" y="-15"/>
                              <a:ext cx="126" cy="5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381" name="Line 96"/>
                          <wps:cNvCnPr>
                            <a:cxnSpLocks noChangeShapeType="1"/>
                          </wps:cNvCnPr>
                          <wps:spPr bwMode="auto">
                            <a:xfrm flipH="1" flipV="1">
                              <a:off x="4133" y="36"/>
                              <a:ext cx="126" cy="5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382" name="Rectangle 97"/>
                        <wps:cNvSpPr>
                          <a:spLocks noChangeArrowheads="1"/>
                        </wps:cNvSpPr>
                        <wps:spPr bwMode="auto">
                          <a:xfrm>
                            <a:off x="2286000" y="454660"/>
                            <a:ext cx="898525"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3D4925" w:rsidRDefault="004A6C46" w:rsidP="00BB7BA9">
                              <w:pPr>
                                <w:rPr>
                                  <w:sz w:val="16"/>
                                  <w:szCs w:val="16"/>
                                </w:rPr>
                              </w:pPr>
                              <w:r w:rsidRPr="003D4925">
                                <w:rPr>
                                  <w:rFonts w:ascii="Tahoma" w:hAnsi="Tahoma" w:cs="Tahoma"/>
                                  <w:color w:val="000000"/>
                                  <w:sz w:val="16"/>
                                  <w:szCs w:val="16"/>
                                </w:rPr>
                                <w:t xml:space="preserve"> : Ctr Vao/RaChiTiet</w:t>
                              </w:r>
                            </w:p>
                          </w:txbxContent>
                        </wps:txbx>
                        <wps:bodyPr rot="0" vert="horz" wrap="none" lIns="0" tIns="0" rIns="0" bIns="0" anchor="t" anchorCtr="0" upright="1">
                          <a:spAutoFit/>
                        </wps:bodyPr>
                      </wps:wsp>
                      <wps:wsp>
                        <wps:cNvPr id="383" name="Line 98"/>
                        <wps:cNvCnPr>
                          <a:cxnSpLocks noChangeShapeType="1"/>
                        </wps:cNvCnPr>
                        <wps:spPr bwMode="auto">
                          <a:xfrm>
                            <a:off x="2660650" y="715645"/>
                            <a:ext cx="635" cy="24441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56" name="Rectangle 99"/>
                        <wps:cNvSpPr>
                          <a:spLocks noChangeArrowheads="1"/>
                        </wps:cNvSpPr>
                        <wps:spPr bwMode="auto">
                          <a:xfrm>
                            <a:off x="2623820" y="1532890"/>
                            <a:ext cx="66040" cy="21336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257" name="Rectangle 100"/>
                        <wps:cNvSpPr>
                          <a:spLocks noChangeArrowheads="1"/>
                        </wps:cNvSpPr>
                        <wps:spPr bwMode="auto">
                          <a:xfrm>
                            <a:off x="2623820" y="1532890"/>
                            <a:ext cx="66040" cy="21336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258" name="Group 101"/>
                        <wpg:cNvGrpSpPr>
                          <a:grpSpLocks/>
                        </wpg:cNvGrpSpPr>
                        <wpg:grpSpPr bwMode="auto">
                          <a:xfrm>
                            <a:off x="3462020" y="0"/>
                            <a:ext cx="368935" cy="377825"/>
                            <a:chOff x="5452" y="-15"/>
                            <a:chExt cx="581" cy="595"/>
                          </a:xfrm>
                        </wpg:grpSpPr>
                        <wps:wsp>
                          <wps:cNvPr id="259" name="Oval 102"/>
                          <wps:cNvSpPr>
                            <a:spLocks noChangeArrowheads="1"/>
                          </wps:cNvSpPr>
                          <wps:spPr bwMode="auto">
                            <a:xfrm>
                              <a:off x="5452" y="31"/>
                              <a:ext cx="581" cy="5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264" name="Line 103"/>
                          <wps:cNvCnPr>
                            <a:cxnSpLocks noChangeShapeType="1"/>
                          </wps:cNvCnPr>
                          <wps:spPr bwMode="auto">
                            <a:xfrm flipH="1">
                              <a:off x="5683" y="-15"/>
                              <a:ext cx="126" cy="5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265" name="Line 104"/>
                          <wps:cNvCnPr>
                            <a:cxnSpLocks noChangeShapeType="1"/>
                          </wps:cNvCnPr>
                          <wps:spPr bwMode="auto">
                            <a:xfrm flipH="1" flipV="1">
                              <a:off x="5683" y="36"/>
                              <a:ext cx="126" cy="5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266" name="Rectangle 105"/>
                        <wps:cNvSpPr>
                          <a:spLocks noChangeArrowheads="1"/>
                        </wps:cNvSpPr>
                        <wps:spPr bwMode="auto">
                          <a:xfrm>
                            <a:off x="3188335" y="454660"/>
                            <a:ext cx="996315"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3D4925" w:rsidRDefault="004A6C46" w:rsidP="00BB7BA9">
                              <w:pPr>
                                <w:rPr>
                                  <w:sz w:val="16"/>
                                  <w:szCs w:val="16"/>
                                </w:rPr>
                              </w:pPr>
                              <w:r>
                                <w:rPr>
                                  <w:rFonts w:ascii="Tahoma" w:hAnsi="Tahoma" w:cs="Tahoma"/>
                                  <w:color w:val="000000"/>
                                  <w:sz w:val="16"/>
                                  <w:szCs w:val="16"/>
                                </w:rPr>
                                <w:t xml:space="preserve"> : Ctr XacNhanTangCa</w:t>
                              </w:r>
                            </w:p>
                          </w:txbxContent>
                        </wps:txbx>
                        <wps:bodyPr rot="0" vert="horz" wrap="none" lIns="0" tIns="0" rIns="0" bIns="0" anchor="t" anchorCtr="0" upright="1">
                          <a:spAutoFit/>
                        </wps:bodyPr>
                      </wps:wsp>
                      <wps:wsp>
                        <wps:cNvPr id="267" name="Line 106"/>
                        <wps:cNvCnPr>
                          <a:cxnSpLocks noChangeShapeType="1"/>
                        </wps:cNvCnPr>
                        <wps:spPr bwMode="auto">
                          <a:xfrm>
                            <a:off x="3644900" y="715645"/>
                            <a:ext cx="635" cy="24441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68" name="Rectangle 107"/>
                        <wps:cNvSpPr>
                          <a:spLocks noChangeArrowheads="1"/>
                        </wps:cNvSpPr>
                        <wps:spPr bwMode="auto">
                          <a:xfrm>
                            <a:off x="3608070" y="1793875"/>
                            <a:ext cx="66040" cy="21336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269" name="Rectangle 108"/>
                        <wps:cNvSpPr>
                          <a:spLocks noChangeArrowheads="1"/>
                        </wps:cNvSpPr>
                        <wps:spPr bwMode="auto">
                          <a:xfrm>
                            <a:off x="3608070" y="1793875"/>
                            <a:ext cx="66040" cy="21336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270" name="Group 109"/>
                        <wpg:cNvGrpSpPr>
                          <a:grpSpLocks/>
                        </wpg:cNvGrpSpPr>
                        <wpg:grpSpPr bwMode="auto">
                          <a:xfrm>
                            <a:off x="4377690" y="0"/>
                            <a:ext cx="368935" cy="377825"/>
                            <a:chOff x="6894" y="-15"/>
                            <a:chExt cx="581" cy="595"/>
                          </a:xfrm>
                        </wpg:grpSpPr>
                        <wps:wsp>
                          <wps:cNvPr id="271" name="Oval 110"/>
                          <wps:cNvSpPr>
                            <a:spLocks noChangeArrowheads="1"/>
                          </wps:cNvSpPr>
                          <wps:spPr bwMode="auto">
                            <a:xfrm>
                              <a:off x="6894" y="31"/>
                              <a:ext cx="581" cy="5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272" name="Line 111"/>
                          <wps:cNvCnPr>
                            <a:cxnSpLocks noChangeShapeType="1"/>
                          </wps:cNvCnPr>
                          <wps:spPr bwMode="auto">
                            <a:xfrm flipH="1">
                              <a:off x="7125" y="-15"/>
                              <a:ext cx="126" cy="5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273" name="Line 112"/>
                          <wps:cNvCnPr>
                            <a:cxnSpLocks noChangeShapeType="1"/>
                          </wps:cNvCnPr>
                          <wps:spPr bwMode="auto">
                            <a:xfrm flipH="1" flipV="1">
                              <a:off x="7125" y="36"/>
                              <a:ext cx="126" cy="5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276" name="Rectangle 113"/>
                        <wps:cNvSpPr>
                          <a:spLocks noChangeArrowheads="1"/>
                        </wps:cNvSpPr>
                        <wps:spPr bwMode="auto">
                          <a:xfrm>
                            <a:off x="4309745" y="454660"/>
                            <a:ext cx="602615"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3D4925" w:rsidRDefault="004A6C46" w:rsidP="00BB7BA9">
                              <w:pPr>
                                <w:rPr>
                                  <w:sz w:val="16"/>
                                  <w:szCs w:val="16"/>
                                </w:rPr>
                              </w:pPr>
                              <w:r>
                                <w:rPr>
                                  <w:rFonts w:ascii="Tahoma" w:hAnsi="Tahoma" w:cs="Tahoma"/>
                                  <w:color w:val="000000"/>
                                  <w:sz w:val="16"/>
                                  <w:szCs w:val="16"/>
                                </w:rPr>
                                <w:t xml:space="preserve"> : Ctr PhuCap</w:t>
                              </w:r>
                            </w:p>
                          </w:txbxContent>
                        </wps:txbx>
                        <wps:bodyPr rot="0" vert="horz" wrap="none" lIns="0" tIns="0" rIns="0" bIns="0" anchor="t" anchorCtr="0" upright="1">
                          <a:spAutoFit/>
                        </wps:bodyPr>
                      </wps:wsp>
                      <wps:wsp>
                        <wps:cNvPr id="277" name="Line 114"/>
                        <wps:cNvCnPr>
                          <a:cxnSpLocks noChangeShapeType="1"/>
                        </wps:cNvCnPr>
                        <wps:spPr bwMode="auto">
                          <a:xfrm>
                            <a:off x="4560570" y="715645"/>
                            <a:ext cx="635" cy="24441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78" name="Rectangle 115"/>
                        <wps:cNvSpPr>
                          <a:spLocks noChangeArrowheads="1"/>
                        </wps:cNvSpPr>
                        <wps:spPr bwMode="auto">
                          <a:xfrm>
                            <a:off x="4523740" y="2054860"/>
                            <a:ext cx="66040" cy="21399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279" name="Rectangle 116"/>
                        <wps:cNvSpPr>
                          <a:spLocks noChangeArrowheads="1"/>
                        </wps:cNvSpPr>
                        <wps:spPr bwMode="auto">
                          <a:xfrm>
                            <a:off x="4523740" y="2054860"/>
                            <a:ext cx="66040" cy="60261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280" name="Line 125"/>
                        <wps:cNvCnPr>
                          <a:cxnSpLocks noChangeShapeType="1"/>
                        </wps:cNvCnPr>
                        <wps:spPr bwMode="auto">
                          <a:xfrm>
                            <a:off x="249555" y="1009015"/>
                            <a:ext cx="516255"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81" name="Line 126"/>
                        <wps:cNvCnPr>
                          <a:cxnSpLocks noChangeShapeType="1"/>
                        </wps:cNvCnPr>
                        <wps:spPr bwMode="auto">
                          <a:xfrm flipH="1">
                            <a:off x="674370" y="1009015"/>
                            <a:ext cx="91440" cy="3746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84" name="Line 127"/>
                        <wps:cNvCnPr>
                          <a:cxnSpLocks noChangeShapeType="1"/>
                        </wps:cNvCnPr>
                        <wps:spPr bwMode="auto">
                          <a:xfrm flipH="1" flipV="1">
                            <a:off x="674370" y="972185"/>
                            <a:ext cx="91440" cy="36830"/>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85" name="Rectangle 128"/>
                        <wps:cNvSpPr>
                          <a:spLocks noChangeArrowheads="1"/>
                        </wps:cNvSpPr>
                        <wps:spPr bwMode="auto">
                          <a:xfrm>
                            <a:off x="236855" y="817880"/>
                            <a:ext cx="120713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51FEB" w:rsidRDefault="004A6C46" w:rsidP="00BB7BA9">
                              <w:pPr>
                                <w:rPr>
                                  <w:rFonts w:ascii="Tahoma" w:hAnsi="Tahoma" w:cs="Tahoma"/>
                                  <w:color w:val="000000"/>
                                  <w:sz w:val="18"/>
                                  <w:szCs w:val="18"/>
                                </w:rPr>
                              </w:pPr>
                              <w:r w:rsidRPr="00851FEB">
                                <w:rPr>
                                  <w:rFonts w:ascii="Tahoma" w:hAnsi="Tahoma" w:cs="Tahoma"/>
                                  <w:color w:val="000000"/>
                                  <w:sz w:val="18"/>
                                  <w:szCs w:val="18"/>
                                </w:rPr>
                                <w:t xml:space="preserve">1: </w:t>
                              </w:r>
                              <w:r>
                                <w:rPr>
                                  <w:rFonts w:ascii="Tahoma" w:hAnsi="Tahoma" w:cs="Tahoma"/>
                                  <w:color w:val="000000"/>
                                  <w:sz w:val="18"/>
                                  <w:szCs w:val="18"/>
                                </w:rPr>
                                <w:t>T</w:t>
                              </w:r>
                              <w:r w:rsidRPr="00851FEB">
                                <w:rPr>
                                  <w:rFonts w:ascii="Tahoma" w:hAnsi="Tahoma" w:cs="Tahoma"/>
                                  <w:color w:val="000000"/>
                                  <w:sz w:val="18"/>
                                  <w:szCs w:val="18"/>
                                </w:rPr>
                                <w:t>ổng</w:t>
                              </w:r>
                              <w:r>
                                <w:rPr>
                                  <w:rFonts w:ascii="Tahoma" w:hAnsi="Tahoma" w:cs="Tahoma"/>
                                  <w:color w:val="000000"/>
                                  <w:sz w:val="18"/>
                                  <w:szCs w:val="18"/>
                                </w:rPr>
                                <w:t xml:space="preserve"> h</w:t>
                              </w:r>
                              <w:r w:rsidRPr="00851FEB">
                                <w:rPr>
                                  <w:rFonts w:ascii="Tahoma" w:hAnsi="Tahoma" w:cs="Tahoma"/>
                                  <w:color w:val="000000"/>
                                  <w:sz w:val="18"/>
                                  <w:szCs w:val="18"/>
                                </w:rPr>
                                <w:t>ợp</w:t>
                              </w:r>
                              <w:r>
                                <w:rPr>
                                  <w:rFonts w:ascii="Tahoma" w:hAnsi="Tahoma" w:cs="Tahoma"/>
                                  <w:color w:val="000000"/>
                                  <w:sz w:val="18"/>
                                  <w:szCs w:val="18"/>
                                </w:rPr>
                                <w:t xml:space="preserve"> ch</w:t>
                              </w:r>
                              <w:r w:rsidRPr="00851FEB">
                                <w:rPr>
                                  <w:rFonts w:ascii="Tahoma" w:hAnsi="Tahoma" w:cs="Tahoma"/>
                                  <w:color w:val="000000"/>
                                  <w:sz w:val="18"/>
                                  <w:szCs w:val="18"/>
                                </w:rPr>
                                <w:t>ấm</w:t>
                              </w:r>
                              <w:r>
                                <w:rPr>
                                  <w:rFonts w:ascii="Tahoma" w:hAnsi="Tahoma" w:cs="Tahoma"/>
                                  <w:color w:val="000000"/>
                                  <w:sz w:val="18"/>
                                  <w:szCs w:val="18"/>
                                </w:rPr>
                                <w:t xml:space="preserve"> c</w:t>
                              </w:r>
                              <w:r w:rsidRPr="00851FEB">
                                <w:rPr>
                                  <w:rFonts w:ascii="Tahoma" w:hAnsi="Tahoma" w:cs="Tahoma"/>
                                  <w:color w:val="000000"/>
                                  <w:sz w:val="18"/>
                                  <w:szCs w:val="18"/>
                                </w:rPr>
                                <w:t>ô</w:t>
                              </w:r>
                              <w:r>
                                <w:rPr>
                                  <w:rFonts w:ascii="Tahoma" w:hAnsi="Tahoma" w:cs="Tahoma"/>
                                  <w:color w:val="000000"/>
                                  <w:sz w:val="18"/>
                                  <w:szCs w:val="18"/>
                                </w:rPr>
                                <w:t>ng</w:t>
                              </w:r>
                            </w:p>
                          </w:txbxContent>
                        </wps:txbx>
                        <wps:bodyPr rot="0" vert="horz" wrap="none" lIns="0" tIns="0" rIns="0" bIns="0" anchor="t" anchorCtr="0" upright="1">
                          <a:spAutoFit/>
                        </wps:bodyPr>
                      </wps:wsp>
                      <wps:wsp>
                        <wps:cNvPr id="286" name="Line 129"/>
                        <wps:cNvCnPr>
                          <a:cxnSpLocks noChangeShapeType="1"/>
                        </wps:cNvCnPr>
                        <wps:spPr bwMode="auto">
                          <a:xfrm>
                            <a:off x="844550" y="1270635"/>
                            <a:ext cx="7454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87" name="Line 130"/>
                        <wps:cNvCnPr>
                          <a:cxnSpLocks noChangeShapeType="1"/>
                        </wps:cNvCnPr>
                        <wps:spPr bwMode="auto">
                          <a:xfrm flipH="1">
                            <a:off x="1497965" y="1270635"/>
                            <a:ext cx="92075" cy="36830"/>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88" name="Line 131"/>
                        <wps:cNvCnPr>
                          <a:cxnSpLocks noChangeShapeType="1"/>
                        </wps:cNvCnPr>
                        <wps:spPr bwMode="auto">
                          <a:xfrm flipH="1" flipV="1">
                            <a:off x="1497965" y="1233170"/>
                            <a:ext cx="92075" cy="3746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89" name="Rectangle 132"/>
                        <wps:cNvSpPr>
                          <a:spLocks noChangeArrowheads="1"/>
                        </wps:cNvSpPr>
                        <wps:spPr bwMode="auto">
                          <a:xfrm>
                            <a:off x="897890" y="1096010"/>
                            <a:ext cx="120713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51FEB" w:rsidRDefault="004A6C46" w:rsidP="00BB7BA9">
                              <w:pPr>
                                <w:rPr>
                                  <w:rFonts w:ascii="Tahoma" w:hAnsi="Tahoma" w:cs="Tahoma"/>
                                  <w:color w:val="000000"/>
                                  <w:sz w:val="18"/>
                                  <w:szCs w:val="18"/>
                                </w:rPr>
                              </w:pPr>
                              <w:r w:rsidRPr="00851FEB">
                                <w:rPr>
                                  <w:rFonts w:ascii="Tahoma" w:hAnsi="Tahoma" w:cs="Tahoma"/>
                                  <w:color w:val="000000"/>
                                  <w:sz w:val="18"/>
                                  <w:szCs w:val="18"/>
                                </w:rPr>
                                <w:t xml:space="preserve">2: </w:t>
                              </w:r>
                              <w:r>
                                <w:rPr>
                                  <w:rFonts w:ascii="Tahoma" w:hAnsi="Tahoma" w:cs="Tahoma"/>
                                  <w:color w:val="000000"/>
                                  <w:sz w:val="18"/>
                                  <w:szCs w:val="18"/>
                                </w:rPr>
                                <w:t>T</w:t>
                              </w:r>
                              <w:r w:rsidRPr="00851FEB">
                                <w:rPr>
                                  <w:rFonts w:ascii="Tahoma" w:hAnsi="Tahoma" w:cs="Tahoma"/>
                                  <w:color w:val="000000"/>
                                  <w:sz w:val="18"/>
                                  <w:szCs w:val="18"/>
                                </w:rPr>
                                <w:t>ổng</w:t>
                              </w:r>
                              <w:r>
                                <w:rPr>
                                  <w:rFonts w:ascii="Tahoma" w:hAnsi="Tahoma" w:cs="Tahoma"/>
                                  <w:color w:val="000000"/>
                                  <w:sz w:val="18"/>
                                  <w:szCs w:val="18"/>
                                </w:rPr>
                                <w:t xml:space="preserve"> h</w:t>
                              </w:r>
                              <w:r w:rsidRPr="00851FEB">
                                <w:rPr>
                                  <w:rFonts w:ascii="Tahoma" w:hAnsi="Tahoma" w:cs="Tahoma"/>
                                  <w:color w:val="000000"/>
                                  <w:sz w:val="18"/>
                                  <w:szCs w:val="18"/>
                                </w:rPr>
                                <w:t>ợp</w:t>
                              </w:r>
                              <w:r>
                                <w:rPr>
                                  <w:rFonts w:ascii="Tahoma" w:hAnsi="Tahoma" w:cs="Tahoma"/>
                                  <w:color w:val="000000"/>
                                  <w:sz w:val="18"/>
                                  <w:szCs w:val="18"/>
                                </w:rPr>
                                <w:t xml:space="preserve"> ch</w:t>
                              </w:r>
                              <w:r w:rsidRPr="00851FEB">
                                <w:rPr>
                                  <w:rFonts w:ascii="Tahoma" w:hAnsi="Tahoma" w:cs="Tahoma"/>
                                  <w:color w:val="000000"/>
                                  <w:sz w:val="18"/>
                                  <w:szCs w:val="18"/>
                                </w:rPr>
                                <w:t>ấm</w:t>
                              </w:r>
                              <w:r>
                                <w:rPr>
                                  <w:rFonts w:ascii="Tahoma" w:hAnsi="Tahoma" w:cs="Tahoma"/>
                                  <w:color w:val="000000"/>
                                  <w:sz w:val="18"/>
                                  <w:szCs w:val="18"/>
                                </w:rPr>
                                <w:t xml:space="preserve"> c</w:t>
                              </w:r>
                              <w:r w:rsidRPr="00851FEB">
                                <w:rPr>
                                  <w:rFonts w:ascii="Tahoma" w:hAnsi="Tahoma" w:cs="Tahoma"/>
                                  <w:color w:val="000000"/>
                                  <w:sz w:val="18"/>
                                  <w:szCs w:val="18"/>
                                </w:rPr>
                                <w:t>ô</w:t>
                              </w:r>
                              <w:r>
                                <w:rPr>
                                  <w:rFonts w:ascii="Tahoma" w:hAnsi="Tahoma" w:cs="Tahoma"/>
                                  <w:color w:val="000000"/>
                                  <w:sz w:val="18"/>
                                  <w:szCs w:val="18"/>
                                </w:rPr>
                                <w:t>ng</w:t>
                              </w:r>
                            </w:p>
                          </w:txbxContent>
                        </wps:txbx>
                        <wps:bodyPr rot="0" vert="horz" wrap="none" lIns="0" tIns="0" rIns="0" bIns="0" anchor="t" anchorCtr="0" upright="1">
                          <a:spAutoFit/>
                        </wps:bodyPr>
                      </wps:wsp>
                      <wps:wsp>
                        <wps:cNvPr id="290" name="Line 133"/>
                        <wps:cNvCnPr>
                          <a:cxnSpLocks noChangeShapeType="1"/>
                        </wps:cNvCnPr>
                        <wps:spPr bwMode="auto">
                          <a:xfrm>
                            <a:off x="1668780" y="1531620"/>
                            <a:ext cx="95123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91" name="Line 134"/>
                        <wps:cNvCnPr>
                          <a:cxnSpLocks noChangeShapeType="1"/>
                        </wps:cNvCnPr>
                        <wps:spPr bwMode="auto">
                          <a:xfrm flipH="1">
                            <a:off x="2528570" y="1531620"/>
                            <a:ext cx="91440" cy="36830"/>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92" name="Line 135"/>
                        <wps:cNvCnPr>
                          <a:cxnSpLocks noChangeShapeType="1"/>
                        </wps:cNvCnPr>
                        <wps:spPr bwMode="auto">
                          <a:xfrm flipH="1" flipV="1">
                            <a:off x="2528570" y="1494155"/>
                            <a:ext cx="91440" cy="3746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93" name="Rectangle 136"/>
                        <wps:cNvSpPr>
                          <a:spLocks noChangeArrowheads="1"/>
                        </wps:cNvSpPr>
                        <wps:spPr bwMode="auto">
                          <a:xfrm>
                            <a:off x="1826260" y="1355090"/>
                            <a:ext cx="153924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51FEB" w:rsidRDefault="004A6C46" w:rsidP="00BB7BA9">
                              <w:pPr>
                                <w:rPr>
                                  <w:rFonts w:ascii="Tahoma" w:hAnsi="Tahoma" w:cs="Tahoma"/>
                                  <w:color w:val="000000"/>
                                  <w:sz w:val="18"/>
                                  <w:szCs w:val="18"/>
                                </w:rPr>
                              </w:pPr>
                              <w:r w:rsidRPr="00851FEB">
                                <w:rPr>
                                  <w:rFonts w:ascii="Tahoma" w:hAnsi="Tahoma" w:cs="Tahoma"/>
                                  <w:color w:val="000000"/>
                                  <w:sz w:val="18"/>
                                  <w:szCs w:val="18"/>
                                </w:rPr>
                                <w:t xml:space="preserve">3: </w:t>
                              </w:r>
                              <w:r>
                                <w:rPr>
                                  <w:rFonts w:ascii="Tahoma" w:hAnsi="Tahoma" w:cs="Tahoma"/>
                                  <w:color w:val="000000"/>
                                  <w:sz w:val="18"/>
                                  <w:szCs w:val="18"/>
                                </w:rPr>
                                <w:t>L</w:t>
                              </w:r>
                              <w:r w:rsidRPr="00851FEB">
                                <w:rPr>
                                  <w:rFonts w:ascii="Tahoma" w:hAnsi="Tahoma" w:cs="Tahoma"/>
                                  <w:color w:val="000000"/>
                                  <w:sz w:val="18"/>
                                  <w:szCs w:val="18"/>
                                </w:rPr>
                                <w:t>ấy</w:t>
                              </w:r>
                              <w:r>
                                <w:rPr>
                                  <w:rFonts w:ascii="Tahoma" w:hAnsi="Tahoma" w:cs="Tahoma"/>
                                  <w:color w:val="000000"/>
                                  <w:sz w:val="18"/>
                                  <w:szCs w:val="18"/>
                                </w:rPr>
                                <w:t xml:space="preserve"> th</w:t>
                              </w:r>
                              <w:r w:rsidRPr="00851FEB">
                                <w:rPr>
                                  <w:rFonts w:ascii="Tahoma" w:hAnsi="Tahoma" w:cs="Tahoma"/>
                                  <w:color w:val="000000"/>
                                  <w:sz w:val="18"/>
                                  <w:szCs w:val="18"/>
                                </w:rPr>
                                <w:t>ô</w:t>
                              </w:r>
                              <w:r>
                                <w:rPr>
                                  <w:rFonts w:ascii="Tahoma" w:hAnsi="Tahoma" w:cs="Tahoma"/>
                                  <w:color w:val="000000"/>
                                  <w:sz w:val="18"/>
                                  <w:szCs w:val="18"/>
                                </w:rPr>
                                <w:t>ng tin v</w:t>
                              </w:r>
                              <w:r w:rsidRPr="00851FEB">
                                <w:rPr>
                                  <w:rFonts w:ascii="Tahoma" w:hAnsi="Tahoma" w:cs="Tahoma"/>
                                  <w:color w:val="000000"/>
                                  <w:sz w:val="18"/>
                                  <w:szCs w:val="18"/>
                                </w:rPr>
                                <w:t>ào</w:t>
                              </w:r>
                              <w:r>
                                <w:rPr>
                                  <w:rFonts w:ascii="Tahoma" w:hAnsi="Tahoma" w:cs="Tahoma"/>
                                  <w:color w:val="000000"/>
                                  <w:sz w:val="18"/>
                                  <w:szCs w:val="18"/>
                                </w:rPr>
                                <w:t>/ra chi ti</w:t>
                              </w:r>
                              <w:r w:rsidRPr="00851FEB">
                                <w:rPr>
                                  <w:rFonts w:ascii="Tahoma" w:hAnsi="Tahoma" w:cs="Tahoma"/>
                                  <w:color w:val="000000"/>
                                  <w:sz w:val="18"/>
                                  <w:szCs w:val="18"/>
                                </w:rPr>
                                <w:t>ết</w:t>
                              </w:r>
                            </w:p>
                          </w:txbxContent>
                        </wps:txbx>
                        <wps:bodyPr rot="0" vert="horz" wrap="none" lIns="0" tIns="0" rIns="0" bIns="0" anchor="t" anchorCtr="0" upright="1">
                          <a:spAutoFit/>
                        </wps:bodyPr>
                      </wps:wsp>
                      <wps:wsp>
                        <wps:cNvPr id="294" name="Line 137"/>
                        <wps:cNvCnPr>
                          <a:cxnSpLocks noChangeShapeType="1"/>
                        </wps:cNvCnPr>
                        <wps:spPr bwMode="auto">
                          <a:xfrm>
                            <a:off x="1668780" y="1792605"/>
                            <a:ext cx="193548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95" name="Line 138"/>
                        <wps:cNvCnPr>
                          <a:cxnSpLocks noChangeShapeType="1"/>
                        </wps:cNvCnPr>
                        <wps:spPr bwMode="auto">
                          <a:xfrm flipH="1">
                            <a:off x="3512820" y="1792605"/>
                            <a:ext cx="91440" cy="3746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96" name="Line 139"/>
                        <wps:cNvCnPr>
                          <a:cxnSpLocks noChangeShapeType="1"/>
                        </wps:cNvCnPr>
                        <wps:spPr bwMode="auto">
                          <a:xfrm flipH="1" flipV="1">
                            <a:off x="3512820" y="1755140"/>
                            <a:ext cx="91440" cy="3746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297" name="Rectangle 140"/>
                        <wps:cNvSpPr>
                          <a:spLocks noChangeArrowheads="1"/>
                        </wps:cNvSpPr>
                        <wps:spPr bwMode="auto">
                          <a:xfrm>
                            <a:off x="2840990" y="1610995"/>
                            <a:ext cx="167640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51FEB" w:rsidRDefault="004A6C46" w:rsidP="00BB7BA9">
                              <w:pPr>
                                <w:rPr>
                                  <w:rFonts w:ascii="Tahoma" w:hAnsi="Tahoma" w:cs="Tahoma"/>
                                  <w:color w:val="000000"/>
                                  <w:sz w:val="18"/>
                                  <w:szCs w:val="18"/>
                                </w:rPr>
                              </w:pPr>
                              <w:r w:rsidRPr="00851FEB">
                                <w:rPr>
                                  <w:rFonts w:ascii="Tahoma" w:hAnsi="Tahoma" w:cs="Tahoma"/>
                                  <w:color w:val="000000"/>
                                  <w:sz w:val="18"/>
                                  <w:szCs w:val="18"/>
                                </w:rPr>
                                <w:t xml:space="preserve">4: </w:t>
                              </w:r>
                              <w:r>
                                <w:rPr>
                                  <w:rFonts w:ascii="Tahoma" w:hAnsi="Tahoma" w:cs="Tahoma"/>
                                  <w:color w:val="000000"/>
                                  <w:sz w:val="18"/>
                                  <w:szCs w:val="18"/>
                                </w:rPr>
                                <w:t>L</w:t>
                              </w:r>
                              <w:r w:rsidRPr="00851FEB">
                                <w:rPr>
                                  <w:rFonts w:ascii="Tahoma" w:hAnsi="Tahoma" w:cs="Tahoma"/>
                                  <w:color w:val="000000"/>
                                  <w:sz w:val="18"/>
                                  <w:szCs w:val="18"/>
                                </w:rPr>
                                <w:t>ấy</w:t>
                              </w:r>
                              <w:r>
                                <w:rPr>
                                  <w:rFonts w:ascii="Tahoma" w:hAnsi="Tahoma" w:cs="Tahoma"/>
                                  <w:color w:val="000000"/>
                                  <w:sz w:val="18"/>
                                  <w:szCs w:val="18"/>
                                </w:rPr>
                                <w:t xml:space="preserve"> th</w:t>
                              </w:r>
                              <w:r w:rsidRPr="00851FEB">
                                <w:rPr>
                                  <w:rFonts w:ascii="Tahoma" w:hAnsi="Tahoma" w:cs="Tahoma"/>
                                  <w:color w:val="000000"/>
                                  <w:sz w:val="18"/>
                                  <w:szCs w:val="18"/>
                                </w:rPr>
                                <w:t>ô</w:t>
                              </w:r>
                              <w:r>
                                <w:rPr>
                                  <w:rFonts w:ascii="Tahoma" w:hAnsi="Tahoma" w:cs="Tahoma"/>
                                  <w:color w:val="000000"/>
                                  <w:sz w:val="18"/>
                                  <w:szCs w:val="18"/>
                                </w:rPr>
                                <w:t xml:space="preserve">ng tin </w:t>
                              </w:r>
                              <w:r w:rsidRPr="00851FEB">
                                <w:rPr>
                                  <w:rFonts w:ascii="Tahoma" w:hAnsi="Tahoma" w:cs="Tahoma"/>
                                  <w:color w:val="000000"/>
                                  <w:sz w:val="18"/>
                                  <w:szCs w:val="18"/>
                                </w:rPr>
                                <w:t>đă</w:t>
                              </w:r>
                              <w:r>
                                <w:rPr>
                                  <w:rFonts w:ascii="Tahoma" w:hAnsi="Tahoma" w:cs="Tahoma"/>
                                  <w:color w:val="000000"/>
                                  <w:sz w:val="18"/>
                                  <w:szCs w:val="18"/>
                                </w:rPr>
                                <w:t>ng k</w:t>
                              </w:r>
                              <w:r w:rsidRPr="00851FEB">
                                <w:rPr>
                                  <w:rFonts w:ascii="Tahoma" w:hAnsi="Tahoma" w:cs="Tahoma"/>
                                  <w:color w:val="000000"/>
                                  <w:sz w:val="18"/>
                                  <w:szCs w:val="18"/>
                                </w:rPr>
                                <w:t>ý</w:t>
                              </w:r>
                              <w:r>
                                <w:rPr>
                                  <w:rFonts w:ascii="Tahoma" w:hAnsi="Tahoma" w:cs="Tahoma"/>
                                  <w:color w:val="000000"/>
                                  <w:sz w:val="18"/>
                                  <w:szCs w:val="18"/>
                                </w:rPr>
                                <w:t xml:space="preserve"> ltăng ca</w:t>
                              </w:r>
                            </w:p>
                          </w:txbxContent>
                        </wps:txbx>
                        <wps:bodyPr rot="0" vert="horz" wrap="none" lIns="0" tIns="0" rIns="0" bIns="0" anchor="t" anchorCtr="0" upright="1">
                          <a:spAutoFit/>
                        </wps:bodyPr>
                      </wps:wsp>
                      <wps:wsp>
                        <wps:cNvPr id="298" name="Line 141"/>
                        <wps:cNvCnPr>
                          <a:cxnSpLocks noChangeShapeType="1"/>
                        </wps:cNvCnPr>
                        <wps:spPr bwMode="auto">
                          <a:xfrm>
                            <a:off x="1668780" y="2053590"/>
                            <a:ext cx="2851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99" name="Line 142"/>
                        <wps:cNvCnPr>
                          <a:cxnSpLocks noChangeShapeType="1"/>
                        </wps:cNvCnPr>
                        <wps:spPr bwMode="auto">
                          <a:xfrm flipH="1">
                            <a:off x="4428490" y="2053590"/>
                            <a:ext cx="91440" cy="3746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300" name="Line 143"/>
                        <wps:cNvCnPr>
                          <a:cxnSpLocks noChangeShapeType="1"/>
                        </wps:cNvCnPr>
                        <wps:spPr bwMode="auto">
                          <a:xfrm flipH="1" flipV="1">
                            <a:off x="4428490" y="2016125"/>
                            <a:ext cx="91440" cy="3746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301" name="Rectangle 144"/>
                        <wps:cNvSpPr>
                          <a:spLocks noChangeArrowheads="1"/>
                        </wps:cNvSpPr>
                        <wps:spPr bwMode="auto">
                          <a:xfrm>
                            <a:off x="3774440" y="1879600"/>
                            <a:ext cx="124079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51FEB" w:rsidRDefault="004A6C46" w:rsidP="00BB7BA9">
                              <w:pPr>
                                <w:rPr>
                                  <w:rFonts w:ascii="Tahoma" w:hAnsi="Tahoma" w:cs="Tahoma"/>
                                  <w:color w:val="000000"/>
                                  <w:sz w:val="18"/>
                                  <w:szCs w:val="18"/>
                                </w:rPr>
                              </w:pPr>
                              <w:r w:rsidRPr="00851FEB">
                                <w:rPr>
                                  <w:rFonts w:ascii="Tahoma" w:hAnsi="Tahoma" w:cs="Tahoma"/>
                                  <w:color w:val="000000"/>
                                  <w:sz w:val="18"/>
                                  <w:szCs w:val="18"/>
                                </w:rPr>
                                <w:t xml:space="preserve">5: </w:t>
                              </w:r>
                              <w:r>
                                <w:rPr>
                                  <w:rFonts w:ascii="Tahoma" w:hAnsi="Tahoma" w:cs="Tahoma"/>
                                  <w:color w:val="000000"/>
                                  <w:sz w:val="18"/>
                                  <w:szCs w:val="18"/>
                                </w:rPr>
                                <w:t>L</w:t>
                              </w:r>
                              <w:r w:rsidRPr="00851FEB">
                                <w:rPr>
                                  <w:rFonts w:ascii="Tahoma" w:hAnsi="Tahoma" w:cs="Tahoma"/>
                                  <w:color w:val="000000"/>
                                  <w:sz w:val="18"/>
                                  <w:szCs w:val="18"/>
                                </w:rPr>
                                <w:t>ấy</w:t>
                              </w:r>
                              <w:r>
                                <w:rPr>
                                  <w:rFonts w:ascii="Tahoma" w:hAnsi="Tahoma" w:cs="Tahoma"/>
                                  <w:color w:val="000000"/>
                                  <w:sz w:val="18"/>
                                  <w:szCs w:val="18"/>
                                </w:rPr>
                                <w:t xml:space="preserve"> th</w:t>
                              </w:r>
                              <w:r w:rsidRPr="00851FEB">
                                <w:rPr>
                                  <w:rFonts w:ascii="Tahoma" w:hAnsi="Tahoma" w:cs="Tahoma"/>
                                  <w:color w:val="000000"/>
                                  <w:sz w:val="18"/>
                                  <w:szCs w:val="18"/>
                                </w:rPr>
                                <w:t>ô</w:t>
                              </w:r>
                              <w:r>
                                <w:rPr>
                                  <w:rFonts w:ascii="Tahoma" w:hAnsi="Tahoma" w:cs="Tahoma"/>
                                  <w:color w:val="000000"/>
                                  <w:sz w:val="18"/>
                                  <w:szCs w:val="18"/>
                                </w:rPr>
                                <w:t>ng tin phụ cấp</w:t>
                              </w:r>
                            </w:p>
                          </w:txbxContent>
                        </wps:txbx>
                        <wps:bodyPr rot="0" vert="horz" wrap="none" lIns="0" tIns="0" rIns="0" bIns="0" anchor="t" anchorCtr="0" upright="1">
                          <a:spAutoFit/>
                        </wps:bodyPr>
                      </wps:wsp>
                      <wps:wsp>
                        <wps:cNvPr id="302" name="Line 149"/>
                        <wps:cNvCnPr>
                          <a:cxnSpLocks noChangeShapeType="1"/>
                        </wps:cNvCnPr>
                        <wps:spPr bwMode="auto">
                          <a:xfrm flipH="1">
                            <a:off x="1671320" y="2657475"/>
                            <a:ext cx="2805430" cy="2857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303" name="Line 150"/>
                        <wps:cNvCnPr>
                          <a:cxnSpLocks noChangeShapeType="1"/>
                        </wps:cNvCnPr>
                        <wps:spPr bwMode="auto">
                          <a:xfrm>
                            <a:off x="1671320" y="2685415"/>
                            <a:ext cx="91440" cy="36830"/>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304" name="Line 151"/>
                        <wps:cNvCnPr>
                          <a:cxnSpLocks noChangeShapeType="1"/>
                        </wps:cNvCnPr>
                        <wps:spPr bwMode="auto">
                          <a:xfrm flipV="1">
                            <a:off x="1671320" y="2647950"/>
                            <a:ext cx="91440" cy="37465"/>
                          </a:xfrm>
                          <a:prstGeom prst="line">
                            <a:avLst/>
                          </a:prstGeom>
                          <a:noFill/>
                          <a:ln w="7620">
                            <a:solidFill>
                              <a:srgbClr val="990033"/>
                            </a:solidFill>
                            <a:round/>
                            <a:headEnd/>
                            <a:tailEnd/>
                          </a:ln>
                          <a:extLst>
                            <a:ext uri="{909E8E84-426E-40DD-AFC4-6F175D3DCCD1}">
                              <a14:hiddenFill xmlns:a14="http://schemas.microsoft.com/office/drawing/2010/main">
                                <a:noFill/>
                              </a14:hiddenFill>
                            </a:ext>
                          </a:extLst>
                        </wps:spPr>
                        <wps:bodyPr/>
                      </wps:wsp>
                      <wps:wsp>
                        <wps:cNvPr id="305" name="Rectangle 152"/>
                        <wps:cNvSpPr>
                          <a:spLocks noChangeArrowheads="1"/>
                        </wps:cNvSpPr>
                        <wps:spPr bwMode="auto">
                          <a:xfrm>
                            <a:off x="2675890" y="2518410"/>
                            <a:ext cx="94361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51FEB" w:rsidRDefault="004A6C46" w:rsidP="00BB7BA9">
                              <w:pPr>
                                <w:rPr>
                                  <w:rFonts w:ascii="Tahoma" w:hAnsi="Tahoma" w:cs="Tahoma"/>
                                  <w:color w:val="000000"/>
                                  <w:sz w:val="18"/>
                                  <w:szCs w:val="18"/>
                                </w:rPr>
                              </w:pPr>
                              <w:r>
                                <w:rPr>
                                  <w:rFonts w:ascii="Tahoma" w:hAnsi="Tahoma" w:cs="Tahoma"/>
                                  <w:color w:val="000000"/>
                                  <w:sz w:val="18"/>
                                  <w:szCs w:val="18"/>
                                </w:rPr>
                                <w:t>6: Hiển thị k</w:t>
                              </w:r>
                              <w:r w:rsidRPr="00851FEB">
                                <w:rPr>
                                  <w:rFonts w:ascii="Tahoma" w:hAnsi="Tahoma" w:cs="Tahoma"/>
                                  <w:color w:val="000000"/>
                                  <w:sz w:val="18"/>
                                  <w:szCs w:val="18"/>
                                </w:rPr>
                                <w:t>ết</w:t>
                              </w:r>
                              <w:r>
                                <w:rPr>
                                  <w:rFonts w:ascii="Tahoma" w:hAnsi="Tahoma" w:cs="Tahoma"/>
                                  <w:color w:val="000000"/>
                                  <w:sz w:val="18"/>
                                  <w:szCs w:val="18"/>
                                </w:rPr>
                                <w:t xml:space="preserve"> qu</w:t>
                              </w:r>
                              <w:r w:rsidRPr="00851FEB">
                                <w:rPr>
                                  <w:rFonts w:ascii="Tahoma" w:hAnsi="Tahoma" w:cs="Tahoma"/>
                                  <w:color w:val="000000"/>
                                  <w:sz w:val="18"/>
                                  <w:szCs w:val="18"/>
                                </w:rPr>
                                <w:t>ả</w:t>
                              </w:r>
                            </w:p>
                          </w:txbxContent>
                        </wps:txbx>
                        <wps:bodyPr rot="0" vert="horz" wrap="none" lIns="0" tIns="0" rIns="0" bIns="0" anchor="t" anchorCtr="0" upright="1">
                          <a:spAutoFit/>
                        </wps:bodyPr>
                      </wps:wsp>
                    </wpc:wpc>
                  </a:graphicData>
                </a:graphic>
              </wp:inline>
            </w:drawing>
          </mc:Choice>
          <mc:Fallback>
            <w:pict>
              <v:group w14:anchorId="6AAC14B5" id="Canvas 2175" o:spid="_x0000_s1585" editas="canvas" style="width:477.55pt;height:233.7pt;mso-position-horizontal-relative:char;mso-position-vertical-relative:line" coordsize="60648,29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">
                <v:shape id="_x0000_s1586" type="#_x0000_t75" style="position:absolute;width:60648;height:29679;visibility:visible;mso-wrap-style:square">
                  <v:fill o:detectmouseclick="t"/>
                  <v:path o:connecttype="none"/>
                </v:shape>
                <v:group id="Group 68" o:spid="_x0000_s1587" style="position:absolute;left:14478;width:3689;height:3778" coordorigin="2280,-15" coordsize="581,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oval id="Oval 69" o:spid="_x0000_s1588" style="position:absolute;left:2280;top:31;width:581;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6RVcQA&#10;AADcAAAADwAAAGRycy9kb3ducmV2LnhtbESP3YrCMBSE7xd8h3AE7zT1h3WpRhFBqcIi1oVl7w7N&#10;sS02J6WJWt/eCMJeDjPzDTNftqYSN2pcaVnBcBCBIM6sLjlX8HPa9L9AOI+ssbJMCh7kYLnofMwx&#10;1vbOR7qlPhcBwi5GBYX3dSylywoy6Aa2Jg7e2TYGfZBNLnWD9wA3lRxF0ac0WHJYKLCmdUHZJb0a&#10;Bb+TlI72L9l9X/UBx0m5p63dK9XrtqsZCE+t/w+/24lWMB5N4XUmHA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OkVXEAAAA3AAAAA8AAAAAAAAAAAAAAAAAmAIAAGRycy9k&#10;b3ducmV2LnhtbFBLBQYAAAAABAAEAPUAAACJAwAAAAA=&#10;" fillcolor="#ffc" strokecolor="#1f1a17" strokeweight=".05pt"/>
                  <v:line id="Line 70" o:spid="_x0000_s1589" style="position:absolute;flip:x;visibility:visible;mso-wrap-style:square" from="2510,-15" to="263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toeLwAAADcAAAADwAAAGRycy9kb3ducmV2LnhtbERPSwrCMBDdC94hjOBOUyuKVKOIIAji&#10;wg+uh2Zsi82kNFHT25uF4PLx/qtNMLV4U+sqywom4wQEcW51xYWC23U/WoBwHlljbZkUdORgs+73&#10;Vphp++EzvS++EDGEXYYKSu+bTEqXl2TQjW1DHLmHbQ36CNtC6hY/MdzUMk2SuTRYcWwosaFdSfnz&#10;8jIKZumxC9p2Yd/luj7dg6307qDUcBC2SxCegv+Lf+6DVjBN49p4Jh4Buf4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otoeLwAAADcAAAADwAAAAAAAAAAAAAAAAChAgAA&#10;ZHJzL2Rvd25yZXYueG1sUEsFBgAAAAAEAAQA+QAAAIoDAAAAAA==&#10;" strokecolor="#1f1a17" strokeweight=".05pt"/>
                  <v:line id="Line 71" o:spid="_x0000_s1590" style="position:absolute;flip:x y;visibility:visible;mso-wrap-style:square" from="2511,36" to="263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g34cUAAADcAAAADwAAAGRycy9kb3ducmV2LnhtbESPT4vCMBTE7wt+h/AEL8uaVmHRrlGq&#10;InjZw/qHvb5tnm2weSlN1PrtN4LgcZiZ3zCzRWdrcaXWG8cK0mECgrhw2nCp4LDffExA+ICssXZM&#10;Cu7kYTHvvc0w0+7GP3TdhVJECPsMFVQhNJmUvqjIoh+6hjh6J9daDFG2pdQt3iLc1nKUJJ/SouG4&#10;UGFDq4qK8+5iFfwu1+X4z7wfk/z7aNLNyqd555Ua9Lv8C0SgLrzCz/ZWKxiPpvA4E4+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Mg34cUAAADcAAAADwAAAAAAAAAA&#10;AAAAAAChAgAAZHJzL2Rvd25yZXYueG1sUEsFBgAAAAAEAAQA+QAAAJMDAAAAAA==&#10;" strokecolor="#1f1a17" strokeweight=".05pt"/>
                </v:group>
                <v:rect id="Rectangle 72" o:spid="_x0000_s1591" style="position:absolute;left:10731;top:4546;width:11557;height:23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MbssAA&#10;AADcAAAADwAAAGRycy9kb3ducmV2LnhtbERPS2rDMBDdF3IHMYHsGrkJFONaDqUQSEI2sXuAwRp/&#10;qDQykhK7t68WgS4f718eFmvEg3wYHSt422YgiFunR+4VfDfH1xxEiMgajWNS8EsBDtXqpcRCu5lv&#10;9KhjL1IIhwIVDDFOhZShHchi2LqJOHGd8xZjgr6X2uOcwq2Ruyx7lxZHTg0DTvQ1UPtT360C2dTH&#10;Oa+Nz9xl113N+XTryCm1WS+fHyAiLfFf/HSftIL9Ps1P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7MbssAAAADcAAAADwAAAAAAAAAAAAAAAACYAgAAZHJzL2Rvd25y&#10;ZXYueG1sUEsFBgAAAAAEAAQA9QAAAIUDAAAAAA==&#10;" filled="f" stroked="f">
                  <v:textbox style="mso-fit-shape-to-text:t" inset="0,0,0,0">
                    <w:txbxContent>
                      <w:p w:rsidR="004A6C46" w:rsidRPr="003D4925" w:rsidRDefault="004A6C46" w:rsidP="00BB7BA9">
                        <w:pPr>
                          <w:rPr>
                            <w:sz w:val="16"/>
                            <w:szCs w:val="16"/>
                          </w:rPr>
                        </w:pPr>
                        <w:r w:rsidRPr="003D4925">
                          <w:rPr>
                            <w:rFonts w:ascii="Tahoma" w:hAnsi="Tahoma" w:cs="Tahoma"/>
                            <w:color w:val="000000"/>
                            <w:sz w:val="16"/>
                            <w:szCs w:val="16"/>
                          </w:rPr>
                          <w:t xml:space="preserve"> : Ctr TongHopChamCong</w:t>
                        </w:r>
                      </w:p>
                    </w:txbxContent>
                  </v:textbox>
                </v:rect>
                <v:line id="Line 73" o:spid="_x0000_s1592" style="position:absolute;visibility:visible;mso-wrap-style:square" from="16306,7156" to="16313,3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apIsQAAADcAAAADwAAAGRycy9kb3ducmV2LnhtbESPwWrDMBBE74X8g9hCbo3sGkpwo4RS&#10;cHFzap1cclusjW1irRRLTZS/jwqFHoeZecOsNtGM4kKTHywryBcZCOLW6oE7Bftd9bQE4QOyxtEy&#10;KbiRh8169rDCUtsrf9OlCZ1IEPYlKuhDcKWUvu3JoF9YR5y8o50MhiSnTuoJrwluRvmcZS/S4MBp&#10;oUdH7z21p+bHKKhOLuqv4xD1OXNjXX0c2u3yU6n5Y3x7BREohv/wX7vWCooih98z6Qj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ZqkixAAAANwAAAAPAAAAAAAAAAAA&#10;AAAAAKECAABkcnMvZG93bnJldi54bWxQSwUGAAAAAAQABAD5AAAAkgMAAAAA&#10;" strokeweight="0">
                  <v:stroke dashstyle="3 1"/>
                </v:line>
                <v:rect id="Rectangle 74" o:spid="_x0000_s1593" style="position:absolute;left:15925;top:12706;width:686;height:16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6xsMA&#10;AADcAAAADwAAAGRycy9kb3ducmV2LnhtbESPT4vCMBTE78J+h/AWvGm6FsStRlmEBdGD/9nro3k2&#10;ZZuX0kStfnojCB6HmfkNM5m1thIXanzpWMFXPwFBnDtdcqHgsP/tjUD4gKyxckwKbuRhNv3oTDDT&#10;7spbuuxCISKEfYYKTAh1JqXPDVn0fVcTR+/kGoshyqaQusFrhNtKDpJkKC2WHBcM1jQ3lP/vzlbB&#10;H91X3355OC55Y9Ljds2bec5KdT/bnzGIQG14h1/thVaQpgN4nolH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g6xsMAAADcAAAADwAAAAAAAAAAAAAAAACYAgAAZHJzL2Rv&#10;d25yZXYueG1sUEsFBgAAAAAEAAQA9QAAAIgDAAAAAA==&#10;" strokecolor="#903" strokeweight=".2pt"/>
                <v:group id="Group 75" o:spid="_x0000_s1594" style="position:absolute;left:736;top:82;width:2750;height:3696" coordorigin="116,-2" coordsize="433,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oval id="Oval 76" o:spid="_x0000_s1595" style="position:absolute;left:239;top:-2;width:196;height: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hQ0MMA&#10;AADcAAAADwAAAGRycy9kb3ducmV2LnhtbESP3YrCMBSE7xd8h3AE7zTVij/VKCosLt6o1Qc4NMe2&#10;2JyUJmr37TeCsJfDzHzDLNetqcSTGldaVjAcRCCIM6tLzhVcL9/9GQjnkTVWlknBLzlYrzpfS0y0&#10;ffGZnqnPRYCwS1BB4X2dSOmyggy6ga2Jg3ezjUEfZJNL3eArwE0lR1E0kQZLDgsF1rQrKLunD6Ng&#10;Xu5P93G6n7pDe/DbNJaj+HZUqtdtNwsQnlr/H/60f7SCOB7D+0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hQ0MMAAADcAAAADwAAAAAAAAAAAAAAAACYAgAAZHJzL2Rv&#10;d25yZXYueG1sUEsFBgAAAAAEAAQA9QAAAIgDAAAAAA==&#10;" filled="f" strokecolor="#903" strokeweight=".2pt"/>
                  <v:line id="Line 77" o:spid="_x0000_s1596" style="position:absolute;visibility:visible;mso-wrap-style:square" from="333,188" to="334,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tyM8UAAADcAAAADwAAAGRycy9kb3ducmV2LnhtbESPQWvCQBSE70L/w/KE3sxGpVKiG5Fa&#10;oT1U0Ari7ZF9yUazb9PsVtN/3y0UPA4z8w2zWPa2EVfqfO1YwThJQRAXTtdcKTh8bkbPIHxA1tg4&#10;JgU/5GGZPwwWmGl34x1d96ESEcI+QwUmhDaT0heGLPrEtcTRK11nMUTZVVJ3eItw28hJms6kxZrj&#10;gsGWXgwVl/23VYCN+Tpu1tvXk/yYbTXJ09mV70o9DvvVHESgPtzD/+03rWA6fYK/M/EI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ptyM8UAAADcAAAADwAAAAAAAAAA&#10;AAAAAAChAgAAZHJzL2Rvd25yZXYueG1sUEsFBgAAAAAEAAQA+QAAAJMDAAAAAA==&#10;" strokecolor="#903" strokeweight=".2pt"/>
                  <v:line id="Line 78" o:spid="_x0000_s1597" style="position:absolute;visibility:visible;mso-wrap-style:square" from="176,239" to="48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sRMUAAADcAAAADwAAAGRycy9kb3ducmV2LnhtbESPQWvCQBSE74X+h+UVvDWbKoQS3YhY&#10;BXuoUFsQb4/sSzaafRuzq6b/vlsoeBxm5htmNh9sK67U+8axgpckBUFcOt1wreD7a/38CsIHZI2t&#10;Y1LwQx7mxePDDHPtbvxJ112oRYSwz1GBCaHLpfSlIYs+cR1x9CrXWwxR9rXUPd4i3LZynKaZtNhw&#10;XDDY0dJQedpdrAJszXm/ftuuDvIj22qSh6Or3pUaPQ2LKYhAQ7iH/9sbrWAyyeDvTD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sRMUAAADcAAAADwAAAAAAAAAA&#10;AAAAAAChAgAAZHJzL2Rvd25yZXYueG1sUEsFBgAAAAAEAAQA+QAAAJMDAAAAAA==&#10;" strokecolor="#903" strokeweight=".2pt"/>
                  <v:shape id="Freeform 79" o:spid="_x0000_s1598" style="position:absolute;left:116;top:368;width:433;height:212;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8dtMQA&#10;AADcAAAADwAAAGRycy9kb3ducmV2LnhtbESPQWvCQBSE74X+h+UVvNVNK7YSXSW0CIIgNFrPz+xr&#10;Epp9G3bXJP57VxA8DjPzDbNYDaYRHTlfW1bwNk5AEBdW11wqOOzXrzMQPiBrbCyTggt5WC2fnxaY&#10;atvzD3V5KEWEsE9RQRVCm0rpi4oM+rFtiaP3Z53BEKUrpXbYR7hp5HuSfEiDNceFClv6qqj4z89G&#10;QVcM27DJs6Oz9jc7NNN+933qlRq9DNkcRKAhPML39kYrmEw+4XYmHgG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PHbTEAAAA3AAAAA8AAAAAAAAAAAAAAAAAmAIAAGRycy9k&#10;b3ducmV2LnhtbFBLBQYAAAAABAAEAPUAAACJAwAAAAA=&#10;" path="m,54l54,r54,54e" filled="f" strokecolor="#903" strokeweight=".2pt">
                    <v:path arrowok="t" o:connecttype="custom" o:connectlocs="0,212;217,0;433,212" o:connectangles="0,0,0"/>
                  </v:shape>
                </v:group>
                <v:rect id="Rectangle 80" o:spid="_x0000_s1599" style="position:absolute;left:279;top:4546;width:3969;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UXtMAA&#10;AADcAAAADwAAAGRycy9kb3ducmV2LnhtbERPS2rDMBDdF3IHMYHsGrkJFONaDqUQSEI2sXuAwRp/&#10;qDQykhK7t68WgS4f718eFmvEg3wYHSt422YgiFunR+4VfDfH1xxEiMgajWNS8EsBDtXqpcRCu5lv&#10;9KhjL1IIhwIVDDFOhZShHchi2LqJOHGd8xZjgr6X2uOcwq2Ruyx7lxZHTg0DTvQ1UPtT360C2dTH&#10;Oa+Nz9xl113N+XTryCm1WS+fHyAiLfFf/HSftIL9Pq1N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cUXtMAAAADcAAAADwAAAAAAAAAAAAAAAACYAgAAZHJzL2Rvd25y&#10;ZXYueG1sUEsFBgAAAAAEAAQA9QAAAIUDAAAAAA==&#10;" filled="f" stroked="f">
                  <v:textbox style="mso-fit-shape-to-text:t" inset="0,0,0,0">
                    <w:txbxContent>
                      <w:p w:rsidR="004A6C46" w:rsidRPr="00851FEB" w:rsidRDefault="004A6C46" w:rsidP="00BB7BA9">
                        <w:pPr>
                          <w:rPr>
                            <w:sz w:val="18"/>
                            <w:szCs w:val="18"/>
                          </w:rPr>
                        </w:pPr>
                        <w:r w:rsidRPr="00851FEB">
                          <w:rPr>
                            <w:rFonts w:ascii="Tahoma" w:hAnsi="Tahoma" w:cs="Tahoma"/>
                            <w:color w:val="000000"/>
                            <w:sz w:val="18"/>
                            <w:szCs w:val="18"/>
                          </w:rPr>
                          <w:t xml:space="preserve"> : QTCC</w:t>
                        </w:r>
                      </w:p>
                    </w:txbxContent>
                  </v:textbox>
                </v:rect>
                <v:line id="Line 81" o:spid="_x0000_s1600" style="position:absolute;visibility:visible;mso-wrap-style:square" from="2114,7156" to="2120,3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ClJMQAAADcAAAADwAAAGRycy9kb3ducmV2LnhtbESPT2sCMRTE74V+h/AK3mq2FcRuzUop&#10;bFFPdu2lt8fm7R/cvKSbqPHbG0HocZiZ3zDLVTSDONHoe8sKXqYZCOLa6p5bBT/78nkBwgdkjYNl&#10;UnAhD6vi8WGJubZn/qZTFVqRIOxzVNCF4HIpfd2RQT+1jjh5jR0NhiTHVuoRzwluBvmaZXNpsOe0&#10;0KGjz47qQ3U0CsqDi3rX9FH/ZW5Yl1+/9XaxUWryFD/eQQSK4T98b6+1gtnsDW5n0hGQ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EKUkxAAAANwAAAAPAAAAAAAAAAAA&#10;AAAAAKECAABkcnMvZG93bnJldi54bWxQSwUGAAAAAAQABAD5AAAAkgMAAAAA&#10;" strokeweight="0">
                  <v:stroke dashstyle="3 1"/>
                </v:line>
                <v:rect id="Rectangle 82" o:spid="_x0000_s1601" style="position:absolute;left:1746;top:10102;width:660;height:19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ByV8IA&#10;AADcAAAADwAAAGRycy9kb3ducmV2LnhtbERPy2rCQBTdF/yH4Qrumolaik0dRQIF0UV9RLq9ZG4z&#10;wcydkJnG2K/vLAouD+e9XA+2ET11vnasYJqkIIhLp2uuFBTnj+cFCB+QNTaOScGdPKxXo6clZtrd&#10;+Ej9KVQihrDPUIEJoc2k9KUhiz5xLXHkvl1nMUTYVVJ3eIvhtpGzNH2VFmuODQZbyg2V19OPVfBF&#10;v/s3vysuOz6Y+eX4yYe8ZKUm42HzDiLQEB7if/dWK5i/xPnxTDw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YHJXwgAAANwAAAAPAAAAAAAAAAAAAAAAAJgCAABkcnMvZG93&#10;bnJldi54bWxQSwUGAAAAAAQABAD1AAAAhwMAAAAA&#10;" strokecolor="#903" strokeweight=".2pt"/>
                <v:rect id="Rectangle 83" o:spid="_x0000_s1602" style="position:absolute;left:1746;top:10102;width:660;height:19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zMYA&#10;AADcAAAADwAAAGRycy9kb3ducmV2LnhtbESPT2vCQBTE70K/w/IKvZmNf5A2ukoRhBIPNanS6yP7&#10;zIZm34bsVtN++m5B8DjMzG+Y1WawrbhQ7xvHCiZJCoK4crrhWsHxYzd+BuEDssbWMSn4IQ+b9cNo&#10;hZl2Vy7oUoZaRAj7DBWYELpMSl8ZsugT1xFH7+x6iyHKvpa6x2uE21ZO03QhLTYcFwx2tDVUfZXf&#10;VsEn/e5ffH485Xwws1PxzodtxUo9PQ6vSxCBhnAP39pvWsFsPoH/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XzMYAAADcAAAADwAAAAAAAAAAAAAAAACYAgAAZHJz&#10;L2Rvd25yZXYueG1sUEsFBgAAAAAEAAQA9QAAAIsDAAAAAA==&#10;" strokecolor="#903" strokeweight=".2pt"/>
                <v:group id="Group 84" o:spid="_x0000_s1603" style="position:absolute;left:5314;top:292;width:5519;height:3505" coordorigin="837,31" coordsize="869,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oval id="Oval 85" o:spid="_x0000_s1604" style="position:absolute;left:1127;top:31;width:579;height: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JexsUA&#10;AADcAAAADwAAAGRycy9kb3ducmV2LnhtbESP3WrCQBSE7wXfYTmF3unG2IikriKCGGhB/L89ZE+T&#10;0OzZkN3G9O27BcHLYWa+YRar3tSio9ZVlhVMxhEI4tzqigsF59N2NAfhPLLG2jIp+CUHq+VwsMBU&#10;2zsfqDv6QgQIuxQVlN43qZQuL8mgG9uGOHhftjXog2wLqVu8B7ipZRxFM2mw4rBQYkObkvLv449R&#10;cEo+k+R2SSZxdp11t7jZZR/7nVKvL/36HYSn3j/Dj3amFUzfpvB/Jh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l7GxQAAANwAAAAPAAAAAAAAAAAAAAAAAJgCAABkcnMv&#10;ZG93bnJldi54bWxQSwUGAAAAAAQABAD1AAAAigMAAAAA&#10;" fillcolor="#ffc" strokecolor="#1f1a17" strokeweight="0"/>
                  <v:line id="Line 86" o:spid="_x0000_s1605" style="position:absolute;flip:x;visibility:visible;mso-wrap-style:square" from="837,161" to="838,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3m1MQAAADcAAAADwAAAGRycy9kb3ducmV2LnhtbESPT4vCMBTE74LfITzBm6b+YXG7RhFR&#10;8KJg1fujeduWbV5qE2310xthweMwM79h5svWlOJOtSssKxgNIxDEqdUFZwrOp+1gBsJ5ZI2lZVLw&#10;IAfLRbczx1jbho90T3wmAoRdjApy76tYSpfmZNANbUUcvF9bG/RB1pnUNTYBbko5jqIvabDgsJBj&#10;Reuc0r/kZhSsNjP8vrbry3GfjA+bandq9renUv1eu/oB4an1n/B/e6cVTKZTeJ8JR0A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febUxAAAANwAAAAPAAAAAAAAAAAA&#10;AAAAAKECAABkcnMvZG93bnJldi54bWxQSwUGAAAAAAQABAD5AAAAkgMAAAAA&#10;" strokecolor="#1f1a17" strokeweight="0"/>
                  <v:line id="Line 87" o:spid="_x0000_s1606" style="position:absolute;visibility:visible;mso-wrap-style:square" from="839,308" to="1126,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53CsIAAADcAAAADwAAAGRycy9kb3ducmV2LnhtbESPT2vCQBTE7wW/w/KE3urG2opE12CU&#10;gteqeH5kn0kw+3bJbs2fT+8WCj0OM/MbZpP1phEPan1tWcF8loAgLqyuuVRwOX+9rUD4gKyxsUwK&#10;BvKQbScvG0y17fibHqdQighhn6KCKgSXSumLigz6mXXE0bvZ1mCIsi2lbrGLcNPI9yRZSoM1x4UK&#10;He0rKu6nH6NgPzgm7/Leruw1Hwcew9AclHqd9rs1iEB9+A//tY9aweLjE37PxCMgt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53CsIAAADcAAAADwAAAAAAAAAAAAAA&#10;AAChAgAAZHJzL2Rvd25yZXYueG1sUEsFBgAAAAAEAAQA+QAAAJADAAAAAA==&#10;" strokecolor="#1f1a17" strokeweight="0"/>
                </v:group>
                <v:rect id="Rectangle 88" o:spid="_x0000_s1607" style="position:absolute;left:5880;top:4572;width:4457;height:23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BVIMIA&#10;AADcAAAADwAAAGRycy9kb3ducmV2LnhtbESPzYoCMRCE74LvEFrwphl1EZk1igiCLl4c9wGaSc8P&#10;Jp0hyTqzb28WhD0WVfUVtd0P1ogn+dA6VrCYZyCIS6dbrhV830+zDYgQkTUax6TglwLsd+PRFnPt&#10;er7Rs4i1SBAOOSpoYuxyKUPZkMUwdx1x8irnLcYkfS21xz7BrZHLLFtLiy2nhQY7OjZUPoofq0De&#10;i1O/KYzP3NeyuprL+VaRU2o6GQ6fICIN8T/8bp+1gtXH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EFUgwgAAANwAAAAPAAAAAAAAAAAAAAAAAJgCAABkcnMvZG93&#10;bnJldi54bWxQSwUGAAAAAAQABAD1AAAAhwMAAAAA&#10;" filled="f" stroked="f">
                  <v:textbox style="mso-fit-shape-to-text:t" inset="0,0,0,0">
                    <w:txbxContent>
                      <w:p w:rsidR="004A6C46" w:rsidRPr="003D4925" w:rsidRDefault="004A6C46" w:rsidP="00BB7BA9">
                        <w:pPr>
                          <w:rPr>
                            <w:sz w:val="16"/>
                            <w:szCs w:val="16"/>
                          </w:rPr>
                        </w:pPr>
                        <w:r w:rsidRPr="003D4925">
                          <w:rPr>
                            <w:rFonts w:ascii="Tahoma" w:hAnsi="Tahoma" w:cs="Tahoma"/>
                            <w:color w:val="000000"/>
                            <w:sz w:val="16"/>
                            <w:szCs w:val="16"/>
                          </w:rPr>
                          <w:t xml:space="preserve"> : UI HRM</w:t>
                        </w:r>
                      </w:p>
                    </w:txbxContent>
                  </v:textbox>
                </v:rect>
                <v:line id="Line 89" o:spid="_x0000_s1608" style="position:absolute;visibility:visible;mso-wrap-style:square" from="8064,7156" to="8070,3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XnsMUAAADcAAAADwAAAGRycy9kb3ducmV2LnhtbESPzWrDMBCE74W8g9hAb42ctjTBsRJC&#10;wSHtqfm55LZYG9vYWimWkqhvXxUKPQ4z8w1TrKLpxY0G31pWMJ1kIIgrq1uuFRwP5dMchA/IGnvL&#10;pOCbPKyWo4cCc23vvKPbPtQiQdjnqKAJweVS+qohg35iHXHyznYwGJIcaqkHvCe46eVzlr1Jgy2n&#10;hQYdvTdUdfurUVB2Luqvcxv1JXP9ttycqs/5h1KP47hegAgUw3/4r73VCl5eZ/B7Jh0B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XnsMUAAADcAAAADwAAAAAAAAAA&#10;AAAAAAChAgAAZHJzL2Rvd25yZXYueG1sUEsFBgAAAAAEAAQA+QAAAJMDAAAAAA==&#10;" strokeweight="0">
                  <v:stroke dashstyle="3 1"/>
                </v:line>
                <v:rect id="Rectangle 90" o:spid="_x0000_s1609" style="position:absolute;left:7696;top:10102;width:660;height:19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UcIA&#10;AADcAAAADwAAAGRycy9kb3ducmV2LnhtbERPy2rCQBTdF/yH4Qrumolaik0dRQIF0UV9RLq9ZG4z&#10;wcydkJnG2K/vLAouD+e9XA+2ET11vnasYJqkIIhLp2uuFBTnj+cFCB+QNTaOScGdPKxXo6clZtrd&#10;+Ej9KVQihrDPUIEJoc2k9KUhiz5xLXHkvl1nMUTYVVJ3eIvhtpGzNH2VFmuODQZbyg2V19OPVfBF&#10;v/s3vysuOz6Y+eX4yYe8ZKUm42HzDiLQEB7if/dWK5i/xLXxTDw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n5RwgAAANwAAAAPAAAAAAAAAAAAAAAAAJgCAABkcnMvZG93&#10;bnJldi54bWxQSwUGAAAAAAQABAD1AAAAhwMAAAAA&#10;" strokecolor="#903" strokeweight=".2pt"/>
                <v:rect id="Rectangle 91" o:spid="_x0000_s1610" style="position:absolute;left:7696;top:10102;width:660;height:19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rbysMA&#10;AADcAAAADwAAAGRycy9kb3ducmV2LnhtbESPT4vCMBTE7wt+h/AEb2vquixajSLCgrgH/+P10Tyb&#10;YvNSmqjVT2+EBY/DzPyGGU8bW4or1b5wrKDXTUAQZ04XnCvY734/ByB8QNZYOiYFd/IwnbQ+xphq&#10;d+MNXbchFxHCPkUFJoQqldJnhiz6rquIo3dytcUQZZ1LXeMtwm0pv5LkR1osOC4YrGhuKDtvL1bB&#10;kR5/Q7/cH5a8Nv3DZsXrecZKddrNbAQiUBPe4f/2Qivofw/hdSYeAT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rbysMAAADcAAAADwAAAAAAAAAAAAAAAACYAgAAZHJzL2Rv&#10;d25yZXYueG1sUEsFBgAAAAAEAAQA9QAAAIgDAAAAAA==&#10;" strokecolor="#903" strokeweight=".2pt"/>
                <v:rect id="Rectangle 92" o:spid="_x0000_s1611" style="position:absolute;left:15938;top:12719;width:660;height:16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nkisIA&#10;AADcAAAADwAAAGRycy9kb3ducmV2LnhtbERPy2rCQBTdF/yH4QrumolKi00dRQIF0UV9RLq9ZG4z&#10;wcydkJnG2K/vLAouD+e9XA+2ET11vnasYJqkIIhLp2uuFBTnj+cFCB+QNTaOScGdPKxXo6clZtrd&#10;+Ej9KVQihrDPUIEJoc2k9KUhiz5xLXHkvl1nMUTYVVJ3eIvhtpGzNH2VFmuODQZbyg2V19OPVfBF&#10;v/s3vysuOz6Y+eX4yYe8ZKUm42HzDiLQEB7if/dWK5i/xPnxTDw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eSKwgAAANwAAAAPAAAAAAAAAAAAAAAAAJgCAABkcnMvZG93&#10;bnJldi54bWxQSwUGAAAAAAQABAD1AAAAhwMAAAAA&#10;" strokecolor="#903" strokeweight=".2pt"/>
                <v:group id="Group 93" o:spid="_x0000_s1612" style="position:absolute;left:24777;width:3690;height:3778" coordorigin="3902,-15" coordsize="581,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oval id="Oval 94" o:spid="_x0000_s1613" style="position:absolute;left:3902;top:31;width:581;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6Ue8UA&#10;AADcAAAADwAAAGRycy9kb3ducmV2LnhtbESP3WrCQBSE7wXfYTmF3tWNkVhJXUUEMaBQ6u/tIXua&#10;hGbPhuw2xrd3CwUvh5n5hpkve1OLjlpXWVYwHkUgiHOrKy4UnI6btxkI55E11pZJwZ0cLBfDwRxT&#10;bW/8Rd3BFyJA2KWooPS+SaV0eUkG3cg2xMH7tq1BH2RbSN3iLcBNLeMomkqDFYeFEhtal5T/HH6N&#10;gmOyT5LrORnH2WXaXeNmm+0+t0q9vvSrDxCeev8M/7czrWDyPoG/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pR7xQAAANwAAAAPAAAAAAAAAAAAAAAAAJgCAABkcnMv&#10;ZG93bnJldi54bWxQSwUGAAAAAAQABAD1AAAAigMAAAAA&#10;" fillcolor="#ffc" strokecolor="#1f1a17" strokeweight="0"/>
                  <v:line id="Line 95" o:spid="_x0000_s1614" style="position:absolute;flip:x;visibility:visible;mso-wrap-style:square" from="4133,-15" to="425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sacUAAADcAAAADwAAAGRycy9kb3ducmV2LnhtbESPT4vCMBTE74LfITxhb5quLv7pGkXE&#10;BS8KVr0/mrdt2ealNtF2/fRGEDwOM/MbZr5sTSluVLvCsoLPQQSCOLW64EzB6fjTn4JwHlljaZkU&#10;/JOD5aLbmWOsbcMHuiU+EwHCLkYFufdVLKVLczLoBrYiDt6vrQ36IOtM6hqbADelHEbRWBosOCzk&#10;WNE6p/QvuRoFq80UZ5d2fT7skuF+U22Pze56V+qj166+QXhq/Tv8am+1gtHkC55nw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EsacUAAADcAAAADwAAAAAAAAAA&#10;AAAAAAChAgAAZHJzL2Rvd25yZXYueG1sUEsFBgAAAAAEAAQA+QAAAJMDAAAAAA==&#10;" strokecolor="#1f1a17" strokeweight="0"/>
                  <v:line id="Line 96" o:spid="_x0000_s1615" style="position:absolute;flip:x y;visibility:visible;mso-wrap-style:square" from="4133,36" to="425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FTMIAAADcAAAADwAAAGRycy9kb3ducmV2LnhtbESPQYvCMBSE74L/ITzBm6ZWUKlGEUXx&#10;urqH9fZonm21eSlNrNVfvxEEj8PMfMMsVq0pRUO1KywrGA0jEMSp1QVnCn5Pu8EMhPPIGkvLpOBJ&#10;DlbLbmeBibYP/qHm6DMRIOwSVJB7XyVSujQng25oK+LgXWxt0AdZZ1LX+AhwU8o4iibSYMFhIceK&#10;Njmlt+PdKODmfptm0dltGx9v9mn8Kv5eV6X6vXY9B+Gp9d/wp33QCsazEbzPhCM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5/FTMIAAADcAAAADwAAAAAAAAAAAAAA&#10;AAChAgAAZHJzL2Rvd25yZXYueG1sUEsFBgAAAAAEAAQA+QAAAJADAAAAAA==&#10;" strokecolor="#1f1a17" strokeweight="0"/>
                </v:group>
                <v:rect id="Rectangle 97" o:spid="_x0000_s1616" style="position:absolute;left:22860;top:4546;width:8985;height:23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LpucIA&#10;AADcAAAADwAAAGRycy9kb3ducmV2LnhtbESP3WoCMRSE7wu+QziCdzXbFcqyNUopCCreuPYBDpuz&#10;PzQ5WZLorm9vBKGXw8x8w6y3kzXiRj70jhV8LDMQxLXTPbcKfi+79wJEiMgajWNScKcA283sbY2l&#10;diOf6VbFViQIhxIVdDEOpZSh7shiWLqBOHmN8xZjkr6V2uOY4NbIPMs+pcWe00KHA/10VP9VV6tA&#10;XqrdWFTGZ+6YNydz2J8bckot5tP3F4hIU/wPv9p7rWBV5P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kum5wgAAANwAAAAPAAAAAAAAAAAAAAAAAJgCAABkcnMvZG93&#10;bnJldi54bWxQSwUGAAAAAAQABAD1AAAAhwMAAAAA&#10;" filled="f" stroked="f">
                  <v:textbox style="mso-fit-shape-to-text:t" inset="0,0,0,0">
                    <w:txbxContent>
                      <w:p w:rsidR="004A6C46" w:rsidRPr="003D4925" w:rsidRDefault="004A6C46" w:rsidP="00BB7BA9">
                        <w:pPr>
                          <w:rPr>
                            <w:sz w:val="16"/>
                            <w:szCs w:val="16"/>
                          </w:rPr>
                        </w:pPr>
                        <w:r w:rsidRPr="003D4925">
                          <w:rPr>
                            <w:rFonts w:ascii="Tahoma" w:hAnsi="Tahoma" w:cs="Tahoma"/>
                            <w:color w:val="000000"/>
                            <w:sz w:val="16"/>
                            <w:szCs w:val="16"/>
                          </w:rPr>
                          <w:t xml:space="preserve"> : Ctr Vao/RaChiTiet</w:t>
                        </w:r>
                      </w:p>
                    </w:txbxContent>
                  </v:textbox>
                </v:rect>
                <v:line id="Line 98" o:spid="_x0000_s1617" style="position:absolute;visibility:visible;mso-wrap-style:square" from="26606,7156" to="26612,3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bKcQAAADcAAAADwAAAGRycy9kb3ducmV2LnhtbESPQWsCMRSE70L/Q3iF3txsFWRZjSLC&#10;iu1JbS/eHpvn7uLmJd2kmv77RhA8DjPzDbNYRdOLKw2+s6zgPctBENdWd9wo+P6qxgUIH5A19pZJ&#10;wR95WC1fRgsstb3xga7H0IgEYV+igjYEV0rp65YM+sw64uSd7WAwJDk0Ug94S3DTy0mez6TBjtNC&#10;i442LdWX469RUF1c1PtzF/VP7vpdtT3Vn8WHUm+vcT0HESiGZ/jR3mkF02IK9zPpCM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R1spxAAAANwAAAAPAAAAAAAAAAAA&#10;AAAAAKECAABkcnMvZG93bnJldi54bWxQSwUGAAAAAAQABAD5AAAAkgMAAAAA&#10;" strokeweight="0">
                  <v:stroke dashstyle="3 1"/>
                </v:line>
                <v:rect id="Rectangle 99" o:spid="_x0000_s1618" style="position:absolute;left:26238;top:15328;width:660;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3W+MYA&#10;AADcAAAADwAAAGRycy9kb3ducmV2LnhtbESPT2vCQBTE7wW/w/KE3uqmloqNriKCIOmhiX/o9ZF9&#10;ZkOzb0N2NWk/fbdQ8DjMzG+Y5XqwjbhR52vHCp4nCQji0umaKwWn4+5pDsIHZI2NY1LwTR7Wq9HD&#10;ElPtei7odgiViBD2KSowIbSplL40ZNFPXEscvYvrLIYou0rqDvsIt42cJslMWqw5LhhsaWuo/Dpc&#10;rYJP+nl/89npnHFuXs7FB+fbkpV6HA+bBYhAQ7iH/9t7rWD6OoO/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3W+MYAAADcAAAADwAAAAAAAAAAAAAAAACYAgAAZHJz&#10;L2Rvd25yZXYueG1sUEsFBgAAAAAEAAQA9QAAAIsDAAAAAA==&#10;" strokecolor="#903" strokeweight=".2pt"/>
                <v:rect id="Rectangle 100" o:spid="_x0000_s1619" style="position:absolute;left:26238;top:15328;width:660;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FzY8QA&#10;AADcAAAADwAAAGRycy9kb3ducmV2LnhtbESPW2sCMRSE3wv+h3CEvtWslnpZjSKCUPTBO74eNsfN&#10;4uZk2aS69dc3BcHHYWa+YSazxpbiRrUvHCvodhIQxJnTBecKjoflxxCED8gaS8ek4Jc8zKattwmm&#10;2t15R7d9yEWEsE9RgQmhSqX0mSGLvuMq4uhdXG0xRFnnUtd4j3Bbyl6S9KXFguOCwYoWhrLr/scq&#10;ONNjPfKr42nFW/N52m14u8hYqfd2Mx+DCNSEV/jZ/tYKel8D+D8Tj4C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c2PEAAAA3AAAAA8AAAAAAAAAAAAAAAAAmAIAAGRycy9k&#10;b3ducmV2LnhtbFBLBQYAAAAABAAEAPUAAACJAwAAAAA=&#10;" strokecolor="#903" strokeweight=".2pt"/>
                <v:group id="Group 101" o:spid="_x0000_s1620" style="position:absolute;left:34620;width:3689;height:3778" coordorigin="5452,-15" coordsize="581,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oval id="Oval 102" o:spid="_x0000_s1621" style="position:absolute;left:5452;top:31;width:581;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LwbMUA&#10;AADcAAAADwAAAGRycy9kb3ducmV2LnhtbESPzWrDMBCE74W8g9hAb40cg0LrRAkhUGJooTS/18Xa&#10;2CbWyliq4759FQj0OMzMN8xiNdhG9NT52rGG6SQBQVw4U3Op4bB/f3kF4QOywcYxafglD6vl6GmB&#10;mXE3/qZ+F0oRIewz1FCF0GZS+qIii37iWuLoXVxnMUTZldJ0eItw28g0SWbSYs1xocKWNhUV192P&#10;1bBXn0qdj2qa5qdZf07bbf7xtdX6eTys5yACDeE//GjnRkOq3uB+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4vBsxQAAANwAAAAPAAAAAAAAAAAAAAAAAJgCAABkcnMv&#10;ZG93bnJldi54bWxQSwUGAAAAAAQABAD1AAAAigMAAAAA&#10;" fillcolor="#ffc" strokecolor="#1f1a17" strokeweight="0"/>
                  <v:line id="Line 103" o:spid="_x0000_s1622" style="position:absolute;flip:x;visibility:visible;mso-wrap-style:square" from="5683,-15" to="580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m1KcUAAADcAAAADwAAAGRycy9kb3ducmV2LnhtbESPQWvCQBSE7wX/w/IK3uqmoYiNrhKC&#10;hVwsGOv9kX1NQrNvY3ZNor/eLRR6HGbmG2azm0wrBupdY1nB6yICQVxa3XCl4Ov08bIC4TyyxtYy&#10;KbiRg9129rTBRNuRjzQUvhIBwi5BBbX3XSKlK2sy6Ba2Iw7et+0N+iD7SuoexwA3rYyjaCkNNhwW&#10;auwoq6n8Ka5GQbpf4ftlys7HQxF/7rv8NB6ud6Xmz1O6BuFp8v/hv3auFcTLN/g9E46A3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m1KcUAAADcAAAADwAAAAAAAAAA&#10;AAAAAAChAgAAZHJzL2Rvd25yZXYueG1sUEsFBgAAAAAEAAQA+QAAAJMDAAAAAA==&#10;" strokecolor="#1f1a17" strokeweight="0"/>
                  <v:line id="Line 104" o:spid="_x0000_s1623" style="position:absolute;flip:x y;visibility:visible;mso-wrap-style:square" from="5683,36" to="580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kqKMUAAADcAAAADwAAAGRycy9kb3ducmV2LnhtbESPzWrDMBCE74W+g9hCbrVcQ9PiWg4l&#10;ISXXpjm0t8Xa2I6tlbHkn+Tpo0Igx2FmvmGy1WxaMVLvassKXqIYBHFhdc2lgsPP9vkdhPPIGlvL&#10;pOBMDlb540OGqbYTf9O496UIEHYpKqi871IpXVGRQRfZjjh4R9sb9EH2pdQ9TgFuWpnE8VIarDks&#10;VNjRuqKi2Q9GAY9D81bGf24z+mT9VSSX+vdyUmrxNH9+gPA0+3v41t5pBcnyFf7PhCMg8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kkqKMUAAADcAAAADwAAAAAAAAAA&#10;AAAAAAChAgAAZHJzL2Rvd25yZXYueG1sUEsFBgAAAAAEAAQA+QAAAJMDAAAAAA==&#10;" strokecolor="#1f1a17" strokeweight="0"/>
                </v:group>
                <v:rect id="Rectangle 105" o:spid="_x0000_s1624" style="position:absolute;left:31883;top:4546;width:9963;height:23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G3cEA&#10;AADcAAAADwAAAGRycy9kb3ducmV2LnhtbESP3YrCMBSE7xd8h3AWvFvT7UWRapRlQXDFG6sPcGhO&#10;fzA5KUm03bc3guDlMDPfMOvtZI24kw+9YwXfiwwEce10z62Cy3n3tQQRIrJG45gU/FOA7Wb2scZS&#10;u5FPdK9iKxKEQ4kKuhiHUspQd2QxLNxAnLzGeYsxSd9K7XFMcGtknmWFtNhzWuhwoN+O6mt1swrk&#10;udqNy8r4zB3y5mj+9qeGnFLzz+lnBSLSFN/hV3uvFeRFAc8z6Qj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EBt3BAAAA3AAAAA8AAAAAAAAAAAAAAAAAmAIAAGRycy9kb3du&#10;cmV2LnhtbFBLBQYAAAAABAAEAPUAAACGAwAAAAA=&#10;" filled="f" stroked="f">
                  <v:textbox style="mso-fit-shape-to-text:t" inset="0,0,0,0">
                    <w:txbxContent>
                      <w:p w:rsidR="004A6C46" w:rsidRPr="003D4925" w:rsidRDefault="004A6C46" w:rsidP="00BB7BA9">
                        <w:pPr>
                          <w:rPr>
                            <w:sz w:val="16"/>
                            <w:szCs w:val="16"/>
                          </w:rPr>
                        </w:pPr>
                        <w:r>
                          <w:rPr>
                            <w:rFonts w:ascii="Tahoma" w:hAnsi="Tahoma" w:cs="Tahoma"/>
                            <w:color w:val="000000"/>
                            <w:sz w:val="16"/>
                            <w:szCs w:val="16"/>
                          </w:rPr>
                          <w:t xml:space="preserve"> : Ctr XacNhanTangCa</w:t>
                        </w:r>
                      </w:p>
                    </w:txbxContent>
                  </v:textbox>
                </v:rect>
                <v:line id="Line 106" o:spid="_x0000_s1625" style="position:absolute;visibility:visible;mso-wrap-style:square" from="36449,7156" to="36455,3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G0TcUAAADcAAAADwAAAGRycy9kb3ducmV2LnhtbESPwWrDMBBE74H+g9hCb4ncHJzgRgml&#10;4JL2lDi99LZYG9vEWqmWaqt/XwUCOQ4z84bZ7KLpxUiD7ywreF5kIIhrqztuFHydyvkahA/IGnvL&#10;pOCPPOy2D7MNFtpOfKSxCo1IEPYFKmhDcIWUvm7JoF9YR5y8sx0MhiSHRuoBpwQ3vVxmWS4NdpwW&#10;WnT01lJ9qX6NgvLioj6cu6h/Mtfvy/fv+nP9odTTY3x9AREohnv41t5rBct8Bdcz6QjI7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G0TcUAAADcAAAADwAAAAAAAAAA&#10;AAAAAAChAgAAZHJzL2Rvd25yZXYueG1sUEsFBgAAAAAEAAQA+QAAAJMDAAAAAA==&#10;" strokeweight="0">
                  <v:stroke dashstyle="3 1"/>
                </v:line>
                <v:rect id="Rectangle 107" o:spid="_x0000_s1626" style="position:absolute;left:36080;top:17938;width:661;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trMIA&#10;AADcAAAADwAAAGRycy9kb3ducmV2LnhtbERPy2rCQBTdC/2H4Qrd6UQLQVNHKUJB7ML4wu0lc5sJ&#10;zdwJmTFJ/frOouDycN6rzWBr0VHrK8cKZtMEBHHhdMWlgsv5c7IA4QOyxtoxKfglD5v1y2iFmXY9&#10;H6k7hVLEEPYZKjAhNJmUvjBk0U9dQxy5b9daDBG2pdQt9jHc1nKeJKm0WHFsMNjQ1lDxc7pbBTd6&#10;fC39/nLdc27erscD59uClXodDx/vIAIN4Sn+d++0gnka18Yz8Qj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Qi2swgAAANwAAAAPAAAAAAAAAAAAAAAAAJgCAABkcnMvZG93&#10;bnJldi54bWxQSwUGAAAAAAQABAD1AAAAhwMAAAAA&#10;" strokecolor="#903" strokeweight=".2pt"/>
                <v:rect id="Rectangle 108" o:spid="_x0000_s1627" style="position:absolute;left:36080;top:17938;width:661;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6IN8UA&#10;AADcAAAADwAAAGRycy9kb3ducmV2LnhtbESPT2vCQBTE7wW/w/IK3uqmCqGJrlIEodhD/RPx+sg+&#10;s6HZtyG7NWk/vSsUPA4z8xtmsRpsI67U+dqxgtdJAoK4dLrmSkFx3Ly8gfABWWPjmBT8kofVcvS0&#10;wFy7nvd0PYRKRAj7HBWYENpcSl8asugnriWO3sV1FkOUXSV1h32E20ZOkySVFmuOCwZbWhsqvw8/&#10;VsGZ/j4zvy1OW96Z2Wn/xbt1yUqNn4f3OYhAQ3iE/9sfWsE0zeB+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og3xQAAANwAAAAPAAAAAAAAAAAAAAAAAJgCAABkcnMv&#10;ZG93bnJldi54bWxQSwUGAAAAAAQABAD1AAAAigMAAAAA&#10;" strokecolor="#903" strokeweight=".2pt"/>
                <v:group id="Group 109" o:spid="_x0000_s1628" style="position:absolute;left:43776;width:3690;height:3778" coordorigin="6894,-15" coordsize="581,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oval id="Oval 110" o:spid="_x0000_s1629" style="position:absolute;left:6894;top:31;width:581;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GgCsUA&#10;AADcAAAADwAAAGRycy9kb3ducmV2LnhtbESPQWvCQBSE7wX/w/KE3uomgViJriKCGKgg1Vavj+xr&#10;Epp9G7JrjP/eLRQ8DjPzDbNYDaYRPXWutqwgnkQgiAuray4VfJ22bzMQziNrbCyTgjs5WC1HLwvM&#10;tL3xJ/VHX4oAYZehgsr7NpPSFRUZdBPbEgfvx3YGfZBdKXWHtwA3jUyiaCoN1hwWKmxpU1Hxe7wa&#10;Bad0n6aX7zRO8vO0vyTtLv847JR6HQ/rOQhPg3+G/9u5VpC8x/B3Jh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IaAKxQAAANwAAAAPAAAAAAAAAAAAAAAAAJgCAABkcnMv&#10;ZG93bnJldi54bWxQSwUGAAAAAAQABAD1AAAAigMAAAAA&#10;" fillcolor="#ffc" strokecolor="#1f1a17" strokeweight="0"/>
                  <v:line id="Line 111" o:spid="_x0000_s1630" style="position:absolute;flip:x;visibility:visible;mso-wrap-style:square" from="7125,-15" to="725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UeG8UAAADcAAAADwAAAGRycy9kb3ducmV2LnhtbESPQWvCQBSE74X+h+UVvNVNc1CbuoqI&#10;hVwiJNr7I/uahGbfptk1SfvrXUHwOMzMN8x6O5lWDNS7xrKCt3kEgri0uuFKwfn0+boC4TyyxtYy&#10;KfgjB9vN89MaE21HzmkofCUChF2CCmrvu0RKV9Zk0M1tRxy8b9sb9EH2ldQ9jgFuWhlH0UIabDgs&#10;1NjRvqbyp7gYBbvDCt9/p/1XnhXx8dClpzG7/Cs1e5l2HyA8Tf4RvrdTrSBexnA7E46A3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lUeG8UAAADcAAAADwAAAAAAAAAA&#10;AAAAAAChAgAAZHJzL2Rvd25yZXYueG1sUEsFBgAAAAAEAAQA+QAAAJMDAAAAAA==&#10;" strokecolor="#1f1a17" strokeweight="0"/>
                  <v:line id="Line 112" o:spid="_x0000_s1631" style="position:absolute;flip:x y;visibility:visible;mso-wrap-style:square" from="7125,36" to="725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WBGsUAAADcAAAADwAAAGRycy9kb3ducmV2LnhtbESPzWrDMBCE74W+g9hCbrVcF5riWg4l&#10;ISXXpjm0t8Xa2I6tlbHkn+Tpo0Cgx2FmvmGy1WxaMVLvassKXqIYBHFhdc2lgsPP9vkdhPPIGlvL&#10;pOBMDlb540OGqbYTf9O496UIEHYpKqi871IpXVGRQRfZjjh4R9sb9EH2pdQ9TgFuWpnE8Zs0WHNY&#10;qLCjdUVFsx+MAh6HZlnGf24z+mT9VSSX+vdyUmrxNH9+gPA0+//wvb3TCpLlK9zOhCMg8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WBGsUAAADcAAAADwAAAAAAAAAA&#10;AAAAAAChAgAAZHJzL2Rvd25yZXYueG1sUEsFBgAAAAAEAAQA+QAAAJMDAAAAAA==&#10;" strokecolor="#1f1a17" strokeweight="0"/>
                </v:group>
                <v:rect id="Rectangle 113" o:spid="_x0000_s1632" style="position:absolute;left:43097;top:4546;width:6026;height:23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2QAMIA&#10;AADcAAAADwAAAGRycy9kb3ducmV2LnhtbESPzYoCMRCE78K+Q2hhb5pxDq6MRhFBcMWLow/QTHp+&#10;MOkMSdaZfXuzIOyxqKqvqM1utEY8yYfOsYLFPANBXDndcaPgfjvOViBCRNZoHJOCXwqw235MNlho&#10;N/CVnmVsRIJwKFBBG2NfSBmqliyGueuJk1c7bzEm6RupPQ4Jbo3Ms2wpLXacFlrs6dBS9Sh/rAJ5&#10;K4/DqjQ+c+e8vpjv07Ump9TndNyvQUQa43/43T5pBfnXEv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nZAAwgAAANwAAAAPAAAAAAAAAAAAAAAAAJgCAABkcnMvZG93&#10;bnJldi54bWxQSwUGAAAAAAQABAD1AAAAhwMAAAAA&#10;" filled="f" stroked="f">
                  <v:textbox style="mso-fit-shape-to-text:t" inset="0,0,0,0">
                    <w:txbxContent>
                      <w:p w:rsidR="004A6C46" w:rsidRPr="003D4925" w:rsidRDefault="004A6C46" w:rsidP="00BB7BA9">
                        <w:pPr>
                          <w:rPr>
                            <w:sz w:val="16"/>
                            <w:szCs w:val="16"/>
                          </w:rPr>
                        </w:pPr>
                        <w:r>
                          <w:rPr>
                            <w:rFonts w:ascii="Tahoma" w:hAnsi="Tahoma" w:cs="Tahoma"/>
                            <w:color w:val="000000"/>
                            <w:sz w:val="16"/>
                            <w:szCs w:val="16"/>
                          </w:rPr>
                          <w:t xml:space="preserve"> : Ctr PhuCap</w:t>
                        </w:r>
                      </w:p>
                    </w:txbxContent>
                  </v:textbox>
                </v:rect>
                <v:line id="Line 114" o:spid="_x0000_s1633" style="position:absolute;visibility:visible;mso-wrap-style:square" from="45605,7156" to="45612,3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gikMUAAADcAAAADwAAAGRycy9kb3ducmV2LnhtbESPwWrDMBBE74X8g9hAbo3cHOLgRgml&#10;4JLm1Dq55LZYG9vEWqmWait/XxUKPQ4z84bZ7qPpxUiD7ywreFpmIIhrqztuFJxP5eMGhA/IGnvL&#10;pOBOHva72cMWC20n/qSxCo1IEPYFKmhDcIWUvm7JoF9aR5y8qx0MhiSHRuoBpwQ3vVxl2Voa7Dgt&#10;tOjotaX6Vn0bBeXNRf1x7aL+ylx/KN8u9XHzrtRiHl+eQQSK4T/81z5oBas8h98z6QjI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gikMUAAADcAAAADwAAAAAAAAAA&#10;AAAAAAChAgAAZHJzL2Rvd25yZXYueG1sUEsFBgAAAAAEAAQA+QAAAJMDAAAAAA==&#10;" strokeweight="0">
                  <v:stroke dashstyle="3 1"/>
                </v:line>
                <v:rect id="Rectangle 115" o:spid="_x0000_s1634" style="position:absolute;left:45237;top:20548;width:660;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u7ccIA&#10;AADcAAAADwAAAGRycy9kb3ducmV2LnhtbERPy2rCQBTdC/7DcIXuzMQUWps6igiC2EV9RLq9ZG4z&#10;wcydkBlj2q/vLAouD+e9WA22ET11vnasYJakIIhLp2uuFBTn7XQOwgdkjY1jUvBDHlbL8WiBuXZ3&#10;PlJ/CpWIIexzVGBCaHMpfWnIok9cSxy5b9dZDBF2ldQd3mO4bWSWpi/SYs2xwWBLG0Pl9XSzCr7o&#10;9+PN74vLng/m+XL85MOmZKWeJsP6HUSgITzE/+6dVpC9xrXxTDwC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7txwgAAANwAAAAPAAAAAAAAAAAAAAAAAJgCAABkcnMvZG93&#10;bnJldi54bWxQSwUGAAAAAAQABAD1AAAAhwMAAAAA&#10;" strokecolor="#903" strokeweight=".2pt"/>
                <v:rect id="Rectangle 116" o:spid="_x0000_s1635" style="position:absolute;left:45237;top:20548;width:660;height:6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ce6sUA&#10;AADcAAAADwAAAGRycy9kb3ducmV2LnhtbESPQWvCQBSE74X+h+UVvNVNLWhN3UgRhBIPNVbp9ZF9&#10;ZoPZtyG7xthf3y0IHoeZ+YZZLAfbiJ46XztW8DJOQBCXTtdcKdh/r5/fQPiArLFxTAqu5GGZPT4s&#10;MNXuwgX1u1CJCGGfogITQptK6UtDFv3YtcTRO7rOYoiyq6Tu8BLhtpGTJJlKizXHBYMtrQyVp93Z&#10;Kvih383c5/tDzlvzeii+eLsqWanR0/DxDiLQEO7hW/tTK5jM5vB/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1x7qxQAAANwAAAAPAAAAAAAAAAAAAAAAAJgCAABkcnMv&#10;ZG93bnJldi54bWxQSwUGAAAAAAQABAD1AAAAigMAAAAA&#10;" strokecolor="#903" strokeweight=".2pt"/>
                <v:line id="Line 125" o:spid="_x0000_s1636" style="position:absolute;visibility:visible;mso-wrap-style:square" from="2495,10090" to="7658,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IX0cMAAADcAAAADwAAAGRycy9kb3ducmV2LnhtbERPz2vCMBS+C/sfwhvspqkeRGqjyFxh&#10;O6ygG0hvj+bZ1DUvXZO13X9vDoMdP77f2X6yrRio941jBctFAoK4crrhWsHnRz7fgPABWWPrmBT8&#10;kof97mGWYardyCcazqEWMYR9igpMCF0qpa8MWfQL1xFH7up6iyHCvpa6xzGG21aukmQtLTYcGwx2&#10;9Gyo+jr/WAXYmu9LfixeSvm+LjTJ8uaub0o9PU6HLYhAU/gX/7lftYLVJs6PZ+IRkL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F9HDAAAA3AAAAA8AAAAAAAAAAAAA&#10;AAAAoQIAAGRycy9kb3ducmV2LnhtbFBLBQYAAAAABAAEAPkAAACRAwAAAAA=&#10;" strokecolor="#903" strokeweight=".2pt"/>
                <v:line id="Line 126" o:spid="_x0000_s1637" style="position:absolute;flip:x;visibility:visible;mso-wrap-style:square" from="6743,10090" to="7658,10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md78IAAADcAAAADwAAAGRycy9kb3ducmV2LnhtbESP0WoCMRRE34X+Q7iFvml2LaisRili&#10;wVetH3BNrpttNzfbJNXVrzdCwcdhZs4wi1XvWnGmEBvPCspRAYJYe9NwreDw9TmcgYgJ2WDrmRRc&#10;KcJq+TJYYGX8hXd03qdaZAjHChXYlLpKyqgtOYwj3xFn7+SDw5RlqKUJeMlw18pxUUykw4bzgsWO&#10;1pb0z/7PKZiGTbc7Tm6FnlLZfG+D/dXvvVJvr/3HHESiPj3D/+2tUTCelfA4k4+AX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md78IAAADcAAAADwAAAAAAAAAAAAAA&#10;AAChAgAAZHJzL2Rvd25yZXYueG1sUEsFBgAAAAAEAAQA+QAAAJADAAAAAA==&#10;" strokecolor="#903" strokeweight=".6pt"/>
                <v:line id="Line 127" o:spid="_x0000_s1638" style="position:absolute;flip:x y;visibility:visible;mso-wrap-style:square" from="6743,9721" to="7658,10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E3R8QAAADcAAAADwAAAGRycy9kb3ducmV2LnhtbESPQWsCMRSE74X+h/AK3mpSEdlujVJK&#10;RQ9eVm3Pj81zs7p5WTZZ3f77RhA8DjPzDTNfDq4RF+pC7VnD21iBIC69qbnScNivXjMQISIbbDyT&#10;hj8KsFw8P80xN/7KBV12sRIJwiFHDTbGNpcylJYchrFviZN39J3DmGRXSdPhNcFdIydKzaTDmtOC&#10;xZa+LJXnXe80nA/8s5puT+tfhf26b77t7D0WWo9ehs8PEJGG+Ajf2xujYZJN4XYmHQ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cTdHxAAAANwAAAAPAAAAAAAAAAAA&#10;AAAAAKECAABkcnMvZG93bnJldi54bWxQSwUGAAAAAAQABAD5AAAAkgMAAAAA&#10;" strokecolor="#903" strokeweight=".6pt"/>
                <v:rect id="Rectangle 128" o:spid="_x0000_s1639" style="position:absolute;left:2368;top:8178;width:12071;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p+UMIA&#10;AADcAAAADwAAAGRycy9kb3ducmV2LnhtbESP3WoCMRSE7wu+QziCdzXbBcuyNUopCCreuPYBDpuz&#10;PzQ5WZLorm9vBKGXw8x8w6y3kzXiRj70jhV8LDMQxLXTPbcKfi+79wJEiMgajWNScKcA283sbY2l&#10;diOf6VbFViQIhxIVdDEOpZSh7shiWLqBOHmN8xZjkr6V2uOY4NbIPMs+pcWe00KHA/10VP9VV6tA&#10;XqrdWFTGZ+6YNydz2J8bckot5tP3F4hIU/wPv9p7rSAvVv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mn5QwgAAANwAAAAPAAAAAAAAAAAAAAAAAJgCAABkcnMvZG93&#10;bnJldi54bWxQSwUGAAAAAAQABAD1AAAAhwMAAAAA&#10;" filled="f" stroked="f">
                  <v:textbox style="mso-fit-shape-to-text:t" inset="0,0,0,0">
                    <w:txbxContent>
                      <w:p w:rsidR="004A6C46" w:rsidRPr="00851FEB" w:rsidRDefault="004A6C46" w:rsidP="00BB7BA9">
                        <w:pPr>
                          <w:rPr>
                            <w:rFonts w:ascii="Tahoma" w:hAnsi="Tahoma" w:cs="Tahoma"/>
                            <w:color w:val="000000"/>
                            <w:sz w:val="18"/>
                            <w:szCs w:val="18"/>
                          </w:rPr>
                        </w:pPr>
                        <w:r w:rsidRPr="00851FEB">
                          <w:rPr>
                            <w:rFonts w:ascii="Tahoma" w:hAnsi="Tahoma" w:cs="Tahoma"/>
                            <w:color w:val="000000"/>
                            <w:sz w:val="18"/>
                            <w:szCs w:val="18"/>
                          </w:rPr>
                          <w:t xml:space="preserve">1: </w:t>
                        </w:r>
                        <w:r>
                          <w:rPr>
                            <w:rFonts w:ascii="Tahoma" w:hAnsi="Tahoma" w:cs="Tahoma"/>
                            <w:color w:val="000000"/>
                            <w:sz w:val="18"/>
                            <w:szCs w:val="18"/>
                          </w:rPr>
                          <w:t>T</w:t>
                        </w:r>
                        <w:r w:rsidRPr="00851FEB">
                          <w:rPr>
                            <w:rFonts w:ascii="Tahoma" w:hAnsi="Tahoma" w:cs="Tahoma"/>
                            <w:color w:val="000000"/>
                            <w:sz w:val="18"/>
                            <w:szCs w:val="18"/>
                          </w:rPr>
                          <w:t>ổng</w:t>
                        </w:r>
                        <w:r>
                          <w:rPr>
                            <w:rFonts w:ascii="Tahoma" w:hAnsi="Tahoma" w:cs="Tahoma"/>
                            <w:color w:val="000000"/>
                            <w:sz w:val="18"/>
                            <w:szCs w:val="18"/>
                          </w:rPr>
                          <w:t xml:space="preserve"> h</w:t>
                        </w:r>
                        <w:r w:rsidRPr="00851FEB">
                          <w:rPr>
                            <w:rFonts w:ascii="Tahoma" w:hAnsi="Tahoma" w:cs="Tahoma"/>
                            <w:color w:val="000000"/>
                            <w:sz w:val="18"/>
                            <w:szCs w:val="18"/>
                          </w:rPr>
                          <w:t>ợp</w:t>
                        </w:r>
                        <w:r>
                          <w:rPr>
                            <w:rFonts w:ascii="Tahoma" w:hAnsi="Tahoma" w:cs="Tahoma"/>
                            <w:color w:val="000000"/>
                            <w:sz w:val="18"/>
                            <w:szCs w:val="18"/>
                          </w:rPr>
                          <w:t xml:space="preserve"> ch</w:t>
                        </w:r>
                        <w:r w:rsidRPr="00851FEB">
                          <w:rPr>
                            <w:rFonts w:ascii="Tahoma" w:hAnsi="Tahoma" w:cs="Tahoma"/>
                            <w:color w:val="000000"/>
                            <w:sz w:val="18"/>
                            <w:szCs w:val="18"/>
                          </w:rPr>
                          <w:t>ấm</w:t>
                        </w:r>
                        <w:r>
                          <w:rPr>
                            <w:rFonts w:ascii="Tahoma" w:hAnsi="Tahoma" w:cs="Tahoma"/>
                            <w:color w:val="000000"/>
                            <w:sz w:val="18"/>
                            <w:szCs w:val="18"/>
                          </w:rPr>
                          <w:t xml:space="preserve"> c</w:t>
                        </w:r>
                        <w:r w:rsidRPr="00851FEB">
                          <w:rPr>
                            <w:rFonts w:ascii="Tahoma" w:hAnsi="Tahoma" w:cs="Tahoma"/>
                            <w:color w:val="000000"/>
                            <w:sz w:val="18"/>
                            <w:szCs w:val="18"/>
                          </w:rPr>
                          <w:t>ô</w:t>
                        </w:r>
                        <w:r>
                          <w:rPr>
                            <w:rFonts w:ascii="Tahoma" w:hAnsi="Tahoma" w:cs="Tahoma"/>
                            <w:color w:val="000000"/>
                            <w:sz w:val="18"/>
                            <w:szCs w:val="18"/>
                          </w:rPr>
                          <w:t>ng</w:t>
                        </w:r>
                      </w:p>
                    </w:txbxContent>
                  </v:textbox>
                </v:rect>
                <v:line id="Line 129" o:spid="_x0000_s1640" style="position:absolute;visibility:visible;mso-wrap-style:square" from="8445,12706" to="15900,12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cqPsMAAADcAAAADwAAAGRycy9kb3ducmV2LnhtbESPQYvCMBSE78L+h/AWvGm6Hop0jSK6&#10;gh4UVhfE26N5NtXmpTZR6783C4LHYWa+YUaT1lbiRo0vHSv46icgiHOnSy4U/O0WvSEIH5A1Vo5J&#10;wYM8TMYfnRFm2t35l27bUIgIYZ+hAhNCnUnpc0MWfd/VxNE7usZiiLIppG7wHuG2koMkSaXFkuOC&#10;wZpmhvLz9moVYGUu+8V883OQ63SjSR5O7rhSqvvZTr9BBGrDO/xqL7WCwTCF/zPxCMjx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XKj7DAAAA3AAAAA8AAAAAAAAAAAAA&#10;AAAAoQIAAGRycy9kb3ducmV2LnhtbFBLBQYAAAAABAAEAPkAAACRAwAAAAA=&#10;" strokecolor="#903" strokeweight=".2pt"/>
                <v:line id="Line 130" o:spid="_x0000_s1641" style="position:absolute;flip:x;visibility:visible;mso-wrap-style:square" from="14979,12706" to="15900,1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ygAMMAAADcAAAADwAAAGRycy9kb3ducmV2LnhtbESP0WoCMRRE3wv+Q7hC32p2LbiyNS5S&#10;WvBV2w+4Jreb1c3NmqS6+vVNodDHYWbOMKtmdL24UIidZwXlrABBrL3puFXw+fH+tAQRE7LB3jMp&#10;uFGEZj15WGFt/JV3dNmnVmQIxxoV2JSGWsqoLTmMMz8QZ+/LB4cpy9BKE/Ca4a6X86JYSIcd5wWL&#10;A71a0qf9t1NQhbdhd1jcC11R2R23wZ7186jU43TcvIBINKb/8F97axTMlxX8nslH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coADDAAAA3AAAAA8AAAAAAAAAAAAA&#10;AAAAoQIAAGRycy9kb3ducmV2LnhtbFBLBQYAAAAABAAEAPkAAACRAwAAAAA=&#10;" strokecolor="#903" strokeweight=".6pt"/>
                <v:line id="Line 131" o:spid="_x0000_s1642" style="position:absolute;flip:x y;visibility:visible;mso-wrap-style:square" from="14979,12331" to="15900,12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w9QsEAAADcAAAADwAAAGRycy9kb3ducmV2LnhtbERPyW7CMBC9V+IfrEHqrTigKoIUgxAC&#10;pYde2HoexUMciMdR7Cz9+/pQqcent6+3o61FT62vHCuYzxIQxIXTFZcKrpfj2xKED8gaa8ek4Ic8&#10;bDeTlzVm2g18ov4cShFD2GeowITQZFL6wpBFP3MNceTurrUYImxLqVscYrit5SJJUmmx4thgsKG9&#10;oeJ57qyC55Vvx/evR/6dYJd39cGkq3BS6nU67j5ABBrDv/jP/akVLJZxbTwTj4Dc/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PD1CwQAAANwAAAAPAAAAAAAAAAAAAAAA&#10;AKECAABkcnMvZG93bnJldi54bWxQSwUGAAAAAAQABAD5AAAAjwMAAAAA&#10;" strokecolor="#903" strokeweight=".6pt"/>
                <v:rect id="Rectangle 132" o:spid="_x0000_s1643" style="position:absolute;left:8978;top:10960;width:12072;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d0VcIA&#10;AADcAAAADwAAAGRycy9kb3ducmV2LnhtbESP3WoCMRSE7wu+QziCdzXbvZDt1iilIKh449oHOGzO&#10;/tDkZEmiu769EYReDjPzDbPeTtaIG/nQO1bwscxAENdO99wq+L3s3gsQISJrNI5JwZ0CbDeztzWW&#10;2o18plsVW5EgHEpU0MU4lFKGuiOLYekG4uQ1zluMSfpWao9jglsj8yxbSYs9p4UOB/rpqP6rrlaB&#10;vFS7saiMz9wxb07msD835JRazKfvLxCRpvgffrX3WkFefML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13RVwgAAANwAAAAPAAAAAAAAAAAAAAAAAJgCAABkcnMvZG93&#10;bnJldi54bWxQSwUGAAAAAAQABAD1AAAAhwMAAAAA&#10;" filled="f" stroked="f">
                  <v:textbox style="mso-fit-shape-to-text:t" inset="0,0,0,0">
                    <w:txbxContent>
                      <w:p w:rsidR="004A6C46" w:rsidRPr="00851FEB" w:rsidRDefault="004A6C46" w:rsidP="00BB7BA9">
                        <w:pPr>
                          <w:rPr>
                            <w:rFonts w:ascii="Tahoma" w:hAnsi="Tahoma" w:cs="Tahoma"/>
                            <w:color w:val="000000"/>
                            <w:sz w:val="18"/>
                            <w:szCs w:val="18"/>
                          </w:rPr>
                        </w:pPr>
                        <w:r w:rsidRPr="00851FEB">
                          <w:rPr>
                            <w:rFonts w:ascii="Tahoma" w:hAnsi="Tahoma" w:cs="Tahoma"/>
                            <w:color w:val="000000"/>
                            <w:sz w:val="18"/>
                            <w:szCs w:val="18"/>
                          </w:rPr>
                          <w:t xml:space="preserve">2: </w:t>
                        </w:r>
                        <w:r>
                          <w:rPr>
                            <w:rFonts w:ascii="Tahoma" w:hAnsi="Tahoma" w:cs="Tahoma"/>
                            <w:color w:val="000000"/>
                            <w:sz w:val="18"/>
                            <w:szCs w:val="18"/>
                          </w:rPr>
                          <w:t>T</w:t>
                        </w:r>
                        <w:r w:rsidRPr="00851FEB">
                          <w:rPr>
                            <w:rFonts w:ascii="Tahoma" w:hAnsi="Tahoma" w:cs="Tahoma"/>
                            <w:color w:val="000000"/>
                            <w:sz w:val="18"/>
                            <w:szCs w:val="18"/>
                          </w:rPr>
                          <w:t>ổng</w:t>
                        </w:r>
                        <w:r>
                          <w:rPr>
                            <w:rFonts w:ascii="Tahoma" w:hAnsi="Tahoma" w:cs="Tahoma"/>
                            <w:color w:val="000000"/>
                            <w:sz w:val="18"/>
                            <w:szCs w:val="18"/>
                          </w:rPr>
                          <w:t xml:space="preserve"> h</w:t>
                        </w:r>
                        <w:r w:rsidRPr="00851FEB">
                          <w:rPr>
                            <w:rFonts w:ascii="Tahoma" w:hAnsi="Tahoma" w:cs="Tahoma"/>
                            <w:color w:val="000000"/>
                            <w:sz w:val="18"/>
                            <w:szCs w:val="18"/>
                          </w:rPr>
                          <w:t>ợp</w:t>
                        </w:r>
                        <w:r>
                          <w:rPr>
                            <w:rFonts w:ascii="Tahoma" w:hAnsi="Tahoma" w:cs="Tahoma"/>
                            <w:color w:val="000000"/>
                            <w:sz w:val="18"/>
                            <w:szCs w:val="18"/>
                          </w:rPr>
                          <w:t xml:space="preserve"> ch</w:t>
                        </w:r>
                        <w:r w:rsidRPr="00851FEB">
                          <w:rPr>
                            <w:rFonts w:ascii="Tahoma" w:hAnsi="Tahoma" w:cs="Tahoma"/>
                            <w:color w:val="000000"/>
                            <w:sz w:val="18"/>
                            <w:szCs w:val="18"/>
                          </w:rPr>
                          <w:t>ấm</w:t>
                        </w:r>
                        <w:r>
                          <w:rPr>
                            <w:rFonts w:ascii="Tahoma" w:hAnsi="Tahoma" w:cs="Tahoma"/>
                            <w:color w:val="000000"/>
                            <w:sz w:val="18"/>
                            <w:szCs w:val="18"/>
                          </w:rPr>
                          <w:t xml:space="preserve"> c</w:t>
                        </w:r>
                        <w:r w:rsidRPr="00851FEB">
                          <w:rPr>
                            <w:rFonts w:ascii="Tahoma" w:hAnsi="Tahoma" w:cs="Tahoma"/>
                            <w:color w:val="000000"/>
                            <w:sz w:val="18"/>
                            <w:szCs w:val="18"/>
                          </w:rPr>
                          <w:t>ô</w:t>
                        </w:r>
                        <w:r>
                          <w:rPr>
                            <w:rFonts w:ascii="Tahoma" w:hAnsi="Tahoma" w:cs="Tahoma"/>
                            <w:color w:val="000000"/>
                            <w:sz w:val="18"/>
                            <w:szCs w:val="18"/>
                          </w:rPr>
                          <w:t>ng</w:t>
                        </w:r>
                      </w:p>
                    </w:txbxContent>
                  </v:textbox>
                </v:rect>
                <v:line id="Line 133" o:spid="_x0000_s1644" style="position:absolute;visibility:visible;mso-wrap-style:square" from="16687,15316" to="26200,15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uBDMMAAADcAAAADwAAAGRycy9kb3ducmV2LnhtbERPy2rCQBTdF/oPwy24qxNdSBsziviA&#10;ulCoLZTsLplrJpq5k2bGJP17ZyF0eTjvbDnYWnTU+sqxgsk4AUFcOF1xqeD7a/f6BsIHZI21Y1Lw&#10;Rx6Wi+enDFPtev6k7hRKEUPYp6jAhNCkUvrCkEU/dg1x5M6utRgibEupW+xjuK3lNElm0mLFscFg&#10;Q2tDxfV0swqwNr8/u81xm8vD7KhJ5hd33is1ehlWcxCBhvAvfrg/tILpe5wfz8QjIB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rgQzDAAAA3AAAAA8AAAAAAAAAAAAA&#10;AAAAoQIAAGRycy9kb3ducmV2LnhtbFBLBQYAAAAABAAEAPkAAACRAwAAAAA=&#10;" strokecolor="#903" strokeweight=".2pt"/>
                <v:line id="Line 134" o:spid="_x0000_s1645" style="position:absolute;flip:x;visibility:visible;mso-wrap-style:square" from="25285,15316" to="26200,15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LMsMAAADcAAAADwAAAGRycy9kb3ducmV2LnhtbESP3WoCMRSE7wu+QzhC72p2LWhdjVJK&#10;C9768wCnyXGzujlZk1S3ffpGELwcZuYbZrHqXSsuFGLjWUE5KkAQa28arhXsd18vbyBiQjbYeiYF&#10;vxRhtRw8LbAy/sobumxTLTKEY4UKbEpdJWXUlhzGke+Is3fwwWHKMtTSBLxmuGvluCgm0mHDecFi&#10;Rx+W9Gn74xRMw2e3+Z78FXpKZXNcB3vWr71Sz8P+fQ4iUZ8e4Xt7bRSMZyXczuQj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gCzLDAAAA3AAAAA8AAAAAAAAAAAAA&#10;AAAAoQIAAGRycy9kb3ducmV2LnhtbFBLBQYAAAAABAAEAPkAAACRAwAAAAA=&#10;" strokecolor="#903" strokeweight=".6pt"/>
                <v:line id="Line 135" o:spid="_x0000_s1646" style="position:absolute;flip:x y;visibility:visible;mso-wrap-style:square" from="25285,14941" to="26200,15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2cdcMAAADcAAAADwAAAGRycy9kb3ducmV2LnhtbESPQYvCMBSE74L/ITxhb5paFtGuUUQU&#10;PXjRdff8aN42XZuX0qRa/70RBI/DzHzDzJedrcSVGl86VjAeJSCIc6dLLhScv7fDKQgfkDVWjknB&#10;nTwsF/3eHDPtbnyk6ykUIkLYZ6jAhFBnUvrckEU/cjVx9P5cYzFE2RRSN3iLcFvJNEkm0mLJccFg&#10;TWtD+eXUWgWXM/9sPw//u98E211bbcxkFo5KfQy61ReIQF14h1/tvVaQzlJ4nolH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NnHXDAAAA3AAAAA8AAAAAAAAAAAAA&#10;AAAAoQIAAGRycy9kb3ducmV2LnhtbFBLBQYAAAAABAAEAPkAAACRAwAAAAA=&#10;" strokecolor="#903" strokeweight=".6pt"/>
                <v:rect id="Rectangle 136" o:spid="_x0000_s1647" style="position:absolute;left:18262;top:13550;width:15393;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YsIA&#10;AADcAAAADwAAAGRycy9kb3ducmV2LnhtbESP3WoCMRSE7wu+QziCdzXrC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tViwgAAANwAAAAPAAAAAAAAAAAAAAAAAJgCAABkcnMvZG93&#10;bnJldi54bWxQSwUGAAAAAAQABAD1AAAAhwMAAAAA&#10;" filled="f" stroked="f">
                  <v:textbox style="mso-fit-shape-to-text:t" inset="0,0,0,0">
                    <w:txbxContent>
                      <w:p w:rsidR="004A6C46" w:rsidRPr="00851FEB" w:rsidRDefault="004A6C46" w:rsidP="00BB7BA9">
                        <w:pPr>
                          <w:rPr>
                            <w:rFonts w:ascii="Tahoma" w:hAnsi="Tahoma" w:cs="Tahoma"/>
                            <w:color w:val="000000"/>
                            <w:sz w:val="18"/>
                            <w:szCs w:val="18"/>
                          </w:rPr>
                        </w:pPr>
                        <w:r w:rsidRPr="00851FEB">
                          <w:rPr>
                            <w:rFonts w:ascii="Tahoma" w:hAnsi="Tahoma" w:cs="Tahoma"/>
                            <w:color w:val="000000"/>
                            <w:sz w:val="18"/>
                            <w:szCs w:val="18"/>
                          </w:rPr>
                          <w:t xml:space="preserve">3: </w:t>
                        </w:r>
                        <w:r>
                          <w:rPr>
                            <w:rFonts w:ascii="Tahoma" w:hAnsi="Tahoma" w:cs="Tahoma"/>
                            <w:color w:val="000000"/>
                            <w:sz w:val="18"/>
                            <w:szCs w:val="18"/>
                          </w:rPr>
                          <w:t>L</w:t>
                        </w:r>
                        <w:r w:rsidRPr="00851FEB">
                          <w:rPr>
                            <w:rFonts w:ascii="Tahoma" w:hAnsi="Tahoma" w:cs="Tahoma"/>
                            <w:color w:val="000000"/>
                            <w:sz w:val="18"/>
                            <w:szCs w:val="18"/>
                          </w:rPr>
                          <w:t>ấy</w:t>
                        </w:r>
                        <w:r>
                          <w:rPr>
                            <w:rFonts w:ascii="Tahoma" w:hAnsi="Tahoma" w:cs="Tahoma"/>
                            <w:color w:val="000000"/>
                            <w:sz w:val="18"/>
                            <w:szCs w:val="18"/>
                          </w:rPr>
                          <w:t xml:space="preserve"> th</w:t>
                        </w:r>
                        <w:r w:rsidRPr="00851FEB">
                          <w:rPr>
                            <w:rFonts w:ascii="Tahoma" w:hAnsi="Tahoma" w:cs="Tahoma"/>
                            <w:color w:val="000000"/>
                            <w:sz w:val="18"/>
                            <w:szCs w:val="18"/>
                          </w:rPr>
                          <w:t>ô</w:t>
                        </w:r>
                        <w:r>
                          <w:rPr>
                            <w:rFonts w:ascii="Tahoma" w:hAnsi="Tahoma" w:cs="Tahoma"/>
                            <w:color w:val="000000"/>
                            <w:sz w:val="18"/>
                            <w:szCs w:val="18"/>
                          </w:rPr>
                          <w:t>ng tin v</w:t>
                        </w:r>
                        <w:r w:rsidRPr="00851FEB">
                          <w:rPr>
                            <w:rFonts w:ascii="Tahoma" w:hAnsi="Tahoma" w:cs="Tahoma"/>
                            <w:color w:val="000000"/>
                            <w:sz w:val="18"/>
                            <w:szCs w:val="18"/>
                          </w:rPr>
                          <w:t>ào</w:t>
                        </w:r>
                        <w:r>
                          <w:rPr>
                            <w:rFonts w:ascii="Tahoma" w:hAnsi="Tahoma" w:cs="Tahoma"/>
                            <w:color w:val="000000"/>
                            <w:sz w:val="18"/>
                            <w:szCs w:val="18"/>
                          </w:rPr>
                          <w:t>/ra chi ti</w:t>
                        </w:r>
                        <w:r w:rsidRPr="00851FEB">
                          <w:rPr>
                            <w:rFonts w:ascii="Tahoma" w:hAnsi="Tahoma" w:cs="Tahoma"/>
                            <w:color w:val="000000"/>
                            <w:sz w:val="18"/>
                            <w:szCs w:val="18"/>
                          </w:rPr>
                          <w:t>ết</w:t>
                        </w:r>
                      </w:p>
                    </w:txbxContent>
                  </v:textbox>
                </v:rect>
                <v:line id="Line 137" o:spid="_x0000_s1648" style="position:absolute;visibility:visible;mso-wrap-style:square" from="16687,17926" to="36042,17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CHD8UAAADcAAAADwAAAGRycy9kb3ducmV2LnhtbESPQWvCQBSE74L/YXmCN90oRWx0I8VW&#10;aA8KtYJ4e2RfsrHZt2l21fjvuwWhx2FmvmGWq87W4kqtrxwrmIwTEMS50xWXCg5fm9EchA/IGmvH&#10;pOBOHlZZv7fEVLsbf9J1H0oRIexTVGBCaFIpfW7Ioh+7hjh6hWsthijbUuoWbxFuazlNkpm0WHFc&#10;MNjQ2lD+vb9YBVibn+Pmdfd2ktvZTpM8nV3xodRw0L0sQATqwn/40X7XCqbPT/B3Jh4Bm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CHD8UAAADcAAAADwAAAAAAAAAA&#10;AAAAAAChAgAAZHJzL2Rvd25yZXYueG1sUEsFBgAAAAAEAAQA+QAAAJMDAAAAAA==&#10;" strokecolor="#903" strokeweight=".2pt"/>
                <v:line id="Line 138" o:spid="_x0000_s1649" style="position:absolute;flip:x;visibility:visible;mso-wrap-style:square" from="35128,17926" to="36042,18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sNMcMAAADcAAAADwAAAGRycy9kb3ducmV2LnhtbESP0WoCMRRE3wv9h3AF3zSrUq1bo5Si&#10;4Ku2H3CbXDdbNzfbJOrarzeC0MdhZs4wi1XnGnGmEGvPCkbDAgSx9qbmSsHX52bwCiImZIONZ1Jw&#10;pQir5fPTAkvjL7yj8z5VIkM4lqjAptSWUkZtyWEc+pY4ewcfHKYsQyVNwEuGu0aOi2IqHdacFyy2&#10;9GFJH/cnp2AW1u3ue/pX6BmN6p9tsL960inV73XvbyASdek//GhvjYLx/AXuZ/IRk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bDTHDAAAA3AAAAA8AAAAAAAAAAAAA&#10;AAAAoQIAAGRycy9kb3ducmV2LnhtbFBLBQYAAAAABAAEAPkAAACRAwAAAAA=&#10;" strokecolor="#903" strokeweight=".6pt"/>
                <v:line id="Line 139" o:spid="_x0000_s1650" style="position:absolute;flip:x y;visibility:visible;mso-wrap-style:square" from="35128,17551" to="36042,17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aadsUAAADcAAAADwAAAGRycy9kb3ducmV2LnhtbESPQWvCQBSE7wX/w/KE3upGKaFJXUVE&#10;0UMvSdOeH9nXbGr2bchuNP77bqHQ4zAz3zDr7WQ7caXBt44VLBcJCOLa6ZYbBdX78ekFhA/IGjvH&#10;pOBOHrab2cMac+1uXNC1DI2IEPY5KjAh9LmUvjZk0S9cTxy9LzdYDFEOjdQD3iLcdnKVJKm02HJc&#10;MNjT3lB9KUer4FLxx/H57fv0meB4GruDSbNQKPU4n3avIAJN4T/81z5rBasshd8z8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jaadsUAAADcAAAADwAAAAAAAAAA&#10;AAAAAAChAgAAZHJzL2Rvd25yZXYueG1sUEsFBgAAAAAEAAQA+QAAAJMDAAAAAA==&#10;" strokecolor="#903" strokeweight=".6pt"/>
                <v:rect id="Rectangle 140" o:spid="_x0000_s1651" style="position:absolute;left:28409;top:16109;width:1676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3TYcIA&#10;AADcAAAADwAAAGRycy9kb3ducmV2LnhtbESP3WoCMRSE7wu+QziCdzXrXlhdjSKCoKU3rj7AYXP2&#10;B5OTJUnd7dubQqGXw8x8w2z3ozXiST50jhUs5hkI4srpjhsF99vpfQUiRGSNxjEp+KEA+93kbYuF&#10;dgNf6VnGRiQIhwIVtDH2hZShaslimLueOHm18xZjkr6R2uOQ4NbIPMuW0mLHaaHFno4tVY/y2yqQ&#10;t/I0rErjM/eZ11/mcr7W5JSaTcfDBkSkMf6H/9pnrSBff8D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3dNhwgAAANwAAAAPAAAAAAAAAAAAAAAAAJgCAABkcnMvZG93&#10;bnJldi54bWxQSwUGAAAAAAQABAD1AAAAhwMAAAAA&#10;" filled="f" stroked="f">
                  <v:textbox style="mso-fit-shape-to-text:t" inset="0,0,0,0">
                    <w:txbxContent>
                      <w:p w:rsidR="004A6C46" w:rsidRPr="00851FEB" w:rsidRDefault="004A6C46" w:rsidP="00BB7BA9">
                        <w:pPr>
                          <w:rPr>
                            <w:rFonts w:ascii="Tahoma" w:hAnsi="Tahoma" w:cs="Tahoma"/>
                            <w:color w:val="000000"/>
                            <w:sz w:val="18"/>
                            <w:szCs w:val="18"/>
                          </w:rPr>
                        </w:pPr>
                        <w:r w:rsidRPr="00851FEB">
                          <w:rPr>
                            <w:rFonts w:ascii="Tahoma" w:hAnsi="Tahoma" w:cs="Tahoma"/>
                            <w:color w:val="000000"/>
                            <w:sz w:val="18"/>
                            <w:szCs w:val="18"/>
                          </w:rPr>
                          <w:t xml:space="preserve">4: </w:t>
                        </w:r>
                        <w:r>
                          <w:rPr>
                            <w:rFonts w:ascii="Tahoma" w:hAnsi="Tahoma" w:cs="Tahoma"/>
                            <w:color w:val="000000"/>
                            <w:sz w:val="18"/>
                            <w:szCs w:val="18"/>
                          </w:rPr>
                          <w:t>L</w:t>
                        </w:r>
                        <w:r w:rsidRPr="00851FEB">
                          <w:rPr>
                            <w:rFonts w:ascii="Tahoma" w:hAnsi="Tahoma" w:cs="Tahoma"/>
                            <w:color w:val="000000"/>
                            <w:sz w:val="18"/>
                            <w:szCs w:val="18"/>
                          </w:rPr>
                          <w:t>ấy</w:t>
                        </w:r>
                        <w:r>
                          <w:rPr>
                            <w:rFonts w:ascii="Tahoma" w:hAnsi="Tahoma" w:cs="Tahoma"/>
                            <w:color w:val="000000"/>
                            <w:sz w:val="18"/>
                            <w:szCs w:val="18"/>
                          </w:rPr>
                          <w:t xml:space="preserve"> th</w:t>
                        </w:r>
                        <w:r w:rsidRPr="00851FEB">
                          <w:rPr>
                            <w:rFonts w:ascii="Tahoma" w:hAnsi="Tahoma" w:cs="Tahoma"/>
                            <w:color w:val="000000"/>
                            <w:sz w:val="18"/>
                            <w:szCs w:val="18"/>
                          </w:rPr>
                          <w:t>ô</w:t>
                        </w:r>
                        <w:r>
                          <w:rPr>
                            <w:rFonts w:ascii="Tahoma" w:hAnsi="Tahoma" w:cs="Tahoma"/>
                            <w:color w:val="000000"/>
                            <w:sz w:val="18"/>
                            <w:szCs w:val="18"/>
                          </w:rPr>
                          <w:t xml:space="preserve">ng tin </w:t>
                        </w:r>
                        <w:r w:rsidRPr="00851FEB">
                          <w:rPr>
                            <w:rFonts w:ascii="Tahoma" w:hAnsi="Tahoma" w:cs="Tahoma"/>
                            <w:color w:val="000000"/>
                            <w:sz w:val="18"/>
                            <w:szCs w:val="18"/>
                          </w:rPr>
                          <w:t>đă</w:t>
                        </w:r>
                        <w:r>
                          <w:rPr>
                            <w:rFonts w:ascii="Tahoma" w:hAnsi="Tahoma" w:cs="Tahoma"/>
                            <w:color w:val="000000"/>
                            <w:sz w:val="18"/>
                            <w:szCs w:val="18"/>
                          </w:rPr>
                          <w:t>ng k</w:t>
                        </w:r>
                        <w:r w:rsidRPr="00851FEB">
                          <w:rPr>
                            <w:rFonts w:ascii="Tahoma" w:hAnsi="Tahoma" w:cs="Tahoma"/>
                            <w:color w:val="000000"/>
                            <w:sz w:val="18"/>
                            <w:szCs w:val="18"/>
                          </w:rPr>
                          <w:t>ý</w:t>
                        </w:r>
                        <w:r>
                          <w:rPr>
                            <w:rFonts w:ascii="Tahoma" w:hAnsi="Tahoma" w:cs="Tahoma"/>
                            <w:color w:val="000000"/>
                            <w:sz w:val="18"/>
                            <w:szCs w:val="18"/>
                          </w:rPr>
                          <w:t xml:space="preserve"> ltăng ca</w:t>
                        </w:r>
                      </w:p>
                    </w:txbxContent>
                  </v:textbox>
                </v:rect>
                <v:line id="Line 141" o:spid="_x0000_s1652" style="position:absolute;visibility:visible;mso-wrap-style:square" from="16687,20535" to="45199,20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2NCsMAAADcAAAADwAAAGRycy9kb3ducmV2LnhtbERPy2rCQBTdF/oPwy24qxNdSBsziviA&#10;ulCoLZTsLplrJpq5k2bGJP17ZyF0eTjvbDnYWnTU+sqxgsk4AUFcOF1xqeD7a/f6BsIHZI21Y1Lw&#10;Rx6Wi+enDFPtev6k7hRKEUPYp6jAhNCkUvrCkEU/dg1x5M6utRgibEupW+xjuK3lNElm0mLFscFg&#10;Q2tDxfV0swqwNr8/u81xm8vD7KhJ5hd33is1ehlWcxCBhvAvfrg/tILpe1wbz8QjIB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djQrDAAAA3AAAAA8AAAAAAAAAAAAA&#10;AAAAoQIAAGRycy9kb3ducmV2LnhtbFBLBQYAAAAABAAEAPkAAACRAwAAAAA=&#10;" strokecolor="#903" strokeweight=".2pt"/>
                <v:line id="Line 142" o:spid="_x0000_s1653" style="position:absolute;flip:x;visibility:visible;mso-wrap-style:square" from="44284,20535" to="45199,20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YHNMMAAADcAAAADwAAAGRycy9kb3ducmV2LnhtbESP3WoCMRSE74W+QzgF7zSrBX+2RinF&#10;grf+PMBpcrrZdnOyTaKuPr0RBC+HmfmGWaw614gThVh7VjAaFiCItTc1VwoO+6/BDERMyAYbz6Tg&#10;QhFWy5feAkvjz7yl0y5VIkM4lqjAptSWUkZtyWEc+pY4ez8+OExZhkqagOcMd40cF8VEOqw5L1hs&#10;6dOS/tsdnYJpWLfb78m10FMa1b+bYP/1W6dU/7X7eAeRqEvP8KO9MQrG8zncz+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WBzTDAAAA3AAAAA8AAAAAAAAAAAAA&#10;AAAAoQIAAGRycy9kb3ducmV2LnhtbFBLBQYAAAAABAAEAPkAAACRAwAAAAA=&#10;" strokecolor="#903" strokeweight=".6pt"/>
                <v:line id="Line 143" o:spid="_x0000_s1654" style="position:absolute;flip:x y;visibility:visible;mso-wrap-style:square" from="44284,20161" to="45199,20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g9g8IAAADcAAAADwAAAGRycy9kb3ducmV2LnhtbERPPW/CMBDdK/EfrENiKza0QiXFRAg1&#10;okMXUuh8iq9xSnyOYgfCv6+HSh2f3vcmH10rrtSHxrOGxVyBIK68abjWcPosHl9AhIhssPVMGu4U&#10;IN9OHjaYGX/jI13LWIsUwiFDDTbGLpMyVJYchrnviBP37XuHMcG+lqbHWwp3rVwqtZIOG04NFjva&#10;W6ou5eA0XE58Lp4/fg5fCofD0L7Z1ToetZ5Nx90riEhj/Bf/ud+NhieV5qcz6Qj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Hg9g8IAAADcAAAADwAAAAAAAAAAAAAA&#10;AAChAgAAZHJzL2Rvd25yZXYueG1sUEsFBgAAAAAEAAQA+QAAAJADAAAAAA==&#10;" strokecolor="#903" strokeweight=".6pt"/>
                <v:rect id="Rectangle 144" o:spid="_x0000_s1655" style="position:absolute;left:37744;top:18796;width:12408;height:25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0lMIA&#10;AADcAAAADwAAAGRycy9kb3ducmV2LnhtbESPzWrDMBCE74G+g9hCb4nkBEpwo5gQCKShlzh5gMVa&#10;/1BpZSQ1dt++KhR6HGbmG2ZXzc6KB4U4eNZQrBQI4sabgTsN99tpuQURE7JB65k0fFOEav+02GFp&#10;/MRXetSpExnCsUQNfUpjKWVsenIYV34kzl7rg8OUZeikCThluLNyrdSrdDhwXuhxpGNPzWf95TTI&#10;W32atrUNyl/W7Yd9P19b8lq/PM+HNxCJ5vQf/mufjYaNKuD3TD4C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k3SUwgAAANwAAAAPAAAAAAAAAAAAAAAAAJgCAABkcnMvZG93&#10;bnJldi54bWxQSwUGAAAAAAQABAD1AAAAhwMAAAAA&#10;" filled="f" stroked="f">
                  <v:textbox style="mso-fit-shape-to-text:t" inset="0,0,0,0">
                    <w:txbxContent>
                      <w:p w:rsidR="004A6C46" w:rsidRPr="00851FEB" w:rsidRDefault="004A6C46" w:rsidP="00BB7BA9">
                        <w:pPr>
                          <w:rPr>
                            <w:rFonts w:ascii="Tahoma" w:hAnsi="Tahoma" w:cs="Tahoma"/>
                            <w:color w:val="000000"/>
                            <w:sz w:val="18"/>
                            <w:szCs w:val="18"/>
                          </w:rPr>
                        </w:pPr>
                        <w:r w:rsidRPr="00851FEB">
                          <w:rPr>
                            <w:rFonts w:ascii="Tahoma" w:hAnsi="Tahoma" w:cs="Tahoma"/>
                            <w:color w:val="000000"/>
                            <w:sz w:val="18"/>
                            <w:szCs w:val="18"/>
                          </w:rPr>
                          <w:t xml:space="preserve">5: </w:t>
                        </w:r>
                        <w:r>
                          <w:rPr>
                            <w:rFonts w:ascii="Tahoma" w:hAnsi="Tahoma" w:cs="Tahoma"/>
                            <w:color w:val="000000"/>
                            <w:sz w:val="18"/>
                            <w:szCs w:val="18"/>
                          </w:rPr>
                          <w:t>L</w:t>
                        </w:r>
                        <w:r w:rsidRPr="00851FEB">
                          <w:rPr>
                            <w:rFonts w:ascii="Tahoma" w:hAnsi="Tahoma" w:cs="Tahoma"/>
                            <w:color w:val="000000"/>
                            <w:sz w:val="18"/>
                            <w:szCs w:val="18"/>
                          </w:rPr>
                          <w:t>ấy</w:t>
                        </w:r>
                        <w:r>
                          <w:rPr>
                            <w:rFonts w:ascii="Tahoma" w:hAnsi="Tahoma" w:cs="Tahoma"/>
                            <w:color w:val="000000"/>
                            <w:sz w:val="18"/>
                            <w:szCs w:val="18"/>
                          </w:rPr>
                          <w:t xml:space="preserve"> th</w:t>
                        </w:r>
                        <w:r w:rsidRPr="00851FEB">
                          <w:rPr>
                            <w:rFonts w:ascii="Tahoma" w:hAnsi="Tahoma" w:cs="Tahoma"/>
                            <w:color w:val="000000"/>
                            <w:sz w:val="18"/>
                            <w:szCs w:val="18"/>
                          </w:rPr>
                          <w:t>ô</w:t>
                        </w:r>
                        <w:r>
                          <w:rPr>
                            <w:rFonts w:ascii="Tahoma" w:hAnsi="Tahoma" w:cs="Tahoma"/>
                            <w:color w:val="000000"/>
                            <w:sz w:val="18"/>
                            <w:szCs w:val="18"/>
                          </w:rPr>
                          <w:t>ng tin phụ cấp</w:t>
                        </w:r>
                      </w:p>
                    </w:txbxContent>
                  </v:textbox>
                </v:rect>
                <v:line id="Line 149" o:spid="_x0000_s1656" style="position:absolute;flip:x;visibility:visible;mso-wrap-style:square" from="16713,26574" to="44767,2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2K0MUAAADcAAAADwAAAGRycy9kb3ducmV2LnhtbESPQWsCMRSE74X+h/AKXopmXUXK1ihV&#10;sfTQi1o8Pzavu8HNS7qJ7tpf3xQEj8PMfMPMl71txIXaYBwrGI8yEMSl04YrBV+H7fAFRIjIGhvH&#10;pOBKAZaLx4c5Ftp1vKPLPlYiQTgUqKCO0RdShrImi2HkPHHyvl1rMSbZVlK32CW4bWSeZTNp0XBa&#10;qNHTuqbytD/bRPk1fvV5ep5M+42Z5T/66Kl7V2rw1L+9gojUx3v41v7QCiZZDv9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X2K0MUAAADcAAAADwAAAAAAAAAA&#10;AAAAAAChAgAAZHJzL2Rvd25yZXYueG1sUEsFBgAAAAAEAAQA+QAAAJMDAAAAAA==&#10;" strokecolor="#903" strokeweight=".2pt"/>
                <v:line id="Line 150" o:spid="_x0000_s1657" style="position:absolute;visibility:visible;mso-wrap-style:square" from="16713,26854" to="17627,27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R7OMQAAADcAAAADwAAAGRycy9kb3ducmV2LnhtbESPQWvCQBSE7wX/w/KEXopuokVsmk2o&#10;QqnXqqDHR/Y1G5p9m2ZXk/57t1DwOMzMN0xejrYVV+p941hBOk9AEFdON1wrOB7eZ2sQPiBrbB2T&#10;gl/yUBaThxwz7Qb+pOs+1CJC2GeowITQZVL6ypBFP3cdcfS+XG8xRNnXUvc4RLht5SJJVtJiw3HB&#10;YEdbQ9X3/mIVLE520IdU/zy/tBezOQ/EH+5Jqcfp+PYKItAY7uH/9k4rWCZL+DsTj4As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Hs4xAAAANwAAAAPAAAAAAAAAAAA&#10;AAAAAKECAABkcnMvZG93bnJldi54bWxQSwUGAAAAAAQABAD5AAAAkgMAAAAA&#10;" strokecolor="#903" strokeweight=".6pt"/>
                <v:line id="Line 151" o:spid="_x0000_s1658" style="position:absolute;flip:y;visibility:visible;mso-wrap-style:square" from="16713,26479" to="17627,26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wysMIAAADcAAAADwAAAGRycy9kb3ducmV2LnhtbESP0WoCMRRE3wv+Q7hC32piLSpbo0ix&#10;4KvWD7gmt5vVzc2aRN3265tCoY/DzJxhFqvet+JGMTWBNYxHCgSxCbbhWsPh4/1pDiJlZIttYNLw&#10;RQlWy8HDAisb7ryj2z7XokA4VajB5dxVUibjyGMahY64eJ8hesxFxlraiPcC9618VmoqPTZcFhx2&#10;9ObInPdXr2EWN93uOP1WZkbj5rSN7mImvdaPw379CiJTn//Df+2t1TBRL/B7phwB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wysMIAAADcAAAADwAAAAAAAAAAAAAA&#10;AAChAgAAZHJzL2Rvd25yZXYueG1sUEsFBgAAAAAEAAQA+QAAAJADAAAAAA==&#10;" strokecolor="#903" strokeweight=".6pt"/>
                <v:rect id="Rectangle 152" o:spid="_x0000_s1659" style="position:absolute;left:26758;top:25184;width:9437;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hyl8IA&#10;AADcAAAADwAAAGRycy9kb3ducmV2LnhtbESP3WoCMRSE74W+QziF3mmixSJbo4ggWPHG1Qc4bM7+&#10;0ORkSaK7fXtTKPRymJlvmPV2dFY8KMTOs4b5TIEgrrzpuNFwux6mKxAxIRu0nknDD0XYbl4mayyM&#10;H/hCjzI1IkM4FqihTakvpIxVSw7jzPfE2at9cJiyDI00AYcMd1YulPqQDjvOCy32tG+p+i7vToO8&#10;lodhVdqg/GlRn+3X8VKT1/rtddx9gkg0pv/wX/toNLyrJf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qHKXwgAAANwAAAAPAAAAAAAAAAAAAAAAAJgCAABkcnMvZG93&#10;bnJldi54bWxQSwUGAAAAAAQABAD1AAAAhwMAAAAA&#10;" filled="f" stroked="f">
                  <v:textbox style="mso-fit-shape-to-text:t" inset="0,0,0,0">
                    <w:txbxContent>
                      <w:p w:rsidR="004A6C46" w:rsidRPr="00851FEB" w:rsidRDefault="004A6C46" w:rsidP="00BB7BA9">
                        <w:pPr>
                          <w:rPr>
                            <w:rFonts w:ascii="Tahoma" w:hAnsi="Tahoma" w:cs="Tahoma"/>
                            <w:color w:val="000000"/>
                            <w:sz w:val="18"/>
                            <w:szCs w:val="18"/>
                          </w:rPr>
                        </w:pPr>
                        <w:r>
                          <w:rPr>
                            <w:rFonts w:ascii="Tahoma" w:hAnsi="Tahoma" w:cs="Tahoma"/>
                            <w:color w:val="000000"/>
                            <w:sz w:val="18"/>
                            <w:szCs w:val="18"/>
                          </w:rPr>
                          <w:t>6: Hiển thị k</w:t>
                        </w:r>
                        <w:r w:rsidRPr="00851FEB">
                          <w:rPr>
                            <w:rFonts w:ascii="Tahoma" w:hAnsi="Tahoma" w:cs="Tahoma"/>
                            <w:color w:val="000000"/>
                            <w:sz w:val="18"/>
                            <w:szCs w:val="18"/>
                          </w:rPr>
                          <w:t>ết</w:t>
                        </w:r>
                        <w:r>
                          <w:rPr>
                            <w:rFonts w:ascii="Tahoma" w:hAnsi="Tahoma" w:cs="Tahoma"/>
                            <w:color w:val="000000"/>
                            <w:sz w:val="18"/>
                            <w:szCs w:val="18"/>
                          </w:rPr>
                          <w:t xml:space="preserve"> qu</w:t>
                        </w:r>
                        <w:r w:rsidRPr="00851FEB">
                          <w:rPr>
                            <w:rFonts w:ascii="Tahoma" w:hAnsi="Tahoma" w:cs="Tahoma"/>
                            <w:color w:val="000000"/>
                            <w:sz w:val="18"/>
                            <w:szCs w:val="18"/>
                          </w:rPr>
                          <w:t>ả</w:t>
                        </w:r>
                      </w:p>
                    </w:txbxContent>
                  </v:textbox>
                </v:rect>
                <w10:anchorlock/>
              </v:group>
            </w:pict>
          </mc:Fallback>
        </mc:AlternateContent>
      </w:r>
    </w:p>
    <w:p w:rsidR="00BB7BA9" w:rsidRDefault="00D8728E" w:rsidP="002C2682">
      <w:pPr>
        <w:pStyle w:val="Caption"/>
        <w:jc w:val="center"/>
        <w:rPr>
          <w:sz w:val="28"/>
          <w:szCs w:val="28"/>
        </w:rPr>
      </w:pPr>
      <w:r>
        <w:rPr>
          <w:sz w:val="28"/>
          <w:szCs w:val="28"/>
        </w:rPr>
        <w:t>Hình 14</w:t>
      </w:r>
      <w:r w:rsidR="00BB7BA9">
        <w:rPr>
          <w:sz w:val="28"/>
          <w:szCs w:val="28"/>
        </w:rPr>
        <w:t>. Biểu đồ trình tự tổng hợp chấm công</w:t>
      </w:r>
    </w:p>
    <w:p w:rsidR="00BB7BA9" w:rsidRDefault="00BB7BA9" w:rsidP="002C2682">
      <w:pPr>
        <w:rPr>
          <w:lang w:eastAsia="ar-SA"/>
        </w:rPr>
      </w:pPr>
    </w:p>
    <w:p w:rsidR="00BB7BA9" w:rsidRDefault="00BB7BA9" w:rsidP="002C2682">
      <w:pPr>
        <w:pStyle w:val="ListParagraph"/>
        <w:tabs>
          <w:tab w:val="left" w:pos="0"/>
          <w:tab w:val="left" w:pos="360"/>
          <w:tab w:val="left" w:pos="851"/>
        </w:tabs>
        <w:spacing w:after="0" w:line="360" w:lineRule="auto"/>
        <w:ind w:left="0"/>
        <w:jc w:val="both"/>
        <w:rPr>
          <w:rFonts w:cs="Times New Roman"/>
          <w:color w:val="000000" w:themeColor="text1"/>
          <w:sz w:val="28"/>
          <w:szCs w:val="28"/>
        </w:rPr>
      </w:pPr>
      <w:r>
        <w:rPr>
          <w:noProof/>
          <w:lang w:eastAsia="en-AU"/>
        </w:rPr>
        <mc:AlternateContent>
          <mc:Choice Requires="wpc">
            <w:drawing>
              <wp:inline distT="0" distB="0" distL="0" distR="0" wp14:anchorId="20AF742F" wp14:editId="0608F9A2">
                <wp:extent cx="3878580" cy="3489960"/>
                <wp:effectExtent l="0" t="0" r="7620" b="34290"/>
                <wp:docPr id="2176" name="Canvas 21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06" name="Group 4"/>
                        <wpg:cNvGrpSpPr>
                          <a:grpSpLocks/>
                        </wpg:cNvGrpSpPr>
                        <wpg:grpSpPr bwMode="auto">
                          <a:xfrm>
                            <a:off x="62865" y="53975"/>
                            <a:ext cx="317500" cy="436880"/>
                            <a:chOff x="99" y="85"/>
                            <a:chExt cx="500" cy="688"/>
                          </a:xfrm>
                        </wpg:grpSpPr>
                        <wps:wsp>
                          <wps:cNvPr id="307" name="Oval 5"/>
                          <wps:cNvSpPr>
                            <a:spLocks noChangeArrowheads="1"/>
                          </wps:cNvSpPr>
                          <wps:spPr bwMode="auto">
                            <a:xfrm>
                              <a:off x="240" y="85"/>
                              <a:ext cx="227" cy="227"/>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Line 6"/>
                          <wps:cNvCnPr>
                            <a:cxnSpLocks noChangeShapeType="1"/>
                          </wps:cNvCnPr>
                          <wps:spPr bwMode="auto">
                            <a:xfrm>
                              <a:off x="349" y="310"/>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309" name="Line 7"/>
                          <wps:cNvCnPr>
                            <a:cxnSpLocks noChangeShapeType="1"/>
                          </wps:cNvCnPr>
                          <wps:spPr bwMode="auto">
                            <a:xfrm>
                              <a:off x="168" y="370"/>
                              <a:ext cx="361"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310" name="Freeform 8"/>
                          <wps:cNvSpPr>
                            <a:spLocks/>
                          </wps:cNvSpPr>
                          <wps:spPr bwMode="auto">
                            <a:xfrm>
                              <a:off x="99" y="523"/>
                              <a:ext cx="500" cy="250"/>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11" name="Rectangle 9"/>
                        <wps:cNvSpPr>
                          <a:spLocks noChangeArrowheads="1"/>
                        </wps:cNvSpPr>
                        <wps:spPr bwMode="auto">
                          <a:xfrm>
                            <a:off x="9525" y="582295"/>
                            <a:ext cx="4000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QTNS</w:t>
                              </w:r>
                            </w:p>
                          </w:txbxContent>
                        </wps:txbx>
                        <wps:bodyPr rot="0" vert="horz" wrap="none" lIns="0" tIns="0" rIns="0" bIns="0" anchor="t" anchorCtr="0" upright="1">
                          <a:spAutoFit/>
                        </wps:bodyPr>
                      </wps:wsp>
                      <wps:wsp>
                        <wps:cNvPr id="312" name="Line 10"/>
                        <wps:cNvCnPr>
                          <a:cxnSpLocks noChangeShapeType="1"/>
                        </wps:cNvCnPr>
                        <wps:spPr bwMode="auto">
                          <a:xfrm>
                            <a:off x="22161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3" name="Rectangle 11"/>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314" name="Rectangle 12"/>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315" name="Group 13"/>
                        <wpg:cNvGrpSpPr>
                          <a:grpSpLocks/>
                        </wpg:cNvGrpSpPr>
                        <wpg:grpSpPr bwMode="auto">
                          <a:xfrm>
                            <a:off x="962660" y="78740"/>
                            <a:ext cx="637540" cy="414655"/>
                            <a:chOff x="1516" y="124"/>
                            <a:chExt cx="1004" cy="653"/>
                          </a:xfrm>
                        </wpg:grpSpPr>
                        <wps:wsp>
                          <wps:cNvPr id="316" name="Oval 14"/>
                          <wps:cNvSpPr>
                            <a:spLocks noChangeArrowheads="1"/>
                          </wps:cNvSpPr>
                          <wps:spPr bwMode="auto">
                            <a:xfrm>
                              <a:off x="1850" y="124"/>
                              <a:ext cx="670" cy="653"/>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317" name="Line 15"/>
                          <wps:cNvCnPr>
                            <a:cxnSpLocks noChangeShapeType="1"/>
                          </wps:cNvCnPr>
                          <wps:spPr bwMode="auto">
                            <a:xfrm>
                              <a:off x="1516" y="278"/>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318" name="Line 16"/>
                          <wps:cNvCnPr>
                            <a:cxnSpLocks noChangeShapeType="1"/>
                          </wps:cNvCnPr>
                          <wps:spPr bwMode="auto">
                            <a:xfrm>
                              <a:off x="1518" y="452"/>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319" name="Rectangle 17"/>
                        <wps:cNvSpPr>
                          <a:spLocks noChangeArrowheads="1"/>
                        </wps:cNvSpPr>
                        <wps:spPr bwMode="auto">
                          <a:xfrm>
                            <a:off x="1027430" y="585470"/>
                            <a:ext cx="5016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384" name="Line 18"/>
                        <wps:cNvCnPr>
                          <a:cxnSpLocks noChangeShapeType="1"/>
                        </wps:cNvCnPr>
                        <wps:spPr bwMode="auto">
                          <a:xfrm>
                            <a:off x="128016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5" name="Rectangle 19"/>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386" name="Rectangle 20"/>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388" name="Group 21"/>
                        <wpg:cNvGrpSpPr>
                          <a:grpSpLocks/>
                        </wpg:cNvGrpSpPr>
                        <wpg:grpSpPr bwMode="auto">
                          <a:xfrm>
                            <a:off x="2127250" y="43815"/>
                            <a:ext cx="426085" cy="447040"/>
                            <a:chOff x="3350" y="69"/>
                            <a:chExt cx="671" cy="704"/>
                          </a:xfrm>
                        </wpg:grpSpPr>
                        <wps:wsp>
                          <wps:cNvPr id="389" name="Oval 22"/>
                          <wps:cNvSpPr>
                            <a:spLocks noChangeArrowheads="1"/>
                          </wps:cNvSpPr>
                          <wps:spPr bwMode="auto">
                            <a:xfrm>
                              <a:off x="3350" y="124"/>
                              <a:ext cx="671" cy="6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390" name="Line 23"/>
                          <wps:cNvCnPr>
                            <a:cxnSpLocks noChangeShapeType="1"/>
                          </wps:cNvCnPr>
                          <wps:spPr bwMode="auto">
                            <a:xfrm flipH="1">
                              <a:off x="3616" y="69"/>
                              <a:ext cx="146" cy="6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391" name="Line 24"/>
                          <wps:cNvCnPr>
                            <a:cxnSpLocks noChangeShapeType="1"/>
                          </wps:cNvCnPr>
                          <wps:spPr bwMode="auto">
                            <a:xfrm flipH="1" flipV="1">
                              <a:off x="3617" y="130"/>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392" name="Rectangle 25"/>
                        <wps:cNvSpPr>
                          <a:spLocks noChangeArrowheads="1"/>
                        </wps:cNvSpPr>
                        <wps:spPr bwMode="auto">
                          <a:xfrm>
                            <a:off x="1660524" y="572770"/>
                            <a:ext cx="127317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Pr>
                                  <w:rFonts w:ascii="Tahoma" w:hAnsi="Tahoma" w:cs="Tahoma"/>
                                  <w:color w:val="000000"/>
                                  <w:sz w:val="18"/>
                                  <w:szCs w:val="18"/>
                                </w:rPr>
                                <w:t xml:space="preserve"> : Ctr XacNhanTangCa  </w:t>
                              </w:r>
                            </w:p>
                          </w:txbxContent>
                        </wps:txbx>
                        <wps:bodyPr rot="0" vert="horz" wrap="square" lIns="0" tIns="0" rIns="0" bIns="0" anchor="t" anchorCtr="0" upright="1">
                          <a:spAutoFit/>
                        </wps:bodyPr>
                      </wps:wsp>
                      <wps:wsp>
                        <wps:cNvPr id="393" name="Line 26"/>
                        <wps:cNvCnPr>
                          <a:cxnSpLocks noChangeShapeType="1"/>
                        </wps:cNvCnPr>
                        <wps:spPr bwMode="auto">
                          <a:xfrm>
                            <a:off x="233870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4" name="Rectangle 27"/>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395" name="Rectangle 28"/>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398" name="Group 29"/>
                        <wpg:cNvGrpSpPr>
                          <a:grpSpLocks/>
                        </wpg:cNvGrpSpPr>
                        <wpg:grpSpPr bwMode="auto">
                          <a:xfrm>
                            <a:off x="3188335" y="78740"/>
                            <a:ext cx="417830" cy="415290"/>
                            <a:chOff x="5021" y="124"/>
                            <a:chExt cx="658" cy="654"/>
                          </a:xfrm>
                        </wpg:grpSpPr>
                        <wps:wsp>
                          <wps:cNvPr id="399" name="Oval 30"/>
                          <wps:cNvSpPr>
                            <a:spLocks noChangeArrowheads="1"/>
                          </wps:cNvSpPr>
                          <wps:spPr bwMode="auto">
                            <a:xfrm>
                              <a:off x="5021" y="124"/>
                              <a:ext cx="657" cy="653"/>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400" name="Line 31"/>
                          <wps:cNvCnPr>
                            <a:cxnSpLocks noChangeShapeType="1"/>
                          </wps:cNvCnPr>
                          <wps:spPr bwMode="auto">
                            <a:xfrm>
                              <a:off x="5021" y="777"/>
                              <a:ext cx="658"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401" name="Rectangle 32"/>
                        <wps:cNvSpPr>
                          <a:spLocks noChangeArrowheads="1"/>
                        </wps:cNvSpPr>
                        <wps:spPr bwMode="auto">
                          <a:xfrm>
                            <a:off x="2896870" y="585470"/>
                            <a:ext cx="69596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Pr>
                                  <w:rFonts w:ascii="Tahoma" w:hAnsi="Tahoma" w:cs="Tahoma"/>
                                  <w:color w:val="000000"/>
                                  <w:sz w:val="18"/>
                                  <w:szCs w:val="18"/>
                                </w:rPr>
                                <w:t xml:space="preserve"> </w:t>
                              </w:r>
                              <w:proofErr w:type="gramStart"/>
                              <w:r>
                                <w:rPr>
                                  <w:rFonts w:ascii="Tahoma" w:hAnsi="Tahoma" w:cs="Tahoma"/>
                                  <w:color w:val="000000"/>
                                  <w:sz w:val="18"/>
                                  <w:szCs w:val="18"/>
                                </w:rPr>
                                <w:t>: Ent</w:t>
                              </w:r>
                              <w:proofErr w:type="gramEnd"/>
                              <w:r>
                                <w:rPr>
                                  <w:rFonts w:ascii="Tahoma" w:hAnsi="Tahoma" w:cs="Tahoma"/>
                                  <w:color w:val="000000"/>
                                  <w:sz w:val="18"/>
                                  <w:szCs w:val="18"/>
                                </w:rPr>
                                <w:t xml:space="preserve"> TangCa</w:t>
                              </w:r>
                            </w:p>
                          </w:txbxContent>
                        </wps:txbx>
                        <wps:bodyPr rot="0" vert="horz" wrap="none" lIns="0" tIns="0" rIns="0" bIns="0" anchor="t" anchorCtr="0" upright="1">
                          <a:spAutoFit/>
                        </wps:bodyPr>
                      </wps:wsp>
                      <wps:wsp>
                        <wps:cNvPr id="403" name="Line 33"/>
                        <wps:cNvCnPr>
                          <a:cxnSpLocks noChangeShapeType="1"/>
                        </wps:cNvCnPr>
                        <wps:spPr bwMode="auto">
                          <a:xfrm>
                            <a:off x="339725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5" name="Rectangle 34"/>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407" name="Rectangle 35"/>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409" name="Line 36"/>
                        <wps:cNvCnPr>
                          <a:cxnSpLocks noChangeShapeType="1"/>
                        </wps:cNvCnPr>
                        <wps:spPr bwMode="auto">
                          <a:xfrm>
                            <a:off x="265430" y="103251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410" name="Line 37"/>
                        <wps:cNvCnPr>
                          <a:cxnSpLocks noChangeShapeType="1"/>
                        </wps:cNvCnPr>
                        <wps:spPr bwMode="auto">
                          <a:xfrm flipH="1">
                            <a:off x="1127125" y="103251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11" name="Line 38"/>
                        <wps:cNvCnPr>
                          <a:cxnSpLocks noChangeShapeType="1"/>
                        </wps:cNvCnPr>
                        <wps:spPr bwMode="auto">
                          <a:xfrm flipH="1" flipV="1">
                            <a:off x="1127125" y="98806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12" name="Rectangle 39"/>
                        <wps:cNvSpPr>
                          <a:spLocks noChangeArrowheads="1"/>
                        </wps:cNvSpPr>
                        <wps:spPr bwMode="auto">
                          <a:xfrm>
                            <a:off x="280035" y="832485"/>
                            <a:ext cx="101409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Xác nhận tăng ca</w:t>
                              </w:r>
                            </w:p>
                          </w:txbxContent>
                        </wps:txbx>
                        <wps:bodyPr rot="0" vert="horz" wrap="none" lIns="0" tIns="0" rIns="0" bIns="0" anchor="t" anchorCtr="0" upright="1">
                          <a:spAutoFit/>
                        </wps:bodyPr>
                      </wps:wsp>
                      <wps:wsp>
                        <wps:cNvPr id="413" name="Line 40"/>
                        <wps:cNvCnPr>
                          <a:cxnSpLocks noChangeShapeType="1"/>
                        </wps:cNvCnPr>
                        <wps:spPr bwMode="auto">
                          <a:xfrm>
                            <a:off x="1323975" y="1341755"/>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414" name="Line 41"/>
                        <wps:cNvCnPr>
                          <a:cxnSpLocks noChangeShapeType="1"/>
                        </wps:cNvCnPr>
                        <wps:spPr bwMode="auto">
                          <a:xfrm flipH="1">
                            <a:off x="2185670" y="134175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16" name="Line 42"/>
                        <wps:cNvCnPr>
                          <a:cxnSpLocks noChangeShapeType="1"/>
                        </wps:cNvCnPr>
                        <wps:spPr bwMode="auto">
                          <a:xfrm flipH="1" flipV="1">
                            <a:off x="2185670" y="129730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17" name="Rectangle 43"/>
                        <wps:cNvSpPr>
                          <a:spLocks noChangeArrowheads="1"/>
                        </wps:cNvSpPr>
                        <wps:spPr bwMode="auto">
                          <a:xfrm>
                            <a:off x="1406525" y="1138555"/>
                            <a:ext cx="101409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Xác nhận tăng ca</w:t>
                              </w:r>
                            </w:p>
                          </w:txbxContent>
                        </wps:txbx>
                        <wps:bodyPr rot="0" vert="horz" wrap="none" lIns="0" tIns="0" rIns="0" bIns="0" anchor="t" anchorCtr="0" upright="1">
                          <a:spAutoFit/>
                        </wps:bodyPr>
                      </wps:wsp>
                      <wps:wsp>
                        <wps:cNvPr id="418" name="Line 44"/>
                        <wps:cNvCnPr>
                          <a:cxnSpLocks noChangeShapeType="1"/>
                        </wps:cNvCnPr>
                        <wps:spPr bwMode="auto">
                          <a:xfrm>
                            <a:off x="2385695" y="1650365"/>
                            <a:ext cx="4406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419" name="Line 45"/>
                        <wps:cNvCnPr>
                          <a:cxnSpLocks noChangeShapeType="1"/>
                        </wps:cNvCnPr>
                        <wps:spPr bwMode="auto">
                          <a:xfrm>
                            <a:off x="2826385" y="165036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420" name="Line 46"/>
                        <wps:cNvCnPr>
                          <a:cxnSpLocks noChangeShapeType="1"/>
                        </wps:cNvCnPr>
                        <wps:spPr bwMode="auto">
                          <a:xfrm flipH="1">
                            <a:off x="2388235" y="1738630"/>
                            <a:ext cx="438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425" name="Line 47"/>
                        <wps:cNvCnPr>
                          <a:cxnSpLocks noChangeShapeType="1"/>
                        </wps:cNvCnPr>
                        <wps:spPr bwMode="auto">
                          <a:xfrm>
                            <a:off x="2388235" y="173863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26" name="Line 48"/>
                        <wps:cNvCnPr>
                          <a:cxnSpLocks noChangeShapeType="1"/>
                        </wps:cNvCnPr>
                        <wps:spPr bwMode="auto">
                          <a:xfrm flipV="1">
                            <a:off x="2388235" y="169481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27" name="Rectangle 49"/>
                        <wps:cNvSpPr>
                          <a:spLocks noChangeArrowheads="1"/>
                        </wps:cNvSpPr>
                        <wps:spPr bwMode="auto">
                          <a:xfrm>
                            <a:off x="2503170" y="1414780"/>
                            <a:ext cx="113982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wps:txbx>
                        <wps:bodyPr rot="0" vert="horz" wrap="none" lIns="0" tIns="0" rIns="0" bIns="0" anchor="t" anchorCtr="0" upright="1">
                          <a:spAutoFit/>
                        </wps:bodyPr>
                      </wps:wsp>
                      <wps:wsp>
                        <wps:cNvPr id="429" name="Line 50"/>
                        <wps:cNvCnPr>
                          <a:cxnSpLocks noChangeShapeType="1"/>
                        </wps:cNvCnPr>
                        <wps:spPr bwMode="auto">
                          <a:xfrm>
                            <a:off x="2382520" y="203327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430" name="Line 51"/>
                        <wps:cNvCnPr>
                          <a:cxnSpLocks noChangeShapeType="1"/>
                        </wps:cNvCnPr>
                        <wps:spPr bwMode="auto">
                          <a:xfrm flipH="1">
                            <a:off x="3244215" y="20332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31" name="Line 52"/>
                        <wps:cNvCnPr>
                          <a:cxnSpLocks noChangeShapeType="1"/>
                        </wps:cNvCnPr>
                        <wps:spPr bwMode="auto">
                          <a:xfrm flipH="1" flipV="1">
                            <a:off x="3244215" y="19888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32" name="Rectangle 53"/>
                        <wps:cNvSpPr>
                          <a:spLocks noChangeArrowheads="1"/>
                        </wps:cNvSpPr>
                        <wps:spPr bwMode="auto">
                          <a:xfrm>
                            <a:off x="2559050" y="1830070"/>
                            <a:ext cx="8191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Lưu thông tin</w:t>
                              </w:r>
                            </w:p>
                          </w:txbxContent>
                        </wps:txbx>
                        <wps:bodyPr rot="0" vert="horz" wrap="none" lIns="0" tIns="0" rIns="0" bIns="0" anchor="t" anchorCtr="0" upright="1">
                          <a:spAutoFit/>
                        </wps:bodyPr>
                      </wps:wsp>
                      <wps:wsp>
                        <wps:cNvPr id="433" name="Line 54"/>
                        <wps:cNvCnPr>
                          <a:cxnSpLocks noChangeShapeType="1"/>
                        </wps:cNvCnPr>
                        <wps:spPr bwMode="auto">
                          <a:xfrm flipH="1">
                            <a:off x="2385695" y="234188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444" name="Line 55"/>
                        <wps:cNvCnPr>
                          <a:cxnSpLocks noChangeShapeType="1"/>
                        </wps:cNvCnPr>
                        <wps:spPr bwMode="auto">
                          <a:xfrm>
                            <a:off x="2385695" y="2341880"/>
                            <a:ext cx="10541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45" name="Line 56"/>
                        <wps:cNvCnPr>
                          <a:cxnSpLocks noChangeShapeType="1"/>
                        </wps:cNvCnPr>
                        <wps:spPr bwMode="auto">
                          <a:xfrm flipV="1">
                            <a:off x="2385695" y="2298065"/>
                            <a:ext cx="10541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446" name="Rectangle 57"/>
                        <wps:cNvSpPr>
                          <a:spLocks noChangeArrowheads="1"/>
                        </wps:cNvSpPr>
                        <wps:spPr bwMode="auto">
                          <a:xfrm>
                            <a:off x="2515235" y="2139315"/>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447" name="Line 58"/>
                        <wps:cNvCnPr>
                          <a:cxnSpLocks noChangeShapeType="1"/>
                        </wps:cNvCnPr>
                        <wps:spPr bwMode="auto">
                          <a:xfrm flipH="1">
                            <a:off x="1327150" y="2651125"/>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576" name="Line 59"/>
                        <wps:cNvCnPr>
                          <a:cxnSpLocks noChangeShapeType="1"/>
                        </wps:cNvCnPr>
                        <wps:spPr bwMode="auto">
                          <a:xfrm>
                            <a:off x="1327150" y="26511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577" name="Line 60"/>
                        <wps:cNvCnPr>
                          <a:cxnSpLocks noChangeShapeType="1"/>
                        </wps:cNvCnPr>
                        <wps:spPr bwMode="auto">
                          <a:xfrm flipV="1">
                            <a:off x="1327150" y="260667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578" name="Rectangle 61"/>
                        <wps:cNvSpPr>
                          <a:spLocks noChangeArrowheads="1"/>
                        </wps:cNvSpPr>
                        <wps:spPr bwMode="auto">
                          <a:xfrm>
                            <a:off x="1456690" y="2447925"/>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579" name="Line 62"/>
                        <wps:cNvCnPr>
                          <a:cxnSpLocks noChangeShapeType="1"/>
                        </wps:cNvCnPr>
                        <wps:spPr bwMode="auto">
                          <a:xfrm flipH="1">
                            <a:off x="268605" y="296037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580" name="Line 63"/>
                        <wps:cNvCnPr>
                          <a:cxnSpLocks noChangeShapeType="1"/>
                        </wps:cNvCnPr>
                        <wps:spPr bwMode="auto">
                          <a:xfrm>
                            <a:off x="268605" y="29603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581" name="Line 64"/>
                        <wps:cNvCnPr>
                          <a:cxnSpLocks noChangeShapeType="1"/>
                        </wps:cNvCnPr>
                        <wps:spPr bwMode="auto">
                          <a:xfrm flipV="1">
                            <a:off x="268605" y="29159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582" name="Rectangle 65"/>
                        <wps:cNvSpPr>
                          <a:spLocks noChangeArrowheads="1"/>
                        </wps:cNvSpPr>
                        <wps:spPr bwMode="auto">
                          <a:xfrm>
                            <a:off x="398145" y="2757170"/>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c:wpc>
                  </a:graphicData>
                </a:graphic>
              </wp:inline>
            </w:drawing>
          </mc:Choice>
          <mc:Fallback>
            <w:pict>
              <v:group w14:anchorId="20AF742F" id="Canvas 2176" o:spid="_x0000_s1660" editas="canvas" style="width:305.4pt;height:274.8pt;mso-position-horizontal-relative:char;mso-position-vertical-relative:line" coordsize="38785,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">
                <v:shape id="_x0000_s1661" type="#_x0000_t75" style="position:absolute;width:38785;height:34899;visibility:visible;mso-wrap-style:square">
                  <v:fill o:detectmouseclick="t"/>
                  <v:path o:connecttype="none"/>
                </v:shape>
                <v:group id="Group 4" o:spid="_x0000_s1662" style="position:absolute;left:628;top:539;width:3175;height:4369" coordorigin="99,85" coordsize="500,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oval id="Oval 5" o:spid="_x0000_s1663" style="position:absolute;left:240;top:8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YEGsMA&#10;AADcAAAADwAAAGRycy9kb3ducmV2LnhtbESP0YrCMBRE3xf8h3AF3zTViu5Wo6ggii9qdz/g0lzb&#10;YnNTmqj1740g7OMwM2eY+bI1lbhT40rLCoaDCARxZnXJuYK/323/G4TzyBory6TgSQ6Wi87XHBNt&#10;H3yme+pzESDsElRQeF8nUrqsIINuYGvi4F1sY9AH2eRSN/gIcFPJURRNpMGSw0KBNW0Kyq7pzSj4&#10;KXen6zjdTd2hPfh1GstRfDkq1eu2qxkIT63/D3/ae60gjqbwPhOO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YEGsMAAADcAAAADwAAAAAAAAAAAAAAAACYAgAAZHJzL2Rv&#10;d25yZXYueG1sUEsFBgAAAAAEAAQA9QAAAIgDAAAAAA==&#10;" filled="f" strokecolor="#903" strokeweight=".2pt"/>
                  <v:line id="Line 6" o:spid="_x0000_s1664" style="position:absolute;visibility:visible;mso-wrap-style:square" from="349,310" to="35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XEMIAAADcAAAADwAAAGRycy9kb3ducmV2LnhtbERPy2rCQBTdC/2H4Qrd6cQWgqSOIm2F&#10;dmHABxR3l8w1E5u5k2amSfx7ZyG4PJz3YjXYWnTU+sqxgtk0AUFcOF1xqeB42EzmIHxA1lg7JgVX&#10;8rBaPo0WmGnX8466fShFDGGfoQITQpNJ6QtDFv3UNcSRO7vWYoiwLaVusY/htpYvSZJKixXHBoMN&#10;vRsqfvf/VgHW5u9n85F/nuQ2zTXJ08Wdv5V6Hg/rNxCBhvAQ391fWsFrEtfGM/EI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YXEMIAAADcAAAADwAAAAAAAAAAAAAA&#10;AAChAgAAZHJzL2Rvd25yZXYueG1sUEsFBgAAAAAEAAQA+QAAAJADAAAAAA==&#10;" strokecolor="#903" strokeweight=".2pt"/>
                  <v:line id="Line 7" o:spid="_x0000_s1665" style="position:absolute;visibility:visible;mso-wrap-style:square" from="168,370" to="5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qyi8YAAADcAAAADwAAAGRycy9kb3ducmV2LnhtbESPW2vCQBSE3wv+h+UIfasbK0iNbkS8&#10;QPtQwQuIb4fsSTaaPZtmt5r++26h4OMwM98ws3lna3Gj1leOFQwHCQji3OmKSwXHw+blDYQPyBpr&#10;x6TghzzMs97TDFPt7ryj2z6UIkLYp6jAhNCkUvrckEU/cA1x9ArXWgxRtqXULd4j3NbyNUnG0mLF&#10;ccFgQ0tD+XX/bRVgbb5Om9V2fZaf460meb644kOp5363mIII1IVH+L/9rhWMkgn8nYlHQG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6sovGAAAA3AAAAA8AAAAAAAAA&#10;AAAAAAAAoQIAAGRycy9kb3ducmV2LnhtbFBLBQYAAAAABAAEAPkAAACUAwAAAAA=&#10;" strokecolor="#903" strokeweight=".2pt"/>
                  <v:shape id="Freeform 8" o:spid="_x0000_s1666" style="position:absolute;left:99;top:523;width:500;height:250;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PZoMIA&#10;AADcAAAADwAAAGRycy9kb3ducmV2LnhtbERPXWvCMBR9F/wP4Qp709QNh1TTUpSBMBBWuz1fm7u2&#10;rLkpSdZ2/355GOzxcL6P+Wx6MZLznWUF200Cgri2uuNGQXV7We9B+ICssbdMCn7IQ54tF0dMtZ34&#10;jcYyNCKGsE9RQRvCkErp65YM+o0diCP3aZ3BEKFrpHY4xXDTy8ckeZYGO44NLQ50aqn+Kr+NgrGe&#10;X8OlLD6cte9F1e+m6/k+KfWwmosDiEBz+Bf/uS9awdM2zo9n4hG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09mgwgAAANwAAAAPAAAAAAAAAAAAAAAAAJgCAABkcnMvZG93&#10;bnJldi54bWxQSwUGAAAAAAQABAD1AAAAhwMAAAAA&#10;" path="m,54l54,r54,54e" filled="f" strokecolor="#903" strokeweight=".2pt">
                    <v:path arrowok="t" o:connecttype="custom" o:connectlocs="0,250;250,0;500,250" o:connectangles="0,0,0"/>
                  </v:shape>
                </v:group>
                <v:rect id="Rectangle 9" o:spid="_x0000_s1667" style="position:absolute;left:95;top:5822;width:4000;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riScEA&#10;AADcAAAADwAAAGRycy9kb3ducmV2LnhtbESP3YrCMBSE7xd8h3AE79a0CotUo4gguLI3Vh/g0Jz+&#10;YHJSkqytb2+Ehb0cZuYbZrMbrREP8qFzrCCfZyCIK6c7bhTcrsfPFYgQkTUax6TgSQF228nHBgvt&#10;Br7Qo4yNSBAOBSpoY+wLKUPVksUwdz1x8mrnLcYkfSO1xyHBrZGLLPuSFjtOCy32dGipupe/VoG8&#10;lsdhVRqfufOi/jHfp0tNTqnZdNyvQUQa43/4r33SCpZ5Du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K4knBAAAA3AAAAA8AAAAAAAAAAAAAAAAAmAIAAGRycy9kb3du&#10;cmV2LnhtbFBLBQYAAAAABAAEAPUAAACGAw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QTNS</w:t>
                        </w:r>
                      </w:p>
                    </w:txbxContent>
                  </v:textbox>
                </v:rect>
                <v:line id="Line 10" o:spid="_x0000_s1668" style="position:absolute;visibility:visible;mso-wrap-style:square" from="2216,8915" to="222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FrNcQAAADcAAAADwAAAGRycy9kb3ducmV2LnhtbESPwWrDMBBE74X8g9hCbo1sB0pwo4RS&#10;cEl6ap1cclusjW1irRRLjZW/rwqFHoeZecOst9EM4kaj7y0ryBcZCOLG6p5bBcdD9bQC4QOyxsEy&#10;KbiTh+1m9rDGUtuJv+hWh1YkCPsSFXQhuFJK33Rk0C+sI07e2Y4GQ5JjK/WIU4KbQRZZ9iwN9pwW&#10;OnT01lFzqb+Nguriov4891FfMzfsqvdT87HaKzV/jK8vIALF8B/+a++0gmVewO+Zd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Ws1xAAAANwAAAAPAAAAAAAAAAAA&#10;AAAAAKECAABkcnMvZG93bnJldi54bWxQSwUGAAAAAAQABAD5AAAAkgMAAAAA&#10;" strokeweight="0">
                  <v:stroke dashstyle="3 1"/>
                </v:line>
                <v:rect id="Rectangle 11" o:spid="_x0000_s1669"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HDPcMA&#10;AADcAAAADwAAAGRycy9kb3ducmV2LnhtbESPT4vCMBTE78J+h/AWvGmqBXG7RlkEQfTgf/b6aN42&#10;ZZuX0kStfnojCB6HmfkNM5m1thIXanzpWMGgn4Agzp0uuVBwPCx6YxA+IGusHJOCG3mYTT86E8y0&#10;u/KOLvtQiAhhn6ECE0KdSelzQxZ939XE0ftzjcUQZVNI3eA1wm0lh0kykhZLjgsGa5obyv/3Z6vg&#10;l+7rL786nla8Nelpt+HtPGelup/tzzeIQG14h1/tpVaQDlJ4nolH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HDPcMAAADcAAAADwAAAAAAAAAAAAAAAACYAgAAZHJzL2Rv&#10;d25yZXYueG1sUEsFBgAAAAAEAAQA9QAAAIgDAAAAAA==&#10;" strokecolor="#903" strokeweight=".2pt"/>
                <v:rect id="Rectangle 12" o:spid="_x0000_s1670"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ScYA&#10;AADcAAAADwAAAGRycy9kb3ducmV2LnhtbESPT2vCQBTE70K/w/IKvZmNf5A2ukoRhBIPNanS6yP7&#10;zIZm34bsVtN++m5B8DjMzG+Y1WawrbhQ7xvHCiZJCoK4crrhWsHxYzd+BuEDssbWMSn4IQ+b9cNo&#10;hZl2Vy7oUoZaRAj7DBWYELpMSl8ZsugT1xFH7+x6iyHKvpa6x2uE21ZO03QhLTYcFwx2tDVUfZXf&#10;VsEn/e5ffH485Xwws1PxzodtxUo9PQ6vSxCBhnAP39pvWsFsMof/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ScYAAADcAAAADwAAAAAAAAAAAAAAAACYAgAAZHJz&#10;L2Rvd25yZXYueG1sUEsFBgAAAAAEAAQA9QAAAIsDAAAAAA==&#10;" strokecolor="#903" strokeweight=".2pt"/>
                <v:group id="Group 13" o:spid="_x0000_s1671" style="position:absolute;left:9626;top:787;width:6376;height:4146" coordorigin="1516,124" coordsize="100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oval id="Oval 14" o:spid="_x0000_s1672" style="position:absolute;left:1850;top:124;width:67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SQ8UA&#10;AADcAAAADwAAAGRycy9kb3ducmV2LnhtbESPQWvCQBSE70L/w/IEb7pJJKGkriIFMVChqG29PrKv&#10;SWj2bciuMf33bkHocZiZb5jVZjStGKh3jWUF8SICQVxa3XCl4OO8mz+DcB5ZY2uZFPySg836abLC&#10;XNsbH2k4+UoECLscFdTed7mUrqzJoFvYjjh437Y36IPsK6l7vAW4aWUSRZk02HBYqLGj15rKn9PV&#10;KDinhzS9fKZxUnxlwyXp9sXb+16p2XTcvoDwNPr/8KNdaAXLOIO/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9tJDxQAAANwAAAAPAAAAAAAAAAAAAAAAAJgCAABkcnMv&#10;ZG93bnJldi54bWxQSwUGAAAAAAQABAD1AAAAigMAAAAA&#10;" fillcolor="#ffc" strokecolor="#1f1a17" strokeweight="0"/>
                  <v:line id="Line 15" o:spid="_x0000_s1673" style="position:absolute;visibility:visible;mso-wrap-style:square" from="1516,278" to="151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Nj+8EAAADcAAAADwAAAGRycy9kb3ducmV2LnhtbESPQWvCQBSE74X+h+UVvDUbK7QhZpWa&#10;InitFc+P7DMJZt8u2W1M/PWuIHgcZuYbpliPphMD9b61rGCepCCIK6tbrhUc/rbvGQgfkDV2lknB&#10;RB7Wq9eXAnNtL/xLwz7UIkLY56igCcHlUvqqIYM+sY44eifbGwxR9rXUPV4i3HTyI00/pcGW40KD&#10;jsqGqvP+3ygoJ8fk3Wa0mT1urhNfw9T9KDV7G7+XIAKN4Rl+tHdawWL+Bfcz8QjI1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s2P7wQAAANwAAAAPAAAAAAAAAAAAAAAA&#10;AKECAABkcnMvZG93bnJldi54bWxQSwUGAAAAAAQABAD5AAAAjwMAAAAA&#10;" strokecolor="#1f1a17" strokeweight="0"/>
                  <v:line id="Line 16" o:spid="_x0000_s1674" style="position:absolute;visibility:visible;mso-wrap-style:square" from="1518,452" to="185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3ibsAAADcAAAADwAAAGRycy9kb3ducmV2LnhtbERPyQrCMBC9C/5DGMGbTVUQqUZxQfDq&#10;guehGdtiMwlN1NavNwfB4+Pty3VravGixleWFYyTFARxbnXFhYLr5TCag/ABWWNtmRR05GG96veW&#10;mGn75hO9zqEQMYR9hgrKEFwmpc9LMugT64gjd7eNwRBhU0jd4DuGm1pO0nQmDVYcG0p0tCspf5yf&#10;RsGuc0zebVs7t7ftp+NP6Oq9UsNBu1mACNSGv/jnPmoF03FcG8/EIyB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qLPeJuwAAANwAAAAPAAAAAAAAAAAAAAAAAKECAABk&#10;cnMvZG93bnJldi54bWxQSwUGAAAAAAQABAD5AAAAiQMAAAAA&#10;" strokecolor="#1f1a17" strokeweight="0"/>
                </v:group>
                <v:rect id="Rectangle 17" o:spid="_x0000_s1675" style="position:absolute;left:10274;top:5854;width:5016;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uT8IA&#10;AADcAAAADwAAAGRycy9kb3ducmV2LnhtbESPzYoCMRCE74LvEFrwphkVFn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O5PwgAAANwAAAAPAAAAAAAAAAAAAAAAAJgCAABkcnMvZG93&#10;bnJldi54bWxQSwUGAAAAAAQABAD1AAAAhwM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UI HRM</w:t>
                        </w:r>
                      </w:p>
                    </w:txbxContent>
                  </v:textbox>
                </v:rect>
                <v:line id="Line 18" o:spid="_x0000_s1676" style="position:absolute;visibility:visible;mso-wrap-style:square" from="12801,8915" to="12807,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7DXcQAAADcAAAADwAAAGRycy9kb3ducmV2LnhtbESPQWsCMRSE7wX/Q3hCbzVrlbKsRhFh&#10;i/XUqhdvj81zd3HzEjdR03/fFASPw8x8w8yX0XTiRr1vLSsYjzIQxJXVLdcKDvvyLQfhA7LGzjIp&#10;+CUPy8XgZY6Ftnf+odsu1CJB2BeooAnBFVL6qiGDfmQdcfJOtjcYkuxrqXu8J7jp5HuWfUiDLaeF&#10;Bh2tG6rOu6tRUJ5d1N+nNupL5rpN+XmstvmXUq/DuJqBCBTDM/xob7SCST6F/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rsNdxAAAANwAAAAPAAAAAAAAAAAA&#10;AAAAAKECAABkcnMvZG93bnJldi54bWxQSwUGAAAAAAQABAD5AAAAkgMAAAAA&#10;" strokeweight="0">
                  <v:stroke dashstyle="3 1"/>
                </v:line>
                <v:rect id="Rectangle 19" o:spid="_x0000_s1677"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5rVcMA&#10;AADcAAAADwAAAGRycy9kb3ducmV2LnhtbESPT4vCMBTE7wt+h/AEb2uq4qLVKCIsiB7Wv3h9NM+m&#10;2LyUJqvVT79ZEDwOM/MbZjpvbCluVPvCsYJeNwFBnDldcK7gePj+HIHwAVlj6ZgUPMjDfNb6mGKq&#10;3Z13dNuHXEQI+xQVmBCqVEqfGbLou64ijt7F1RZDlHUudY33CLel7CfJl7RYcFwwWNHSUHbd/1oF&#10;Z3puxn59PK15awan3Q9vlxkr1Wk3iwmIQE14h1/tlVYwGA3h/0w8An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5rVcMAAADcAAAADwAAAAAAAAAAAAAAAACYAgAAZHJzL2Rv&#10;d25yZXYueG1sUEsFBgAAAAAEAAQA9QAAAIgDAAAAAA==&#10;" strokecolor="#903" strokeweight=".2pt"/>
                <v:rect id="Rectangle 20" o:spid="_x0000_s1678"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1IsMA&#10;AADcAAAADwAAAGRycy9kb3ducmV2LnhtbESPT4vCMBTE74LfITxhb5qqIFqNIoIg7mH9i9dH82yK&#10;zUtponb3028EweMwM79hZovGluJBtS8cK+j3EhDEmdMF5wpOx3V3DMIHZI2lY1LwSx4W83Zrhql2&#10;T97T4xByESHsU1RgQqhSKX1myKLvuYo4eldXWwxR1rnUNT4j3JZykCQjabHguGCwopWh7Ha4WwUX&#10;+vue+O3pvOWdGZ73P7xbZazUV6dZTkEEasIn/G5vtILheASvM/EI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1IsMAAADcAAAADwAAAAAAAAAAAAAAAACYAgAAZHJzL2Rv&#10;d25yZXYueG1sUEsFBgAAAAAEAAQA9QAAAIgDAAAAAA==&#10;" strokecolor="#903" strokeweight=".2pt"/>
                <v:group id="Group 21" o:spid="_x0000_s1679" style="position:absolute;left:21272;top:438;width:4261;height:4470" coordorigin="3350,69" coordsize="671,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oval id="Oval 22" o:spid="_x0000_s1680" style="position:absolute;left:3350;top:124;width:67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PTtsUA&#10;AADcAAAADwAAAGRycy9kb3ducmV2LnhtbESP3WrCQBSE7wu+w3IKvasbUyKauooUigEF8f/2kD1N&#10;QrNnQ3aN6dt3BcHLYWa+YWaL3tSio9ZVlhWMhhEI4tzqigsFx8P3+wSE88gaa8uk4I8cLOaDlxmm&#10;2t54R93eFyJA2KWooPS+SaV0eUkG3dA2xMH7sa1BH2RbSN3iLcBNLeMoGkuDFYeFEhv6Kin/3V+N&#10;gkOySZLLKRnF2XncXeJmla23K6XeXvvlJwhPvX+GH+1MK/iYTOF+Jhw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Y9O2xQAAANwAAAAPAAAAAAAAAAAAAAAAAJgCAABkcnMv&#10;ZG93bnJldi54bWxQSwUGAAAAAAQABAD1AAAAigMAAAAA&#10;" fillcolor="#ffc" strokecolor="#1f1a17" strokeweight="0"/>
                  <v:line id="Line 23" o:spid="_x0000_s1681" style="position:absolute;flip:x;visibility:visible;mso-wrap-style:square" from="3616,69" to="376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bMkMIAAADcAAAADwAAAGRycy9kb3ducmV2LnhtbERPTWuDQBC9F/oflin01qw1UBKbjYgk&#10;kIsFNb0P7kQl7qx1N9H213cPhR4f73uXLmYQd5pcb1nB6yoCQdxY3XOr4FwfXzYgnEfWOFgmBd/k&#10;IN0/Puww0Xbmku6Vb0UIYZeggs77MZHSNR0ZdCs7EgfuYieDPsCplXrCOYSbQcZR9CYN9hwaOhwp&#10;76i5VjejIDtscPu15J9lUcUfh/FUz8XtR6nnpyV7B+Fp8f/iP/dJK1hvw/xwJhwB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bMkMIAAADcAAAADwAAAAAAAAAAAAAA&#10;AAChAgAAZHJzL2Rvd25yZXYueG1sUEsFBgAAAAAEAAQA+QAAAJADAAAAAA==&#10;" strokecolor="#1f1a17" strokeweight="0"/>
                  <v:line id="Line 24" o:spid="_x0000_s1682" style="position:absolute;flip:x y;visibility:visible;mso-wrap-style:square" from="3617,130" to="376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ZTkcQAAADcAAAADwAAAGRycy9kb3ducmV2LnhtbESPQWvCQBSE7wX/w/IKvenGFKqN2YhY&#10;Kr02erC3R/aZpGbfhuwaY359VxB6HGbmGyZdD6YRPXWutqxgPotAEBdW11wqOOw/p0sQziNrbCyT&#10;ghs5WGeTpxQTba/8TX3uSxEg7BJUUHnfJlK6oiKDbmZb4uCdbGfQB9mVUnd4DXDTyDiK3qTBmsNC&#10;hS1tKyrO+cUo4P5yXpTRj/vofbzdFfFYH8dfpV6eh80KhKfB/4cf7S+t4PV9Dvcz4Qj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RlORxAAAANwAAAAPAAAAAAAAAAAA&#10;AAAAAKECAABkcnMvZG93bnJldi54bWxQSwUGAAAAAAQABAD5AAAAkgMAAAAA&#10;" strokecolor="#1f1a17" strokeweight="0"/>
                </v:group>
                <v:rect id="Rectangle 25" o:spid="_x0000_s1683" style="position:absolute;left:16605;top:5727;width:12731;height:2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syE8YA&#10;AADcAAAADwAAAGRycy9kb3ducmV2LnhtbESPQWvCQBSE74X+h+UVvJS6MULR6CaUguBBKMYe2tsj&#10;+8xGs29DdjWxv94tFHocZuYbZl2MthVX6n3jWMFsmoAgrpxuuFbwedi8LED4gKyxdUwKbuShyB8f&#10;1phpN/CermWoRYSwz1CBCaHLpPSVIYt+6jri6B1dbzFE2ddS9zhEuG1lmiSv0mLDccFgR++GqnN5&#10;sQo2H18N8Y/cPy8XgztV6Xdpdp1Sk6fxbQUi0Bj+w3/trVYwX6bweyYeAZn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syE8YAAADcAAAADwAAAAAAAAAAAAAAAACYAgAAZHJz&#10;L2Rvd25yZXYueG1sUEsFBgAAAAAEAAQA9QAAAIsDAAAAAA==&#10;" filled="f" stroked="f">
                  <v:textbox style="mso-fit-shape-to-text:t" inset="0,0,0,0">
                    <w:txbxContent>
                      <w:p w:rsidR="004A6C46" w:rsidRPr="00095323" w:rsidRDefault="004A6C46" w:rsidP="00BB7BA9">
                        <w:pPr>
                          <w:rPr>
                            <w:sz w:val="18"/>
                            <w:szCs w:val="18"/>
                          </w:rPr>
                        </w:pPr>
                        <w:r>
                          <w:rPr>
                            <w:rFonts w:ascii="Tahoma" w:hAnsi="Tahoma" w:cs="Tahoma"/>
                            <w:color w:val="000000"/>
                            <w:sz w:val="18"/>
                            <w:szCs w:val="18"/>
                          </w:rPr>
                          <w:t xml:space="preserve"> : Ctr XacNhanTangCa  </w:t>
                        </w:r>
                      </w:p>
                    </w:txbxContent>
                  </v:textbox>
                </v:rect>
                <v:line id="Line 26" o:spid="_x0000_s1684" style="position:absolute;visibility:visible;mso-wrap-style:square" from="23387,8915" to="23393,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7N9MQAAADcAAAADwAAAGRycy9kb3ducmV2LnhtbESPT2sCMRTE74V+h/AK3mq2FcRuzUop&#10;bFFPdu2lt8fm7R/cvKSbqPHbG0HocZiZ3zDLVTSDONHoe8sKXqYZCOLa6p5bBT/78nkBwgdkjYNl&#10;UnAhD6vi8WGJubZn/qZTFVqRIOxzVNCF4HIpfd2RQT+1jjh5jR0NhiTHVuoRzwluBvmaZXNpsOe0&#10;0KGjz47qQ3U0CsqDi3rX9FH/ZW5Yl1+/9XaxUWryFD/eQQSK4T98b6+1gtnbDG5n0hGQ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ns30xAAAANwAAAAPAAAAAAAAAAAA&#10;AAAAAKECAABkcnMvZG93bnJldi54bWxQSwUGAAAAAAQABAD5AAAAkgMAAAAA&#10;" strokeweight="0">
                  <v:stroke dashstyle="3 1"/>
                </v:line>
                <v:rect id="Rectangle 27" o:spid="_x0000_s1685"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tYE8MA&#10;AADcAAAADwAAAGRycy9kb3ducmV2LnhtbESPT4vCMBTE7wt+h/AEb2vquixajSLCgrgH/+P10Tyb&#10;YvNSmqjVT2+EBY/DzPyGGU8bW4or1b5wrKDXTUAQZ04XnCvY734/ByB8QNZYOiYFd/IwnbQ+xphq&#10;d+MNXbchFxHCPkUFJoQqldJnhiz6rquIo3dytcUQZZ1LXeMtwm0pv5LkR1osOC4YrGhuKDtvL1bB&#10;kR5/Q7/cH5a8Nv3DZsXrecZKddrNbAQiUBPe4f/2QivoD7/hdSYeAT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tYE8MAAADcAAAADwAAAAAAAAAAAAAAAACYAgAAZHJzL2Rv&#10;d25yZXYueG1sUEsFBgAAAAAEAAQA9QAAAIgDAAAAAA==&#10;" strokecolor="#903" strokeweight=".2pt"/>
                <v:rect id="Rectangle 28" o:spid="_x0000_s1686"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iMMA&#10;AADcAAAADwAAAGRycy9kb3ducmV2LnhtbESPT4vCMBTE7wt+h/AEb2vqyi5ajSLCgrgH/+P10Tyb&#10;YvNSmqjVT2+EBY/DzPyGGU8bW4or1b5wrKDXTUAQZ04XnCvY734/ByB8QNZYOiYFd/IwnbQ+xphq&#10;d+MNXbchFxHCPkUFJoQqldJnhiz6rquIo3dytcUQZZ1LXeMtwm0pv5LkR1osOC4YrGhuKDtvL1bB&#10;kR5/Q7/cH5a8Nv3DZsXrecZKddrNbAQiUBPe4f/2QivoD7/hdSYeAT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9iMMAAADcAAAADwAAAAAAAAAAAAAAAACYAgAAZHJzL2Rv&#10;d25yZXYueG1sUEsFBgAAAAAEAAQA9QAAAIgDAAAAAA==&#10;" strokecolor="#903" strokeweight=".2pt"/>
                <v:group id="Group 29" o:spid="_x0000_s1687" style="position:absolute;left:31883;top:787;width:4178;height:4153" coordorigin="5021,124" coordsize="65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oval id="Oval 30" o:spid="_x0000_s1688" style="position:absolute;left:5021;top:124;width:65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N18IA&#10;AADcAAAADwAAAGRycy9kb3ducmV2LnhtbESPQYvCMBSE74L/ITzBm6ZrwdWuUVQQxMPCVvH8aN42&#10;XZuX0kSt/94sCB6HmfmGWaw6W4sbtb5yrOBjnIAgLpyuuFRwOu5GMxA+IGusHZOCB3lYLfu9BWba&#10;3fmHbnkoRYSwz1CBCaHJpPSFIYt+7Bri6P261mKIsi2lbvEe4baWkySZSosVxwWDDW0NFZf8ahVw&#10;fTn8pWdjinLzeUT8TsN2nyo1HHTrLxCBuvAOv9p7rSCdz+H/TDwC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Jg3XwgAAANwAAAAPAAAAAAAAAAAAAAAAAJgCAABkcnMvZG93&#10;bnJldi54bWxQSwUGAAAAAAQABAD1AAAAhwMAAAAA&#10;" fillcolor="#ffc" strokecolor="#242728" strokeweight=".05pt"/>
                  <v:line id="Line 31" o:spid="_x0000_s1689" style="position:absolute;visibility:visible;mso-wrap-style:square" from="5021,777" to="567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WcMcAAAADcAAAADwAAAGRycy9kb3ducmV2LnhtbERPTYvCMBC9L/gfwgjetqlFRKqxSEHw&#10;Uth1V7yOzdhWm0lpsrX++81B8Ph435tsNK0YqHeNZQXzKAZBXFrdcKXg92f/uQLhPLLG1jIpeJKD&#10;bDv52GCq7YO/aTj6SoQQdikqqL3vUildWZNBF9mOOHBX2xv0AfaV1D0+QrhpZRLHS2mw4dBQY0d5&#10;TeX9+GcUmNswFvRVJH6V20XiCl6eLmelZtNxtwbhafRv8ct90AoWcZgfzoQjIL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t1nDHAAAAA3AAAAA8AAAAAAAAAAAAAAAAA&#10;oQIAAGRycy9kb3ducmV2LnhtbFBLBQYAAAAABAAEAPkAAACOAwAAAAA=&#10;" strokecolor="#242728" strokeweight=".05pt"/>
                </v:group>
                <v:rect id="Rectangle 32" o:spid="_x0000_s1690" style="position:absolute;left:28968;top:5854;width:6960;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58cIA&#10;AADcAAAADwAAAGRycy9kb3ducmV2LnhtbESPzWrDMBCE74G+g9hCb4nkEEpwo5gQCKShlzh5gMVa&#10;/1BpZSQ1dt++KhR6HGbmG2ZXzc6KB4U4eNZQrBQI4sabgTsN99tpuQURE7JB65k0fFOEav+02GFp&#10;/MRXetSpExnCsUQNfUpjKWVsenIYV34kzl7rg8OUZeikCThluLNyrdSrdDhwXuhxpGNPzWf95TTI&#10;W32atrUNyl/W7Yd9P19b8lq/PM+HNxCJ5vQf/mufjYaNKuD3TD4C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bnxwgAAANwAAAAPAAAAAAAAAAAAAAAAAJgCAABkcnMvZG93&#10;bnJldi54bWxQSwUGAAAAAAQABAD1AAAAhwMAAAAA&#10;" filled="f" stroked="f">
                  <v:textbox style="mso-fit-shape-to-text:t" inset="0,0,0,0">
                    <w:txbxContent>
                      <w:p w:rsidR="004A6C46" w:rsidRPr="00095323" w:rsidRDefault="004A6C46" w:rsidP="00BB7BA9">
                        <w:pPr>
                          <w:rPr>
                            <w:sz w:val="18"/>
                            <w:szCs w:val="18"/>
                          </w:rPr>
                        </w:pPr>
                        <w:r>
                          <w:rPr>
                            <w:rFonts w:ascii="Tahoma" w:hAnsi="Tahoma" w:cs="Tahoma"/>
                            <w:color w:val="000000"/>
                            <w:sz w:val="18"/>
                            <w:szCs w:val="18"/>
                          </w:rPr>
                          <w:t xml:space="preserve"> </w:t>
                        </w:r>
                        <w:proofErr w:type="gramStart"/>
                        <w:r>
                          <w:rPr>
                            <w:rFonts w:ascii="Tahoma" w:hAnsi="Tahoma" w:cs="Tahoma"/>
                            <w:color w:val="000000"/>
                            <w:sz w:val="18"/>
                            <w:szCs w:val="18"/>
                          </w:rPr>
                          <w:t>: Ent</w:t>
                        </w:r>
                        <w:proofErr w:type="gramEnd"/>
                        <w:r>
                          <w:rPr>
                            <w:rFonts w:ascii="Tahoma" w:hAnsi="Tahoma" w:cs="Tahoma"/>
                            <w:color w:val="000000"/>
                            <w:sz w:val="18"/>
                            <w:szCs w:val="18"/>
                          </w:rPr>
                          <w:t xml:space="preserve"> TangCa</w:t>
                        </w:r>
                      </w:p>
                    </w:txbxContent>
                  </v:textbox>
                </v:rect>
                <v:line id="Line 33" o:spid="_x0000_s1691" style="position:absolute;visibility:visible;mso-wrap-style:square" from="33972,8915" to="33978,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6VFsMAAADcAAAADwAAAGRycy9kb3ducmV2LnhtbESPQWsCMRSE74X+h/AKvdVELUW2RhFh&#10;xfbUqpfeHpvn7uLmJW6ixn9vCoLHYWa+YabzZDtxpj60jjUMBwoEceVMy7WG3bZ8m4AIEdlg55g0&#10;XCnAfPb8NMXCuAv/0nkTa5EhHArU0MToCylD1ZDFMHCeOHt711uMWfa1ND1eMtx2cqTUh7TYcl5o&#10;0NOyoeqwOVkN5cEn87Nvkzkq363L1V/1PfnS+vUlLT5BRErxEb6310bDuxrD/5l8BO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lRbDAAAA3AAAAA8AAAAAAAAAAAAA&#10;AAAAoQIAAGRycy9kb3ducmV2LnhtbFBLBQYAAAAABAAEAPkAAACRAwAAAAA=&#10;" strokeweight="0">
                  <v:stroke dashstyle="3 1"/>
                </v:line>
                <v:rect id="Rectangle 34" o:spid="_x0000_s1692"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elasUA&#10;AADcAAAADwAAAGRycy9kb3ducmV2LnhtbESPQWvCQBSE74X+h+UJvdWN1haNWaUIQtFDNTV4fWRf&#10;s6HZtyG71eivd4VCj8PMfMNky9424kSdrx0rGA0TEMSl0zVXCg5f6+cpCB+QNTaOScGFPCwXjw8Z&#10;ptqdeU+nPFQiQtinqMCE0KZS+tKQRT90LXH0vl1nMUTZVVJ3eI5w28hxkrxJizXHBYMtrQyVP/mv&#10;VXCk63bmN4diwzvzUuw/ebcqWamnQf8+BxGoD//hv/aHVjBJXu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16VqxQAAANwAAAAPAAAAAAAAAAAAAAAAAJgCAABkcnMv&#10;ZG93bnJldi54bWxQSwUGAAAAAAQABAD1AAAAigMAAAAA&#10;" strokecolor="#903" strokeweight=".2pt"/>
                <v:rect id="Rectangle 35" o:spid="_x0000_s1693"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mehsUA&#10;AADcAAAADwAAAGRycy9kb3ducmV2LnhtbESPQWvCQBSE74X+h+UJvdWNVlqNWaUIQtFDNTV4fWRf&#10;s6HZtyG71eivd4VCj8PMfMNky9424kSdrx0rGA0TEMSl0zVXCg5f6+cpCB+QNTaOScGFPCwXjw8Z&#10;ptqdeU+nPFQiQtinqMCE0KZS+tKQRT90LXH0vl1nMUTZVVJ3eI5w28hxkrxKizXHBYMtrQyVP/mv&#10;VXCk63bmN4diwzvzUuw/ebcqWamnQf8+BxGoD//hv/aHVjBJ3u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SZ6GxQAAANwAAAAPAAAAAAAAAAAAAAAAAJgCAABkcnMv&#10;ZG93bnJldi54bWxQSwUGAAAAAAQABAD1AAAAigMAAAAA&#10;" strokecolor="#903" strokeweight=".2pt"/>
                <v:line id="Line 36" o:spid="_x0000_s1694" style="position:absolute;visibility:visible;mso-wrap-style:square" from="2654,10325" to="12331,1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B/7sYAAADcAAAADwAAAGRycy9kb3ducmV2LnhtbESPW2vCQBSE3wv+h+UIfasbi0iNbkS8&#10;QPtQwQuIb4fsSTaaPZtmt5r++26h4OMwM98ws3lna3Gj1leOFQwHCQji3OmKSwXHw+blDYQPyBpr&#10;x6TghzzMs97TDFPt7ryj2z6UIkLYp6jAhNCkUvrckEU/cA1x9ArXWgxRtqXULd4j3NbyNUnG0mLF&#10;ccFgQ0tD+XX/bRVgbb5Om9V2fZaf460meb644kOp5363mIII1IVH+L/9rhWMkgn8nYlHQG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Qf+7GAAAA3AAAAA8AAAAAAAAA&#10;AAAAAAAAoQIAAGRycy9kb3ducmV2LnhtbFBLBQYAAAAABAAEAPkAAACUAwAAAAA=&#10;" strokecolor="#903" strokeweight=".2pt"/>
                <v:line id="Line 37" o:spid="_x0000_s1695" style="position:absolute;flip:x;visibility:visible;mso-wrap-style:square" from="11271,10325" to="1233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dWIMIAAADcAAAADwAAAGRycy9kb3ducmV2LnhtbERPy4rCMBTdC/5DuIIb0aQy6tAxigiC&#10;yID42Li7NHfajs1NaaKtfz9ZDLg8nPdy3dlKPKnxpWMNyUSBIM6cKTnXcL3sxp8gfEA2WDkmDS/y&#10;sF71e0tMjWv5RM9zyEUMYZ+ihiKEOpXSZwVZ9BNXE0fuxzUWQ4RNLk2DbQy3lZwqNZcWS44NBda0&#10;LSi7nx9WQ32Z7b6T40i2v4dyodTo9nrsb1oPB93mC0SgLrzF/+690fCRxPnxTDwC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2dWIMIAAADcAAAADwAAAAAAAAAAAAAA&#10;AAChAgAAZHJzL2Rvd25yZXYueG1sUEsFBgAAAAAEAAQA+QAAAJADAAAAAA==&#10;" strokecolor="#903" strokeweight=".7pt"/>
                <v:line id="Line 38" o:spid="_x0000_s1696" style="position:absolute;flip:x y;visibility:visible;mso-wrap-style:square" from="11271,9880" to="12331,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JO1ccAAADcAAAADwAAAGRycy9kb3ducmV2LnhtbESPQWvCQBSE74X+h+UJvTWbiJY2ukoR&#10;lYJQNPWQ4yP7mqRm34bsaqK/3i0Uehxm5htmvhxMIy7UudqygiSKQRAXVtdcKjh+bZ5fQTiPrLGx&#10;TAqu5GC5eHyYY6ptzwe6ZL4UAcIuRQWV920qpSsqMugi2xIH79t2Bn2QXSl1h32Am0aO4/hFGqw5&#10;LFTY0qqi4pSdjYKp3E3W23y7P/Q/Q3J7yz53eX5W6mk0vM9AeBr8f/iv/aEVTJIEfs+EI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Ek7VxwAAANwAAAAPAAAAAAAA&#10;AAAAAAAAAKECAABkcnMvZG93bnJldi54bWxQSwUGAAAAAAQABAD5AAAAlQMAAAAA&#10;" strokecolor="#903" strokeweight=".7pt"/>
                <v:rect id="Rectangle 39" o:spid="_x0000_s1697" style="position:absolute;left:2800;top:8324;width:10141;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xW8EA&#10;AADcAAAADwAAAGRycy9kb3ducmV2LnhtbESP3YrCMBSE7xd8h3AE79bUIot0jbIsCCreWH2AQ3P6&#10;wyYnJYm2vr0RhL0cZuYbZr0drRF38qFzrGAxz0AQV0533Ci4XnafKxAhIms0jknBgwJsN5OPNRba&#10;DXymexkbkSAcClTQxtgXUoaqJYth7nri5NXOW4xJ+kZqj0OCWyPzLPuSFjtOCy329NtS9VferAJ5&#10;KXfDqjQ+c8e8PpnD/lyTU2o2HX++QUQa43/43d5rBctFDq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ysVvBAAAA3AAAAA8AAAAAAAAAAAAAAAAAmAIAAGRycy9kb3du&#10;cmV2LnhtbFBLBQYAAAAABAAEAPUAAACGAw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Xác nhận tăng ca</w:t>
                        </w:r>
                      </w:p>
                    </w:txbxContent>
                  </v:textbox>
                </v:rect>
                <v:line id="Line 40" o:spid="_x0000_s1698" style="position:absolute;visibility:visible;mso-wrap-style:square" from="13239,13417" to="22917,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He2cYAAADcAAAADwAAAGRycy9kb3ducmV2LnhtbESPT2vCQBTE7wW/w/KE3pqNtYikbkT8&#10;A+2hgloo3h7Zl2xq9m2a3Wr67d2C4HGYmd8ws3lvG3GmzteOFYySFARx4XTNlYLPw+ZpCsIHZI2N&#10;Y1LwRx7m+eBhhpl2F97ReR8qESHsM1RgQmgzKX1hyKJPXEscvdJ1FkOUXSV1h5cIt418TtOJtFhz&#10;XDDY0tJQcdr/WgXYmJ+vzWq7PsqPyVaTPH678l2px2G/eAURqA/38K39phW8jMbwfyYeAZl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h3tnGAAAA3AAAAA8AAAAAAAAA&#10;AAAAAAAAoQIAAGRycy9kb3ducmV2LnhtbFBLBQYAAAAABAAEAPkAAACUAwAAAAA=&#10;" strokecolor="#903" strokeweight=".2pt"/>
                <v:line id="Line 41" o:spid="_x0000_s1699" style="position:absolute;flip:x;visibility:visible;mso-wrap-style:square" from="21856,13417" to="22917,1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xQI8UAAADcAAAADwAAAGRycy9kb3ducmV2LnhtbESPQWvCQBSE74L/YXlCL1J3I7aV1FVE&#10;EKQIRe3F2yP7TFKzb0N2NfHfu4LgcZiZb5jZorOVuFLjS8cakpECQZw5U3Ku4e+wfp+C8AHZYOWY&#10;NNzIw2Le780wNa7lHV33IRcRwj5FDUUIdSqlzwqy6EeuJo7eyTUWQ5RNLk2DbYTbSo6V+pQWS44L&#10;Bda0Kig77y9WQ334WG+T36Fs/3/KL6WGx9tlc9T6bdAtv0EE6sIr/GxvjIZJMoHHmXg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xQI8UAAADcAAAADwAAAAAAAAAA&#10;AAAAAAChAgAAZHJzL2Rvd25yZXYueG1sUEsFBgAAAAAEAAQA+QAAAJMDAAAAAA==&#10;" strokecolor="#903" strokeweight=".7pt"/>
                <v:line id="Line 42" o:spid="_x0000_s1700" style="position:absolute;flip:x y;visibility:visible;mso-wrap-style:square" from="21856,12973" to="22917,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vWocYAAADcAAAADwAAAGRycy9kb3ducmV2LnhtbESPQWvCQBSE74X+h+UVvNVNRKWNriKi&#10;IghS0x5yfGSfSdrs25BdTdpf7wpCj8PMfMPMl72pxZVaV1lWEA8jEMS51RUXCr4+t69vIJxH1lhb&#10;JgW/5GC5eH6aY6Jtxye6pr4QAcIuQQWl900ipctLMuiGtiEO3tm2Bn2QbSF1i12Am1qOomgqDVYc&#10;FkpsaF1S/pNejIKJPIw3u2z3ceq++/jvPT0esuyi1OClX81AeOr9f/jR3msF43gK9zPhCM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71qHGAAAA3AAAAA8AAAAAAAAA&#10;AAAAAAAAoQIAAGRycy9kb3ducmV2LnhtbFBLBQYAAAAABAAEAPkAAACUAwAAAAA=&#10;" strokecolor="#903" strokeweight=".7pt"/>
                <v:rect id="Rectangle 43" o:spid="_x0000_s1701" style="position:absolute;left:14065;top:11385;width:10141;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USw8IA&#10;AADcAAAADwAAAGRycy9kb3ducmV2LnhtbESPzYoCMRCE74LvEFrwphlFXBmNIoLgLl4cfYBm0vOD&#10;SWdIojP79puFhT0WVfUVtTsM1og3+dA6VrCYZyCIS6dbrhU87ufZBkSIyBqNY1LwTQEO+/Foh7l2&#10;Pd/oXcRaJAiHHBU0MXa5lKFsyGKYu444eZXzFmOSvpbaY5/g1shllq2lxZbTQoMdnRoqn8XLKpD3&#10;4txvCuMz97WsrubzcqvIKTWdDMctiEhD/A//tS9awWrx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RLDwgAAANwAAAAPAAAAAAAAAAAAAAAAAJgCAABkcnMvZG93&#10;bnJldi54bWxQSwUGAAAAAAQABAD1AAAAhw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Xác nhận tăng ca</w:t>
                        </w:r>
                      </w:p>
                    </w:txbxContent>
                  </v:textbox>
                </v:rect>
                <v:line id="Line 44" o:spid="_x0000_s1702" style="position:absolute;visibility:visible;mso-wrap-style:square" from="23856,16503" to="28263,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VMqMEAAADcAAAADwAAAGRycy9kb3ducmV2LnhtbERPy4rCMBTdC/5DuMLsbKoMItUogw8Y&#10;FwrqwODu0lybOs1Np4la/94sBJeH857OW1uJGzW+dKxgkKQgiHOnSy4U/BzX/TEIH5A1Vo5JwYM8&#10;zGfdzhQz7e68p9shFCKGsM9QgQmhzqT0uSGLPnE1ceTOrrEYImwKqRu8x3BbyWGajqTFkmODwZoW&#10;hvK/w9UqwMr8/66Xu9VJbkc7TfJ0ceeNUh+99msCIlAb3uKX+1sr+BzEtfFMPAJy9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hUyowQAAANwAAAAPAAAAAAAAAAAAAAAA&#10;AKECAABkcnMvZG93bnJldi54bWxQSwUGAAAAAAQABAD5AAAAjwMAAAAA&#10;" strokecolor="#903" strokeweight=".2pt"/>
                <v:line id="Line 45" o:spid="_x0000_s1703" style="position:absolute;visibility:visible;mso-wrap-style:square" from="28263,16503" to="2827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npM8YAAADcAAAADwAAAGRycy9kb3ducmV2LnhtbESPT2vCQBTE7wW/w/KE3pqNRaSmbkT8&#10;A+1BQS0Ub4/sSzY1+zbNbjV++26h4HGYmd8ws3lvG3GhzteOFYySFARx4XTNlYKP4+bpBYQPyBob&#10;x6TgRh7m+eBhhpl2V97T5RAqESHsM1RgQmgzKX1hyKJPXEscvdJ1FkOUXSV1h9cIt418TtOJtFhz&#10;XDDY0tJQcT78WAXYmO/PzWq3PsntZKdJnr5c+a7U47BfvIII1Id7+L/9phWMR1P4OxOP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J6TPGAAAA3AAAAA8AAAAAAAAA&#10;AAAAAAAAoQIAAGRycy9kb3ducmV2LnhtbFBLBQYAAAAABAAEAPkAAACUAwAAAAA=&#10;" strokecolor="#903" strokeweight=".2pt"/>
                <v:line id="Line 46" o:spid="_x0000_s1704" style="position:absolute;flip:x;visibility:visible;mso-wrap-style:square" from="23882,17386" to="28263,1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gOcUAAADcAAAADwAAAGRycy9kb3ducmV2LnhtbESPwU7DMAyG70i8Q2SkXRBL100TKssm&#10;GNrEgQsDcbYa00ZrnNCEtdvT4wMSR+v3/9nfajP6Tp2oTy6wgdm0AEVcB+u4MfDxvru7B5UyssUu&#10;MBk4U4LN+vpqhZUNA7/R6ZAbJRBOFRpoc46V1qluyWOahkgs2VfoPWYZ+0bbHgeB+06XRbHUHh3L&#10;hRYjbVuqj4cfL5SLi0+vx9v5Ynx2y/LbfkYa9sZMbsbHB1CZxvy//Nd+sQYWpbwvMiICe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gOcUAAADcAAAADwAAAAAAAAAA&#10;AAAAAAChAgAAZHJzL2Rvd25yZXYueG1sUEsFBgAAAAAEAAQA+QAAAJMDAAAAAA==&#10;" strokecolor="#903" strokeweight=".2pt"/>
                <v:line id="Line 47" o:spid="_x0000_s1705" style="position:absolute;visibility:visible;mso-wrap-style:square" from="23882,17386" to="2494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O0FMcAAADcAAAADwAAAGRycy9kb3ducmV2LnhtbESPQWvCQBSE70L/w/IKvemmVoukrlIC&#10;pSKCmqrQ2yP7moRm34bsGhN/fbcgeBxm5htmvuxMJVpqXGlZwfMoAkGcWV1yruDw9TGcgXAeWWNl&#10;mRT05GC5eBjMMdb2wntqU5+LAGEXo4LC+zqW0mUFGXQjWxMH78c2Bn2QTS51g5cAN5UcR9GrNFhy&#10;WCiwpqSg7Dc9GwXT3ZaT5Pryeezbzfp732crOm2Uenrs3t9AeOr8PXxrr7SCyXgK/2fC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w7QUxwAAANwAAAAPAAAAAAAA&#10;AAAAAAAAAKECAABkcnMvZG93bnJldi54bWxQSwUGAAAAAAQABAD5AAAAlQMAAAAA&#10;" strokecolor="#903" strokeweight=".7pt"/>
                <v:line id="Line 48" o:spid="_x0000_s1706" style="position:absolute;flip:y;visibility:visible;mso-wrap-style:square" from="23882,16948" to="2494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6hcsUAAADcAAAADwAAAGRycy9kb3ducmV2LnhtbESPT4vCMBTE78J+h/AWvMiaKKsu1SjL&#10;giAiiH8u3h7Ns602L6WJtn77jSB4HGbmN8xs0dpS3Kn2hWMNg74CQZw6U3Cm4XhYfv2A8AHZYOmY&#10;NDzIw2L+0ZlhYlzDO7rvQyYihH2CGvIQqkRKn+Zk0fddRRy9s6sthijrTJoamwi3pRwqNZYWC44L&#10;OVb0l1N63d+shuowWm4G255sLutiolTv9LitTlp3P9vfKYhAbXiHX+2V0fA9HMPzTDwC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a6hcsUAAADcAAAADwAAAAAAAAAA&#10;AAAAAAChAgAAZHJzL2Rvd25yZXYueG1sUEsFBgAAAAAEAAQA+QAAAJMDAAAAAA==&#10;" strokecolor="#903" strokeweight=".7pt"/>
                <v:rect id="Rectangle 49" o:spid="_x0000_s1707" style="position:absolute;left:25031;top:14147;width:11398;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YfsIA&#10;AADcAAAADwAAAGRycy9kb3ducmV2LnhtbESP3WoCMRSE7wXfIRzBO826SCurUUQQbOmNqw9w2Jz9&#10;weRkSaK7ffumUOjlMDPfMLvDaI14kQ+dYwWrZQaCuHK640bB/XZebECEiKzROCYF3xTgsJ9Odlho&#10;N/CVXmVsRIJwKFBBG2NfSBmqliyGpeuJk1c7bzEm6RupPQ4Jbo3Ms+xNWuw4LbTY06ml6lE+rQJ5&#10;K8/DpjQ+c595/WU+LteanFLz2Xjcgog0xv/wX/uiFazz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Kdh+wgAAANwAAAAPAAAAAAAAAAAAAAAAAJgCAABkcnMvZG93&#10;bnJldi54bWxQSwUGAAAAAAQABAD1AAAAhw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v:textbox>
                </v:rect>
                <v:line id="Line 50" o:spid="_x0000_s1708" style="position:absolute;visibility:visible;mso-wrap-style:square" from="23825,20332" to="33502,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UjjsUAAADcAAAADwAAAGRycy9kb3ducmV2LnhtbESPQWvCQBSE74L/YXmCN90oRWx0I8VW&#10;aA8KtYJ4e2RfsrHZt2l21fjvuwWhx2FmvmGWq87W4kqtrxwrmIwTEMS50xWXCg5fm9EchA/IGmvH&#10;pOBOHlZZv7fEVLsbf9J1H0oRIexTVGBCaFIpfW7Ioh+7hjh6hWsthijbUuoWbxFuazlNkpm0WHFc&#10;MNjQ2lD+vb9YBVibn+Pmdfd2ktvZTpM8nV3xodRw0L0sQATqwn/40X7XCp6mz/B3Jh4Bm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UjjsUAAADcAAAADwAAAAAAAAAA&#10;AAAAAAChAgAAZHJzL2Rvd25yZXYueG1sUEsFBgAAAAAEAAQA+QAAAJMDAAAAAA==&#10;" strokecolor="#903" strokeweight=".2pt"/>
                <v:line id="Line 51" o:spid="_x0000_s1709" style="position:absolute;flip:x;visibility:visible;mso-wrap-style:square" from="32442,20332" to="3350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IKQMQAAADcAAAADwAAAGRycy9kb3ducmV2LnhtbERPy2rCQBTdF/yH4QrdSJ2xLyU6igiB&#10;UAql2k12l8w1iWbuhMzExL/vLApdHs57sxttI27U+dqxhsVcgSAunKm51PBzSp9WIHxANtg4Jg13&#10;8rDbTh42mBg38DfdjqEUMYR9ghqqENpESl9UZNHPXUscubPrLIYIu1KaDocYbhv5rNS7tFhzbKiw&#10;pUNFxfXYWw3t6S39XHzN5HD5qJdKzfJ7n+VaP07H/RpEoDH8i//cmdHw+hLnxzPx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0gpAxAAAANwAAAAPAAAAAAAAAAAA&#10;AAAAAKECAABkcnMvZG93bnJldi54bWxQSwUGAAAAAAQABAD5AAAAkgMAAAAA&#10;" strokecolor="#903" strokeweight=".7pt"/>
                <v:line id="Line 52" o:spid="_x0000_s1710" style="position:absolute;flip:x y;visibility:visible;mso-wrap-style:square" from="32442,19888" to="33502,2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StccAAADcAAAADwAAAGRycy9kb3ducmV2LnhtbESPQWvCQBSE74X+h+UVvNVNqi01uooU&#10;FUEQTXvI8ZF9TVKzb0N2NdFf7xYKPQ4z8w0zW/SmFhdqXWVZQTyMQBDnVldcKPj6XD+/g3AeWWNt&#10;mRRcycFi/vgww0Tbjo90SX0hAoRdggpK75tESpeXZNANbUMcvG/bGvRBtoXULXYBbmr5EkVv0mDF&#10;YaHEhj5Kyk/p2Sh4lbvxapNtDsfup49vk3S/y7KzUoOnfjkF4an3/+G/9lYrGI9i+D0TjoCc3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xK1xwAAANwAAAAPAAAAAAAA&#10;AAAAAAAAAKECAABkcnMvZG93bnJldi54bWxQSwUGAAAAAAQABAD5AAAAlQMAAAAA&#10;" strokecolor="#903" strokeweight=".7pt"/>
                <v:rect id="Rectangle 53" o:spid="_x0000_s1711" style="position:absolute;left:25590;top:18300;width:8192;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tO8IA&#10;AADcAAAADwAAAGRycy9kb3ducmV2LnhtbESP3WoCMRSE7wXfIRzBO826liKrUUQQbOmNqw9w2Jz9&#10;weRkSaK7ffumUOjlMDPfMLvDaI14kQ+dYwWrZQaCuHK640bB/XZebECEiKzROCYF3xTgsJ9Odlho&#10;N/CVXmVsRIJwKFBBG2NfSBmqliyGpeuJk1c7bzEm6RupPQ4Jbo3Ms+xdWuw4LbTY06ml6lE+rQJ5&#10;K8/DpjQ+c595/WU+LteanFLz2Xjcgog0xv/wX/uiFbyt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h+07wgAAANwAAAAPAAAAAAAAAAAAAAAAAJgCAABkcnMvZG93&#10;bnJldi54bWxQSwUGAAAAAAQABAD1AAAAhw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Lưu thông tin</w:t>
                        </w:r>
                      </w:p>
                    </w:txbxContent>
                  </v:textbox>
                </v:rect>
                <v:line id="Line 54" o:spid="_x0000_s1712" style="position:absolute;flip:x;visibility:visible;mso-wrap-style:square" from="23856,23418" to="33502,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UeMYAAADcAAAADwAAAGRycy9kb3ducmV2LnhtbESPT2sCMRTE74LfITyht5r1D8WuRikF&#10;S6FWqXrw+Nw8N4ubl+0mXddvb4SCx2FmfsPMFq0tRUO1LxwrGPQTEMSZ0wXnCva75fMEhA/IGkvH&#10;pOBKHhbzbmeGqXYX/qFmG3IRIexTVGBCqFIpfWbIou+7ijh6J1dbDFHWudQ1XiLclnKYJC/SYsFx&#10;wWBF74ay8/bPKmiSxny8toffr2O1sd9ns14N5Fqpp177NgURqA2P8H/7UysYj0ZwP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RVHjGAAAA3AAAAA8AAAAAAAAA&#10;AAAAAAAAoQIAAGRycy9kb3ducmV2LnhtbFBLBQYAAAAABAAEAPkAAACUAwAAAAA=&#10;" strokecolor="#903" strokeweight="0">
                  <v:stroke dashstyle="3 1"/>
                </v:line>
                <v:line id="Line 55" o:spid="_x0000_s1713" style="position:absolute;visibility:visible;mso-wrap-style:square" from="23856,23418" to="2491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D0L8YAAADcAAAADwAAAGRycy9kb3ducmV2LnhtbESP3WrCQBSE74W+w3IKvdNN27RIdJUS&#10;KJUi+C94d8gek9Ds2ZDdxsSnd4VCL4eZ+YaZzjtTiZYaV1pW8DyKQBBnVpecK9jvPodjEM4ja6ws&#10;k4KeHMxnD4MpJtpeeEPt1uciQNglqKDwvk6kdFlBBt3I1sTBO9vGoA+yyaVu8BLgppIvUfQuDZYc&#10;FgqsKS0o+9n+GgVv6xWn6fX169C3y+/Tps8WdFwq9fTYfUxAeOr8f/ivvdAK4jiG+5lw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Q9C/GAAAA3AAAAA8AAAAAAAAA&#10;AAAAAAAAoQIAAGRycy9kb3ducmV2LnhtbFBLBQYAAAAABAAEAPkAAACUAwAAAAA=&#10;" strokecolor="#903" strokeweight=".7pt"/>
                <v:line id="Line 56" o:spid="_x0000_s1714" style="position:absolute;flip:y;visibility:visible;mso-wrap-style:square" from="23856,22980" to="2491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PapcYAAADcAAAADwAAAGRycy9kb3ducmV2LnhtbESPW4vCMBSE34X9D+Es+CJronhZqlGW&#10;BUEWQby8+HZojm21OSlNtPXfbwTBx2FmvmHmy9aW4k61LxxrGPQVCOLUmYIzDcfD6usbhA/IBkvH&#10;pOFBHpaLj84cE+Ma3tF9HzIRIewT1JCHUCVS+jQni77vKuLonV1tMURZZ9LU2ES4LeVQqYm0WHBc&#10;yLGi35zS6/5mNVSH8Woz2PZkc/krpkr1To/b+qR197P9mYEI1IZ3+NVeGw2j0RieZ+IR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j2qXGAAAA3AAAAA8AAAAAAAAA&#10;AAAAAAAAoQIAAGRycy9kb3ducmV2LnhtbFBLBQYAAAAABAAEAPkAAACUAwAAAAA=&#10;" strokecolor="#903" strokeweight=".7pt"/>
                <v:rect id="Rectangle 57" o:spid="_x0000_s1715" style="position:absolute;left:25152;top:21393;width:679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qYRcEA&#10;AADcAAAADwAAAGRycy9kb3ducmV2LnhtbESPzYoCMRCE7wu+Q2jB25pRRGTWKCIIKl4c9wGaSc8P&#10;Jp0hic749kZY2GNRVV9R6+1gjXiSD61jBbNpBoK4dLrlWsHv7fC9AhEiskbjmBS8KMB2M/paY65d&#10;z1d6FrEWCcIhRwVNjF0uZSgbshimriNOXuW8xZikr6X22Ce4NXKeZUtpseW00GBH+4bKe/GwCuSt&#10;OPSrwvjMnefVxZyO14qcUpPxsPsBEWmI/+G/9lErWCy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6mEXBAAAA3AAAAA8AAAAAAAAAAAAAAAAAmAIAAGRycy9kb3du&#10;cmV2LnhtbFBLBQYAAAAABAAEAPUAAACGAw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58" o:spid="_x0000_s1716" style="position:absolute;flip:x;visibility:visible;mso-wrap-style:square" from="13271,26511" to="22917,2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whBsUAAADcAAAADwAAAGRycy9kb3ducmV2LnhtbESPQWsCMRSE74L/ITyht5pVxNrVKKVg&#10;KdQqVQ8en5vnZnHzst2k6/rvjVDwOMzMN8xs0dpSNFT7wrGCQT8BQZw5XXCuYL9bPk9A+ICssXRM&#10;Cq7kYTHvdmaYanfhH2q2IRcRwj5FBSaEKpXSZ4Ys+r6riKN3crXFEGWdS13jJcJtKYdJMpYWC44L&#10;Bit6N5Sdt39WQZM05uO1Pfx+HauN/T6b9Wog10o99dq3KYhAbXiE/9ufWsFo9AL3M/EI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2whBsUAAADcAAAADwAAAAAAAAAA&#10;AAAAAAChAgAAZHJzL2Rvd25yZXYueG1sUEsFBgAAAAAEAAQA+QAAAJMDAAAAAA==&#10;" strokecolor="#903" strokeweight="0">
                  <v:stroke dashstyle="3 1"/>
                </v:line>
                <v:line id="Line 59" o:spid="_x0000_s1717" style="position:absolute;visibility:visible;mso-wrap-style:square" from="13271,26511" to="14331,2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MK48YAAADcAAAADwAAAGRycy9kb3ducmV2LnhtbESPQWvCQBSE70L/w/IKvemmFq2kriKB&#10;UhFBjVro7ZF9TUKzb0N2jYm/vlsQehxmvhlmvuxMJVpqXGlZwfMoAkGcWV1yruB0fB/OQDiPrLGy&#10;TAp6crBcPAzmGGt75QO1qc9FKGEXo4LC+zqW0mUFGXQjWxMH79s2Bn2QTS51g9dQbio5jqKpNFhy&#10;WCiwpqSg7Ce9GAWT/Y6T5Pbyce7b7ebr0Gdr+twq9fTYrd5AeOr8f/hOr3XgXqfwdyYc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DCuPGAAAA3AAAAA8AAAAAAAAA&#10;AAAAAAAAoQIAAGRycy9kb3ducmV2LnhtbFBLBQYAAAAABAAEAPkAAACUAwAAAAA=&#10;" strokecolor="#903" strokeweight=".7pt"/>
                <v:line id="Line 60" o:spid="_x0000_s1718" style="position:absolute;flip:y;visibility:visible;mso-wrap-style:square" from="13271,26066" to="14331,2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AkacUAAADcAAAADwAAAGRycy9kb3ducmV2LnhtbESPQYvCMBSE7wv+h/AEL6KJglupRhFB&#10;EFlYVr14ezTPttq8lCba+u/NwsIeh5n5hlmuO1uJJzW+dKxhMlYgiDNnSs41nE+70RyED8gGK8ek&#10;4UUe1qvexxJT41r+oecx5CJC2KeooQihTqX0WUEW/djVxNG7usZiiLLJpWmwjXBbyalSn9JiyXGh&#10;wJq2BWX348NqqE+z3dfkeyjb26FMlBpeXo/9RetBv9ssQATqwn/4r703GmZJAr9n4hGQq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7AkacUAAADcAAAADwAAAAAAAAAA&#10;AAAAAAChAgAAZHJzL2Rvd25yZXYueG1sUEsFBgAAAAAEAAQA+QAAAJMDAAAAAA==&#10;" strokecolor="#903" strokeweight=".7pt"/>
                <v:rect id="Rectangle 61" o:spid="_x0000_s1719" style="position:absolute;left:14566;top:24479;width:6795;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sjL8A&#10;AADcAAAADwAAAGRycy9kb3ducmV2LnhtbERPy4rCMBTdC/MP4Q7MTtMRfFCNIgOCDm5s/YBLc/vA&#10;5KYk0da/nywGXB7Oe7sfrRFP8qFzrOB7loEgrpzuuFFwK4/TNYgQkTUax6TgRQH2u4/JFnPtBr7S&#10;s4iNSCEcclTQxtjnUoaqJYth5nrixNXOW4wJ+kZqj0MKt0bOs2wpLXacGlrs6ael6l48rAJZFsdh&#10;XRifud95fTHn07Ump9TX53jYgIg0xrf4333SChartDadSUd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5GyMvwAAANwAAAAPAAAAAAAAAAAAAAAAAJgCAABkcnMvZG93bnJl&#10;di54bWxQSwUGAAAAAAQABAD1AAAAhA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62" o:spid="_x0000_s1720" style="position:absolute;flip:x;visibility:visible;mso-wrap-style:square" from="2686,29603" to="12331,2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LVz8YAAADcAAAADwAAAGRycy9kb3ducmV2LnhtbESPT2vCQBTE70K/w/KE3nSj0NqkrlKE&#10;loLV4p+Dx9fsMxvMvk2za0y/fVcQPA4z8xtmOu9sJVpqfOlYwWiYgCDOnS65ULDfvQ9eQPiArLFy&#10;TAr+yMN89tCbYqbdhTfUbkMhIoR9hgpMCHUmpc8NWfRDVxNH7+gaiyHKppC6wUuE20qOk+RZWiw5&#10;LhisaWEoP23PVkGbtOYj7Q6/y5/6265OZv01kmulHvvd2yuIQF24h2/tT63gaZLC9Uw8AnL2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0y1c/GAAAA3AAAAA8AAAAAAAAA&#10;AAAAAAAAoQIAAGRycy9kb3ducmV2LnhtbFBLBQYAAAAABAAEAPkAAACUAwAAAAA=&#10;" strokecolor="#903" strokeweight="0">
                  <v:stroke dashstyle="3 1"/>
                </v:line>
                <v:line id="Line 63" o:spid="_x0000_s1721" style="position:absolute;visibility:visible;mso-wrap-style:square" from="2686,29603" to="3746,3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NHK8MAAADcAAAADwAAAGRycy9kb3ducmV2LnhtbERPTWvCQBC9C/0PyxS86aaVFomuIoFS&#10;KUKrVaG3ITtNgtnZkN3GpL++cxB6fLzv5bp3teqoDZVnAw/TBBRx7m3FhYHj58tkDipEZIu1ZzIw&#10;UID16m60xNT6K++pO8RCSQiHFA2UMTap1iEvyWGY+oZYuG/fOowC20LbFq8S7mr9mCTP2mHF0lBi&#10;Q1lJ+eXw4ww8fbxzlv3OXk9Dt3v72g/5ls47Y8b3/WYBKlIf/8U399aKby7z5YwcAb3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zRyvDAAAA3AAAAA8AAAAAAAAAAAAA&#10;AAAAoQIAAGRycy9kb3ducmV2LnhtbFBLBQYAAAAABAAEAPkAAACRAwAAAAA=&#10;" strokecolor="#903" strokeweight=".7pt"/>
                <v:line id="Line 64" o:spid="_x0000_s1722" style="position:absolute;flip:y;visibility:visible;mso-wrap-style:square" from="2686,29159" to="3746,2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BpocUAAADcAAAADwAAAGRycy9kb3ducmV2LnhtbESPQYvCMBSE7wv+h/AEL6JJBVepRhFB&#10;EFlYVr14ezTPttq8lCba+u/NwsIeh5n5hlmuO1uJJzW+dKwhGSsQxJkzJecazqfdaA7CB2SDlWPS&#10;8CIP61XvY4mpcS3/0PMYchEh7FPUUIRQp1L6rCCLfuxq4uhdXWMxRNnk0jTYRrit5ESpT2mx5LhQ&#10;YE3bgrL78WE11Kfp7iv5Hsr2dihnSg0vr8f+ovWg320WIAJ14T/8194bDdN5Ar9n4hGQq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BpocUAAADcAAAADwAAAAAAAAAA&#10;AAAAAAChAgAAZHJzL2Rvd25yZXYueG1sUEsFBgAAAAAEAAQA+QAAAJMDAAAAAA==&#10;" strokecolor="#903" strokeweight=".7pt"/>
                <v:rect id="Rectangle 65" o:spid="_x0000_s1723" style="position:absolute;left:3981;top:27571;width:679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krQcIA&#10;AADcAAAADwAAAGRycy9kb3ducmV2LnhtbESP3WoCMRSE7wu+QziCdzXbBcuyNUopCCreuPYBDpuz&#10;PzQ5WZLorm9vBKGXw8x8w6y3kzXiRj70jhV8LDMQxLXTPbcKfi+79wJEiMgajWNScKcA283sbY2l&#10;diOf6VbFViQIhxIVdDEOpZSh7shiWLqBOHmN8xZjkr6V2uOY4NbIPMs+pcWe00KHA/10VP9VV6tA&#10;XqrdWFTGZ+6YNydz2J8bckot5tP3F4hIU/wPv9p7rWBV5P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2StBwgAAANwAAAAPAAAAAAAAAAAAAAAAAJgCAABkcnMvZG93&#10;bnJldi54bWxQSwUGAAAAAAQABAD1AAAAhw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w10:anchorlock/>
              </v:group>
            </w:pict>
          </mc:Fallback>
        </mc:AlternateContent>
      </w:r>
    </w:p>
    <w:p w:rsidR="00BB7BA9" w:rsidRDefault="00BB7BA9" w:rsidP="002C2682">
      <w:pPr>
        <w:rPr>
          <w:lang w:eastAsia="ar-SA"/>
        </w:rPr>
      </w:pPr>
    </w:p>
    <w:p w:rsidR="00BB7BA9" w:rsidRDefault="00D8728E" w:rsidP="002C2682">
      <w:pPr>
        <w:pStyle w:val="Caption"/>
        <w:jc w:val="center"/>
        <w:rPr>
          <w:sz w:val="28"/>
          <w:szCs w:val="28"/>
        </w:rPr>
      </w:pPr>
      <w:r>
        <w:rPr>
          <w:sz w:val="28"/>
          <w:szCs w:val="28"/>
        </w:rPr>
        <w:t>Hình 15</w:t>
      </w:r>
      <w:r w:rsidR="00BB7BA9">
        <w:rPr>
          <w:sz w:val="28"/>
          <w:szCs w:val="28"/>
        </w:rPr>
        <w:t>. Biểu đồ trình tự thêm tăng ca</w:t>
      </w:r>
    </w:p>
    <w:p w:rsidR="00BB7BA9" w:rsidRDefault="00BB7BA9" w:rsidP="002C2682">
      <w:pPr>
        <w:rPr>
          <w:lang w:eastAsia="ar-SA"/>
        </w:rPr>
      </w:pPr>
      <w:r>
        <w:rPr>
          <w:noProof/>
          <w:lang w:eastAsia="en-AU"/>
        </w:rPr>
        <w:lastRenderedPageBreak/>
        <mc:AlternateContent>
          <mc:Choice Requires="wpc">
            <w:drawing>
              <wp:inline distT="0" distB="0" distL="0" distR="0" wp14:anchorId="215D6510" wp14:editId="16FAECE8">
                <wp:extent cx="3878580" cy="3489960"/>
                <wp:effectExtent l="0" t="0" r="7620" b="34290"/>
                <wp:docPr id="2177" name="Canvas 21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83" name="Group 4"/>
                        <wpg:cNvGrpSpPr>
                          <a:grpSpLocks/>
                        </wpg:cNvGrpSpPr>
                        <wpg:grpSpPr bwMode="auto">
                          <a:xfrm>
                            <a:off x="62865" y="53975"/>
                            <a:ext cx="317500" cy="436880"/>
                            <a:chOff x="99" y="85"/>
                            <a:chExt cx="500" cy="688"/>
                          </a:xfrm>
                        </wpg:grpSpPr>
                        <wps:wsp>
                          <wps:cNvPr id="584" name="Oval 5"/>
                          <wps:cNvSpPr>
                            <a:spLocks noChangeArrowheads="1"/>
                          </wps:cNvSpPr>
                          <wps:spPr bwMode="auto">
                            <a:xfrm>
                              <a:off x="240" y="85"/>
                              <a:ext cx="227" cy="227"/>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 name="Line 6"/>
                          <wps:cNvCnPr>
                            <a:cxnSpLocks noChangeShapeType="1"/>
                          </wps:cNvCnPr>
                          <wps:spPr bwMode="auto">
                            <a:xfrm>
                              <a:off x="349" y="310"/>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601" name="Line 7"/>
                          <wps:cNvCnPr>
                            <a:cxnSpLocks noChangeShapeType="1"/>
                          </wps:cNvCnPr>
                          <wps:spPr bwMode="auto">
                            <a:xfrm>
                              <a:off x="168" y="370"/>
                              <a:ext cx="361"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602" name="Freeform 8"/>
                          <wps:cNvSpPr>
                            <a:spLocks/>
                          </wps:cNvSpPr>
                          <wps:spPr bwMode="auto">
                            <a:xfrm>
                              <a:off x="99" y="523"/>
                              <a:ext cx="500" cy="250"/>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604" name="Rectangle 9"/>
                        <wps:cNvSpPr>
                          <a:spLocks noChangeArrowheads="1"/>
                        </wps:cNvSpPr>
                        <wps:spPr bwMode="auto">
                          <a:xfrm>
                            <a:off x="9525" y="582295"/>
                            <a:ext cx="4000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QTNS</w:t>
                              </w:r>
                            </w:p>
                          </w:txbxContent>
                        </wps:txbx>
                        <wps:bodyPr rot="0" vert="horz" wrap="none" lIns="0" tIns="0" rIns="0" bIns="0" anchor="t" anchorCtr="0" upright="1">
                          <a:spAutoFit/>
                        </wps:bodyPr>
                      </wps:wsp>
                      <wps:wsp>
                        <wps:cNvPr id="605" name="Line 10"/>
                        <wps:cNvCnPr>
                          <a:cxnSpLocks noChangeShapeType="1"/>
                        </wps:cNvCnPr>
                        <wps:spPr bwMode="auto">
                          <a:xfrm>
                            <a:off x="22161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6" name="Rectangle 11"/>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607" name="Rectangle 12"/>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608" name="Group 13"/>
                        <wpg:cNvGrpSpPr>
                          <a:grpSpLocks/>
                        </wpg:cNvGrpSpPr>
                        <wpg:grpSpPr bwMode="auto">
                          <a:xfrm>
                            <a:off x="962660" y="78740"/>
                            <a:ext cx="637540" cy="414655"/>
                            <a:chOff x="1516" y="124"/>
                            <a:chExt cx="1004" cy="653"/>
                          </a:xfrm>
                        </wpg:grpSpPr>
                        <wps:wsp>
                          <wps:cNvPr id="609" name="Oval 14"/>
                          <wps:cNvSpPr>
                            <a:spLocks noChangeArrowheads="1"/>
                          </wps:cNvSpPr>
                          <wps:spPr bwMode="auto">
                            <a:xfrm>
                              <a:off x="1850" y="124"/>
                              <a:ext cx="670" cy="653"/>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610" name="Line 15"/>
                          <wps:cNvCnPr>
                            <a:cxnSpLocks noChangeShapeType="1"/>
                          </wps:cNvCnPr>
                          <wps:spPr bwMode="auto">
                            <a:xfrm>
                              <a:off x="1516" y="278"/>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611" name="Line 16"/>
                          <wps:cNvCnPr>
                            <a:cxnSpLocks noChangeShapeType="1"/>
                          </wps:cNvCnPr>
                          <wps:spPr bwMode="auto">
                            <a:xfrm>
                              <a:off x="1518" y="452"/>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612" name="Rectangle 17"/>
                        <wps:cNvSpPr>
                          <a:spLocks noChangeArrowheads="1"/>
                        </wps:cNvSpPr>
                        <wps:spPr bwMode="auto">
                          <a:xfrm>
                            <a:off x="1027430" y="585470"/>
                            <a:ext cx="5016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613" name="Line 18"/>
                        <wps:cNvCnPr>
                          <a:cxnSpLocks noChangeShapeType="1"/>
                        </wps:cNvCnPr>
                        <wps:spPr bwMode="auto">
                          <a:xfrm>
                            <a:off x="128016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4" name="Rectangle 19"/>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615" name="Rectangle 20"/>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616" name="Group 21"/>
                        <wpg:cNvGrpSpPr>
                          <a:grpSpLocks/>
                        </wpg:cNvGrpSpPr>
                        <wpg:grpSpPr bwMode="auto">
                          <a:xfrm>
                            <a:off x="2127250" y="43815"/>
                            <a:ext cx="426085" cy="447040"/>
                            <a:chOff x="3350" y="69"/>
                            <a:chExt cx="671" cy="704"/>
                          </a:xfrm>
                        </wpg:grpSpPr>
                        <wps:wsp>
                          <wps:cNvPr id="617" name="Oval 22"/>
                          <wps:cNvSpPr>
                            <a:spLocks noChangeArrowheads="1"/>
                          </wps:cNvSpPr>
                          <wps:spPr bwMode="auto">
                            <a:xfrm>
                              <a:off x="3350" y="124"/>
                              <a:ext cx="671" cy="6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618" name="Line 23"/>
                          <wps:cNvCnPr>
                            <a:cxnSpLocks noChangeShapeType="1"/>
                          </wps:cNvCnPr>
                          <wps:spPr bwMode="auto">
                            <a:xfrm flipH="1">
                              <a:off x="3616" y="69"/>
                              <a:ext cx="146" cy="6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619" name="Line 24"/>
                          <wps:cNvCnPr>
                            <a:cxnSpLocks noChangeShapeType="1"/>
                          </wps:cNvCnPr>
                          <wps:spPr bwMode="auto">
                            <a:xfrm flipH="1" flipV="1">
                              <a:off x="3617" y="130"/>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620" name="Rectangle 25"/>
                        <wps:cNvSpPr>
                          <a:spLocks noChangeArrowheads="1"/>
                        </wps:cNvSpPr>
                        <wps:spPr bwMode="auto">
                          <a:xfrm>
                            <a:off x="1660524" y="572770"/>
                            <a:ext cx="127317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Pr>
                                  <w:rFonts w:ascii="Tahoma" w:hAnsi="Tahoma" w:cs="Tahoma"/>
                                  <w:color w:val="000000"/>
                                  <w:sz w:val="18"/>
                                  <w:szCs w:val="18"/>
                                </w:rPr>
                                <w:t xml:space="preserve"> : Ctr XemTangCa  </w:t>
                              </w:r>
                            </w:p>
                          </w:txbxContent>
                        </wps:txbx>
                        <wps:bodyPr rot="0" vert="horz" wrap="square" lIns="0" tIns="0" rIns="0" bIns="0" anchor="t" anchorCtr="0" upright="1">
                          <a:spAutoFit/>
                        </wps:bodyPr>
                      </wps:wsp>
                      <wps:wsp>
                        <wps:cNvPr id="621" name="Line 26"/>
                        <wps:cNvCnPr>
                          <a:cxnSpLocks noChangeShapeType="1"/>
                        </wps:cNvCnPr>
                        <wps:spPr bwMode="auto">
                          <a:xfrm>
                            <a:off x="233870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2" name="Rectangle 27"/>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623" name="Rectangle 28"/>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624" name="Group 29"/>
                        <wpg:cNvGrpSpPr>
                          <a:grpSpLocks/>
                        </wpg:cNvGrpSpPr>
                        <wpg:grpSpPr bwMode="auto">
                          <a:xfrm>
                            <a:off x="3188335" y="78740"/>
                            <a:ext cx="417830" cy="415290"/>
                            <a:chOff x="5021" y="124"/>
                            <a:chExt cx="658" cy="654"/>
                          </a:xfrm>
                        </wpg:grpSpPr>
                        <wps:wsp>
                          <wps:cNvPr id="625" name="Oval 30"/>
                          <wps:cNvSpPr>
                            <a:spLocks noChangeArrowheads="1"/>
                          </wps:cNvSpPr>
                          <wps:spPr bwMode="auto">
                            <a:xfrm>
                              <a:off x="5021" y="124"/>
                              <a:ext cx="657" cy="653"/>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626" name="Line 31"/>
                          <wps:cNvCnPr>
                            <a:cxnSpLocks noChangeShapeType="1"/>
                          </wps:cNvCnPr>
                          <wps:spPr bwMode="auto">
                            <a:xfrm>
                              <a:off x="5021" y="777"/>
                              <a:ext cx="658"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634" name="Rectangle 32"/>
                        <wps:cNvSpPr>
                          <a:spLocks noChangeArrowheads="1"/>
                        </wps:cNvSpPr>
                        <wps:spPr bwMode="auto">
                          <a:xfrm>
                            <a:off x="2896870" y="585470"/>
                            <a:ext cx="9188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Pr>
                                  <w:rFonts w:ascii="Tahoma" w:hAnsi="Tahoma" w:cs="Tahoma"/>
                                  <w:color w:val="000000"/>
                                  <w:sz w:val="18"/>
                                  <w:szCs w:val="18"/>
                                </w:rPr>
                                <w:t xml:space="preserve"> </w:t>
                              </w:r>
                              <w:proofErr w:type="gramStart"/>
                              <w:r>
                                <w:rPr>
                                  <w:rFonts w:ascii="Tahoma" w:hAnsi="Tahoma" w:cs="Tahoma"/>
                                  <w:color w:val="000000"/>
                                  <w:sz w:val="18"/>
                                  <w:szCs w:val="18"/>
                                </w:rPr>
                                <w:t>: Ent</w:t>
                              </w:r>
                              <w:proofErr w:type="gramEnd"/>
                              <w:r>
                                <w:rPr>
                                  <w:rFonts w:ascii="Tahoma" w:hAnsi="Tahoma" w:cs="Tahoma"/>
                                  <w:color w:val="000000"/>
                                  <w:sz w:val="18"/>
                                  <w:szCs w:val="18"/>
                                </w:rPr>
                                <w:t xml:space="preserve"> XemTangCa</w:t>
                              </w:r>
                            </w:p>
                          </w:txbxContent>
                        </wps:txbx>
                        <wps:bodyPr rot="0" vert="horz" wrap="none" lIns="0" tIns="0" rIns="0" bIns="0" anchor="t" anchorCtr="0" upright="1">
                          <a:spAutoFit/>
                        </wps:bodyPr>
                      </wps:wsp>
                      <wps:wsp>
                        <wps:cNvPr id="636" name="Line 33"/>
                        <wps:cNvCnPr>
                          <a:cxnSpLocks noChangeShapeType="1"/>
                        </wps:cNvCnPr>
                        <wps:spPr bwMode="auto">
                          <a:xfrm>
                            <a:off x="339725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7" name="Rectangle 34"/>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638" name="Rectangle 35"/>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639" name="Line 36"/>
                        <wps:cNvCnPr>
                          <a:cxnSpLocks noChangeShapeType="1"/>
                        </wps:cNvCnPr>
                        <wps:spPr bwMode="auto">
                          <a:xfrm>
                            <a:off x="265430" y="103251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640" name="Line 37"/>
                        <wps:cNvCnPr>
                          <a:cxnSpLocks noChangeShapeType="1"/>
                        </wps:cNvCnPr>
                        <wps:spPr bwMode="auto">
                          <a:xfrm flipH="1">
                            <a:off x="1127125" y="103251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41" name="Line 38"/>
                        <wps:cNvCnPr>
                          <a:cxnSpLocks noChangeShapeType="1"/>
                        </wps:cNvCnPr>
                        <wps:spPr bwMode="auto">
                          <a:xfrm flipH="1" flipV="1">
                            <a:off x="1127125" y="98806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642" name="Rectangle 39"/>
                        <wps:cNvSpPr>
                          <a:spLocks noChangeArrowheads="1"/>
                        </wps:cNvSpPr>
                        <wps:spPr bwMode="auto">
                          <a:xfrm>
                            <a:off x="280035" y="832485"/>
                            <a:ext cx="77089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Xem tăng ca</w:t>
                              </w:r>
                            </w:p>
                          </w:txbxContent>
                        </wps:txbx>
                        <wps:bodyPr rot="0" vert="horz" wrap="none" lIns="0" tIns="0" rIns="0" bIns="0" anchor="t" anchorCtr="0" upright="1">
                          <a:spAutoFit/>
                        </wps:bodyPr>
                      </wps:wsp>
                      <wps:wsp>
                        <wps:cNvPr id="770" name="Line 40"/>
                        <wps:cNvCnPr>
                          <a:cxnSpLocks noChangeShapeType="1"/>
                        </wps:cNvCnPr>
                        <wps:spPr bwMode="auto">
                          <a:xfrm>
                            <a:off x="1323975" y="1341755"/>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771" name="Line 41"/>
                        <wps:cNvCnPr>
                          <a:cxnSpLocks noChangeShapeType="1"/>
                        </wps:cNvCnPr>
                        <wps:spPr bwMode="auto">
                          <a:xfrm flipH="1">
                            <a:off x="2185670" y="134175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772" name="Line 42"/>
                        <wps:cNvCnPr>
                          <a:cxnSpLocks noChangeShapeType="1"/>
                        </wps:cNvCnPr>
                        <wps:spPr bwMode="auto">
                          <a:xfrm flipH="1" flipV="1">
                            <a:off x="2185670" y="129730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773" name="Rectangle 43"/>
                        <wps:cNvSpPr>
                          <a:spLocks noChangeArrowheads="1"/>
                        </wps:cNvSpPr>
                        <wps:spPr bwMode="auto">
                          <a:xfrm>
                            <a:off x="1406525" y="1138555"/>
                            <a:ext cx="77089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Xem tăng ca</w:t>
                              </w:r>
                            </w:p>
                          </w:txbxContent>
                        </wps:txbx>
                        <wps:bodyPr rot="0" vert="horz" wrap="none" lIns="0" tIns="0" rIns="0" bIns="0" anchor="t" anchorCtr="0" upright="1">
                          <a:spAutoFit/>
                        </wps:bodyPr>
                      </wps:wsp>
                      <wps:wsp>
                        <wps:cNvPr id="774" name="Line 44"/>
                        <wps:cNvCnPr>
                          <a:cxnSpLocks noChangeShapeType="1"/>
                        </wps:cNvCnPr>
                        <wps:spPr bwMode="auto">
                          <a:xfrm>
                            <a:off x="2385695" y="1650365"/>
                            <a:ext cx="4406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775" name="Line 45"/>
                        <wps:cNvCnPr>
                          <a:cxnSpLocks noChangeShapeType="1"/>
                        </wps:cNvCnPr>
                        <wps:spPr bwMode="auto">
                          <a:xfrm>
                            <a:off x="2826385" y="165036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776" name="Line 46"/>
                        <wps:cNvCnPr>
                          <a:cxnSpLocks noChangeShapeType="1"/>
                        </wps:cNvCnPr>
                        <wps:spPr bwMode="auto">
                          <a:xfrm flipH="1">
                            <a:off x="2388235" y="1738630"/>
                            <a:ext cx="438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777" name="Line 47"/>
                        <wps:cNvCnPr>
                          <a:cxnSpLocks noChangeShapeType="1"/>
                        </wps:cNvCnPr>
                        <wps:spPr bwMode="auto">
                          <a:xfrm>
                            <a:off x="2388235" y="173863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778" name="Line 48"/>
                        <wps:cNvCnPr>
                          <a:cxnSpLocks noChangeShapeType="1"/>
                        </wps:cNvCnPr>
                        <wps:spPr bwMode="auto">
                          <a:xfrm flipV="1">
                            <a:off x="2388235" y="169481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779" name="Rectangle 49"/>
                        <wps:cNvSpPr>
                          <a:spLocks noChangeArrowheads="1"/>
                        </wps:cNvSpPr>
                        <wps:spPr bwMode="auto">
                          <a:xfrm>
                            <a:off x="2503170" y="1414780"/>
                            <a:ext cx="113982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wps:txbx>
                        <wps:bodyPr rot="0" vert="horz" wrap="none" lIns="0" tIns="0" rIns="0" bIns="0" anchor="t" anchorCtr="0" upright="1">
                          <a:spAutoFit/>
                        </wps:bodyPr>
                      </wps:wsp>
                      <wps:wsp>
                        <wps:cNvPr id="780" name="Line 50"/>
                        <wps:cNvCnPr>
                          <a:cxnSpLocks noChangeShapeType="1"/>
                        </wps:cNvCnPr>
                        <wps:spPr bwMode="auto">
                          <a:xfrm>
                            <a:off x="2382520" y="203327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782" name="Line 51"/>
                        <wps:cNvCnPr>
                          <a:cxnSpLocks noChangeShapeType="1"/>
                        </wps:cNvCnPr>
                        <wps:spPr bwMode="auto">
                          <a:xfrm flipH="1">
                            <a:off x="3244215" y="20332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783" name="Line 52"/>
                        <wps:cNvCnPr>
                          <a:cxnSpLocks noChangeShapeType="1"/>
                        </wps:cNvCnPr>
                        <wps:spPr bwMode="auto">
                          <a:xfrm flipH="1" flipV="1">
                            <a:off x="3244215" y="19888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789" name="Rectangle 53"/>
                        <wps:cNvSpPr>
                          <a:spLocks noChangeArrowheads="1"/>
                        </wps:cNvSpPr>
                        <wps:spPr bwMode="auto">
                          <a:xfrm>
                            <a:off x="2559050" y="1830070"/>
                            <a:ext cx="7816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Mở thông tin</w:t>
                              </w:r>
                            </w:p>
                          </w:txbxContent>
                        </wps:txbx>
                        <wps:bodyPr rot="0" vert="horz" wrap="none" lIns="0" tIns="0" rIns="0" bIns="0" anchor="t" anchorCtr="0" upright="1">
                          <a:spAutoFit/>
                        </wps:bodyPr>
                      </wps:wsp>
                      <wps:wsp>
                        <wps:cNvPr id="790" name="Line 54"/>
                        <wps:cNvCnPr>
                          <a:cxnSpLocks noChangeShapeType="1"/>
                        </wps:cNvCnPr>
                        <wps:spPr bwMode="auto">
                          <a:xfrm flipH="1">
                            <a:off x="2385695" y="234188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791" name="Line 55"/>
                        <wps:cNvCnPr>
                          <a:cxnSpLocks noChangeShapeType="1"/>
                        </wps:cNvCnPr>
                        <wps:spPr bwMode="auto">
                          <a:xfrm>
                            <a:off x="2385695" y="2341880"/>
                            <a:ext cx="10541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792" name="Line 56"/>
                        <wps:cNvCnPr>
                          <a:cxnSpLocks noChangeShapeType="1"/>
                        </wps:cNvCnPr>
                        <wps:spPr bwMode="auto">
                          <a:xfrm flipV="1">
                            <a:off x="2385695" y="2298065"/>
                            <a:ext cx="10541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793" name="Rectangle 57"/>
                        <wps:cNvSpPr>
                          <a:spLocks noChangeArrowheads="1"/>
                        </wps:cNvSpPr>
                        <wps:spPr bwMode="auto">
                          <a:xfrm>
                            <a:off x="2515235" y="2139315"/>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794" name="Line 58"/>
                        <wps:cNvCnPr>
                          <a:cxnSpLocks noChangeShapeType="1"/>
                        </wps:cNvCnPr>
                        <wps:spPr bwMode="auto">
                          <a:xfrm flipH="1">
                            <a:off x="1327150" y="2651125"/>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796" name="Line 59"/>
                        <wps:cNvCnPr>
                          <a:cxnSpLocks noChangeShapeType="1"/>
                        </wps:cNvCnPr>
                        <wps:spPr bwMode="auto">
                          <a:xfrm>
                            <a:off x="1327150" y="26511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813" name="Line 60"/>
                        <wps:cNvCnPr>
                          <a:cxnSpLocks noChangeShapeType="1"/>
                        </wps:cNvCnPr>
                        <wps:spPr bwMode="auto">
                          <a:xfrm flipV="1">
                            <a:off x="1327150" y="260667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814" name="Rectangle 61"/>
                        <wps:cNvSpPr>
                          <a:spLocks noChangeArrowheads="1"/>
                        </wps:cNvSpPr>
                        <wps:spPr bwMode="auto">
                          <a:xfrm>
                            <a:off x="1456690" y="2447925"/>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821" name="Line 62"/>
                        <wps:cNvCnPr>
                          <a:cxnSpLocks noChangeShapeType="1"/>
                        </wps:cNvCnPr>
                        <wps:spPr bwMode="auto">
                          <a:xfrm flipH="1">
                            <a:off x="268605" y="296037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822" name="Line 63"/>
                        <wps:cNvCnPr>
                          <a:cxnSpLocks noChangeShapeType="1"/>
                        </wps:cNvCnPr>
                        <wps:spPr bwMode="auto">
                          <a:xfrm>
                            <a:off x="268605" y="29603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823" name="Line 64"/>
                        <wps:cNvCnPr>
                          <a:cxnSpLocks noChangeShapeType="1"/>
                        </wps:cNvCnPr>
                        <wps:spPr bwMode="auto">
                          <a:xfrm flipV="1">
                            <a:off x="268605" y="29159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824" name="Rectangle 65"/>
                        <wps:cNvSpPr>
                          <a:spLocks noChangeArrowheads="1"/>
                        </wps:cNvSpPr>
                        <wps:spPr bwMode="auto">
                          <a:xfrm>
                            <a:off x="398145" y="2757170"/>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c:wpc>
                  </a:graphicData>
                </a:graphic>
              </wp:inline>
            </w:drawing>
          </mc:Choice>
          <mc:Fallback>
            <w:pict>
              <v:group w14:anchorId="215D6510" id="Canvas 2177" o:spid="_x0000_s1724" editas="canvas" style="width:305.4pt;height:274.8pt;mso-position-horizontal-relative:char;mso-position-vertical-relative:line" coordsize="38785,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">
                <v:shape id="_x0000_s1725" type="#_x0000_t75" style="position:absolute;width:38785;height:34899;visibility:visible;mso-wrap-style:square">
                  <v:fill o:detectmouseclick="t"/>
                  <v:path o:connecttype="none"/>
                </v:shape>
                <v:group id="Group 4" o:spid="_x0000_s1726" style="position:absolute;left:628;top:539;width:3175;height:4369" coordorigin="99,85" coordsize="500,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qraMQAAADcAAAADwAAAGRycy9kb3ducmV2LnhtbESPQYvCMBSE74L/ITzB&#10;m6ZVXKQaRURlD7KwdWHx9miebbF5KU1s67/fLAgeh5n5hllve1OJlhpXWlYQTyMQxJnVJecKfi7H&#10;yRKE88gaK8uk4EkOtpvhYI2Jth1/U5v6XAQIuwQVFN7XiZQuK8igm9qaOHg32xj0QTa51A12AW4q&#10;OYuiD2mw5LBQYE37grJ7+jAKTh12u3l8aM/32/55vSy+fs8xKTUe9bsVCE+9f4df7U+tYLGc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UqraMQAAADcAAAA&#10;DwAAAAAAAAAAAAAAAACqAgAAZHJzL2Rvd25yZXYueG1sUEsFBgAAAAAEAAQA+gAAAJsDAAAAAA==&#10;">
                  <v:oval id="Oval 5" o:spid="_x0000_s1727" style="position:absolute;left:240;top:8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bz8UA&#10;AADcAAAADwAAAGRycy9kb3ducmV2LnhtbESP3WrCQBSE7wu+w3KE3tWNP21jdBUtFIs31dQHOGRP&#10;fjB7NmS3SXx7t1DwcpiZb5j1djC16Kh1lWUF00kEgjizuuJCweXn8yUG4TyyxtoyKbiRg+1m9LTG&#10;RNuez9SlvhABwi5BBaX3TSKly0oy6Ca2IQ5ebluDPsi2kLrFPsBNLWdR9CYNVhwWSmzoo6Tsmv4a&#10;BcvqcLou0sO7Ow5Hv0/ncjbPv5V6Hg+7FQhPg3+E/9tfWsFrvIC/M+EI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FvPxQAAANwAAAAPAAAAAAAAAAAAAAAAAJgCAABkcnMv&#10;ZG93bnJldi54bWxQSwUGAAAAAAQABAD1AAAAigMAAAAA&#10;" filled="f" strokecolor="#903" strokeweight=".2pt"/>
                  <v:line id="Line 6" o:spid="_x0000_s1728" style="position:absolute;visibility:visible;mso-wrap-style:square" from="349,310" to="35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64ksEAAADcAAAADwAAAGRycy9kb3ducmV2LnhtbERPy4rCMBTdC/5DuMLsNNVFGWqjiA/Q&#10;xQjjDIi7S3Ntqs1NbaJ2/n6yEFwezjufd7YWD2p95VjBeJSAIC6crrhU8PuzGX6C8AFZY+2YFPyR&#10;h/ms38sx0+7J3/Q4hFLEEPYZKjAhNJmUvjBk0Y9cQxy5s2sthgjbUuoWnzHc1nKSJKm0WHFsMNjQ&#10;0lBxPdytAqzN7bhZ7dcn+ZXuNcnTxZ13Sn0MusUURKAuvMUv91YrSJM4P56JR0DO/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7riSwQAAANwAAAAPAAAAAAAAAAAAAAAA&#10;AKECAABkcnMvZG93bnJldi54bWxQSwUGAAAAAAQABAD5AAAAjwMAAAAA&#10;" strokecolor="#903" strokeweight=".2pt"/>
                  <v:line id="Line 7" o:spid="_x0000_s1729" style="position:absolute;visibility:visible;mso-wrap-style:square" from="168,370" to="5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IdCcQAAADcAAAADwAAAGRycy9kb3ducmV2LnhtbESPT4vCMBTE74LfITzBm6Z6KNI1yuIf&#10;0MMKq8Li7dE8m67NS22idr+9WRA8DjPzG2Y6b20l7tT40rGC0TABQZw7XXKh4HhYDyYgfEDWWDkm&#10;BX/kYT7rdqaYaffgb7rvQyEihH2GCkwIdSalzw1Z9ENXE0fv7BqLIcqmkLrBR4TbSo6TJJUWS44L&#10;BmtaGMov+5tVgJW5/qyXu9VJfqU7TfL0685bpfq99vMDRKA2vMOv9kYrSJMR/J+JR0D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oh0JxAAAANwAAAAPAAAAAAAAAAAA&#10;AAAAAKECAABkcnMvZG93bnJldi54bWxQSwUGAAAAAAQABAD5AAAAkgMAAAAA&#10;" strokecolor="#903" strokeweight=".2pt"/>
                  <v:shape id="Freeform 8" o:spid="_x0000_s1730" style="position:absolute;left:99;top:523;width:500;height:250;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XFcQA&#10;AADcAAAADwAAAGRycy9kb3ducmV2LnhtbESPQWvCQBSE7wX/w/IEb3WjoJToJoRKQRCEpur5Nfua&#10;hGbfht1tEv+9Wyj0OMzMN8w+n0wnBnK+taxgtUxAEFdWt1wruHy8Pb+A8AFZY2eZFNzJQ57NnvaY&#10;ajvyOw1lqEWEsE9RQRNCn0rpq4YM+qXtiaP3ZZ3BEKWrpXY4Rrjp5DpJttJgy3GhwZ5eG6q+yx+j&#10;YKimUziWxc1Zey0u3WY8Hz5HpRbzqdiBCDSF//Bf+6gVbJM1/J6JR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61xXEAAAA3AAAAA8AAAAAAAAAAAAAAAAAmAIAAGRycy9k&#10;b3ducmV2LnhtbFBLBQYAAAAABAAEAPUAAACJAwAAAAA=&#10;" path="m,54l54,r54,54e" filled="f" strokecolor="#903" strokeweight=".2pt">
                    <v:path arrowok="t" o:connecttype="custom" o:connectlocs="0,250;250,0;500,250" o:connectangles="0,0,0"/>
                  </v:shape>
                </v:group>
                <v:rect id="Rectangle 9" o:spid="_x0000_s1731" style="position:absolute;left:95;top:5822;width:4000;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p0iMEA&#10;AADcAAAADwAAAGRycy9kb3ducmV2LnhtbESP3WoCMRSE74W+QzhC7zRRis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KdIjBAAAA3AAAAA8AAAAAAAAAAAAAAAAAmAIAAGRycy9kb3du&#10;cmV2LnhtbFBLBQYAAAAABAAEAPUAAACGAw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QTNS</w:t>
                        </w:r>
                      </w:p>
                    </w:txbxContent>
                  </v:textbox>
                </v:rect>
                <v:line id="Line 10" o:spid="_x0000_s1732" style="position:absolute;visibility:visible;mso-wrap-style:square" from="2216,8915" to="222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GMMAAADcAAAADwAAAGRycy9kb3ducmV2LnhtbESPQWsCMRSE7wX/Q3iCt5pYUGQ1ighb&#10;1FNre/H22Dx3FzcvcRM1/vumUOhxmJlvmOU62U7cqQ+tYw2TsQJBXDnTcq3h+6t8nYMIEdlg55g0&#10;PCnAejV4WWJh3IM/6X6MtcgQDgVqaGL0hZShashiGDtPnL2z6y3GLPtamh4fGW47+abUTFpsOS80&#10;6GnbUHU53qyG8uKT+Ti3yVyV73bl+6k6zPdaj4ZpswARKcX/8F97ZzTM1BR+z+QjIF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fxhjDAAAA3AAAAA8AAAAAAAAAAAAA&#10;AAAAoQIAAGRycy9kb3ducmV2LnhtbFBLBQYAAAAABAAEAPkAAACRAwAAAAA=&#10;" strokeweight="0">
                  <v:stroke dashstyle="3 1"/>
                </v:line>
                <v:rect id="Rectangle 11" o:spid="_x0000_s1733"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FV/MMA&#10;AADcAAAADwAAAGRycy9kb3ducmV2LnhtbESPT4vCMBTE78J+h/AWvGm6KxS3GmURFkQP/lnF66N5&#10;NsXmpTRRq5/eCILHYWZ+w4ynra3EhRpfOlbw1U9AEOdOl1wo2P3/9YYgfEDWWDkmBTfyMJ18dMaY&#10;aXflDV22oRARwj5DBSaEOpPS54Ys+r6riaN3dI3FEGVTSN3gNcJtJb+TJJUWS44LBmuaGcpP27NV&#10;cKD78scvdvsFr81gv1nxepazUt3P9ncEIlAb3uFXe64VpEkKzzPxCM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FV/MMAAADcAAAADwAAAAAAAAAAAAAAAACYAgAAZHJzL2Rv&#10;d25yZXYueG1sUEsFBgAAAAAEAAQA9QAAAIgDAAAAAA==&#10;" strokecolor="#903" strokeweight=".2pt"/>
                <v:rect id="Rectangle 12" o:spid="_x0000_s1734"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3wZ8MA&#10;AADcAAAADwAAAGRycy9kb3ducmV2LnhtbESPT4vCMBTE74LfITzBm6Yq6No1igiC6GH9y14fzdum&#10;bPNSmqjVT28WhD0OM/MbZrZobCluVPvCsYJBPwFBnDldcK7gfFr3PkD4gKyxdEwKHuRhMW+3Zphq&#10;d+cD3Y4hFxHCPkUFJoQqldJnhiz6vquIo/fjaoshyjqXusZ7hNtSDpNkLC0WHBcMVrQylP0er1bB&#10;Nz13U789X7a8N6PL4Yv3q4yV6naa5SeIQE34D7/bG61gnEzg70w8An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43wZ8MAAADcAAAADwAAAAAAAAAAAAAAAACYAgAAZHJzL2Rv&#10;d25yZXYueG1sUEsFBgAAAAAEAAQA9QAAAIgDAAAAAA==&#10;" strokecolor="#903" strokeweight=".2pt"/>
                <v:group id="Group 13" o:spid="_x0000_s1735" style="position:absolute;left:9626;top:787;width:6376;height:4146" coordorigin="1516,124" coordsize="100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hbP8MAAADcAAAADwAAAGRycy9kb3ducmV2LnhtbERPTWvCQBC9F/wPywi9&#10;1U2UikTXIGKlByk0EcTbkB2TkOxsyG6T+O+7h0KPj/e9SyfTioF6V1tWEC8iEMSF1TWXCq75x9sG&#10;hPPIGlvLpOBJDtL97GWHibYjf9OQ+VKEEHYJKqi87xIpXVGRQbewHXHgHrY36APsS6l7HEO4aeUy&#10;itbSYM2hocKOjhUVTfZjFJxHHA+r+DRcmsfxec/f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GFs/wwAAANwAAAAP&#10;AAAAAAAAAAAAAAAAAKoCAABkcnMvZG93bnJldi54bWxQSwUGAAAAAAQABAD6AAAAmgMAAAAA&#10;">
                  <v:oval id="Oval 14" o:spid="_x0000_s1736" style="position:absolute;left:1850;top:124;width:67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zaMUA&#10;AADcAAAADwAAAGRycy9kb3ducmV2LnhtbESPQWvCQBSE74L/YXlCb7oxkFCjq4hQDLQg1Vavj+xr&#10;Epp9G7LbmP57VxA8DjPzDbPaDKYRPXWutqxgPotAEBdW11wq+Dq9TV9BOI+ssbFMCv7JwWY9Hq0w&#10;0/bKn9QffSkChF2GCirv20xKV1Rk0M1sSxy8H9sZ9EF2pdQdXgPcNDKOolQarDksVNjSrqLi9/hn&#10;FJySjyS5fCfzOD+n/SVu9/n7Ya/Uy2TYLkF4Gvwz/GjnWkEaLeB+JhwB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3nNoxQAAANwAAAAPAAAAAAAAAAAAAAAAAJgCAABkcnMv&#10;ZG93bnJldi54bWxQSwUGAAAAAAQABAD1AAAAigMAAAAA&#10;" fillcolor="#ffc" strokecolor="#1f1a17" strokeweight="0"/>
                  <v:line id="Line 15" o:spid="_x0000_s1737" style="position:absolute;visibility:visible;mso-wrap-style:square" from="1516,278" to="151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RYC7sAAADcAAAADwAAAGRycy9kb3ducmV2LnhtbERPuwrCMBTdBf8hXMFNUx1EqlFsRXD1&#10;gfOlubbF5iY0UVu/3gyC4+G819vONOJFra8tK5hNExDEhdU1lwqul8NkCcIHZI2NZVLQk4ftZjhY&#10;Y6rtm0/0OodSxBD2KSqoQnCplL6oyKCfWkccubttDYYI21LqFt8x3DRyniQLabDm2FCho7yi4nF+&#10;GgV575i8yzq7tLfs0/Mn9M1eqfGo261ABOrCX/xzH7WCxSzOj2fiEZCb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5NFgLuwAAANwAAAAPAAAAAAAAAAAAAAAAAKECAABk&#10;cnMvZG93bnJldi54bWxQSwUGAAAAAAQABAD5AAAAiQMAAAAA&#10;" strokecolor="#1f1a17" strokeweight="0"/>
                  <v:line id="Line 16" o:spid="_x0000_s1738" style="position:absolute;visibility:visible;mso-wrap-style:square" from="1518,452" to="185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j9kL0AAADcAAAADwAAAGRycy9kb3ducmV2LnhtbESPSwvCMBCE74L/IazgTdN6EKlG8YHg&#10;1Qeel2Zti80mNFFbf70RBI/DzHzDLFatqcWTGl9ZVpCOExDEudUVFwou5/1oBsIHZI21ZVLQkYfV&#10;st9bYKbti4/0PIVCRAj7DBWUIbhMSp+XZNCPrSOO3s02BkOUTSF1g68IN7WcJMlUGqw4LpToaFtS&#10;fj89jIJt55i827R2Zq+bd8fv0NU7pYaDdj0HEagN//CvfdAKpmkK3zPxCM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Z4/ZC9AAAA3AAAAA8AAAAAAAAAAAAAAAAAoQIA&#10;AGRycy9kb3ducmV2LnhtbFBLBQYAAAAABAAEAPkAAACLAwAAAAA=&#10;" strokecolor="#1f1a17" strokeweight="0"/>
                </v:group>
                <v:rect id="Rectangle 17" o:spid="_x0000_s1739" style="position:absolute;left:10274;top:5854;width:5016;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bfusEA&#10;AADcAAAADwAAAGRycy9kb3ducmV2LnhtbESPzYoCMRCE74LvEFrYm2acg8hoFBEElb047gM0k54f&#10;TDpDEp3x7c3Cwh6LqvqK2u5Ha8SLfOgcK1guMhDEldMdNwp+7qf5GkSIyBqNY1LwpgD73XSyxUK7&#10;gW/0KmMjEoRDgQraGPtCylC1ZDEsXE+cvNp5izFJ30jtcUhwa2SeZStpseO00GJPx5aqR/m0CuS9&#10;PA3r0vjMXfP621zOt5qcUl+z8bABEWmM/+G/9lkrWC1z+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237rBAAAA3AAAAA8AAAAAAAAAAAAAAAAAmAIAAGRycy9kb3du&#10;cmV2LnhtbFBLBQYAAAAABAAEAPUAAACGAw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UI HRM</w:t>
                        </w:r>
                      </w:p>
                    </w:txbxContent>
                  </v:textbox>
                </v:rect>
                <v:line id="Line 18" o:spid="_x0000_s1740" style="position:absolute;visibility:visible;mso-wrap-style:square" from="12801,8915" to="12807,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NtKsMAAADcAAAADwAAAGRycy9kb3ducmV2LnhtbESPT4vCMBTE78J+h/CEvWmqCyLVKCJU&#10;dE/+2cveHs2zLTYv2SZq9tsbQfA4zMxvmPkymlbcqPONZQWjYQaCuLS64UrBz6kYTEH4gKyxtUwK&#10;/snDcvHRm2Ou7Z0PdDuGSiQI+xwV1CG4XEpf1mTQD60jTt7ZdgZDkl0ldYf3BDetHGfZRBpsOC3U&#10;6GhdU3k5Xo2C4uKi3p+bqP8y126LzW/5Pd0p9dmPqxmIQDG8w6/2ViuYjL7geSYd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jbSrDAAAA3AAAAA8AAAAAAAAAAAAA&#10;AAAAoQIAAGRycy9kb3ducmV2LnhtbFBLBQYAAAAABAAEAPkAAACRAwAAAAA=&#10;" strokeweight="0">
                  <v:stroke dashstyle="3 1"/>
                </v:line>
                <v:rect id="Rectangle 19" o:spid="_x0000_s1741"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4zcMA&#10;AADcAAAADwAAAGRycy9kb3ducmV2LnhtbESPT4vCMBTE7wt+h/AEb2vquohWo4iwIO7B/3h9NM+m&#10;2LyUJmp3P70RBI/DzPyGmcwaW4ob1b5wrKDXTUAQZ04XnCs47H8+hyB8QNZYOiYFf+RhNm19TDDV&#10;7s5buu1CLiKEfYoKTAhVKqXPDFn0XVcRR+/saoshyjqXusZ7hNtSfiXJQFosOC4YrGhhKLvsrlbB&#10;if5/R351OK54Y/rH7Zo3i4yV6rSb+RhEoCa8w6/2UisY9L7heSYeAT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b4zcMAAADcAAAADwAAAAAAAAAAAAAAAACYAgAAZHJzL2Rv&#10;d25yZXYueG1sUEsFBgAAAAAEAAQA9QAAAIgDAAAAAA==&#10;" strokecolor="#903" strokeweight=".2pt"/>
                <v:rect id="Rectangle 20" o:spid="_x0000_s1742"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VsMA&#10;AADcAAAADwAAAGRycy9kb3ducmV2LnhtbESPT4vCMBTE7wt+h/AEb2vqyopWo4iwIO7B/3h9NM+m&#10;2LyUJmp3P70RBI/DzPyGmcwaW4ob1b5wrKDXTUAQZ04XnCs47H8+hyB8QNZYOiYFf+RhNm19TDDV&#10;7s5buu1CLiKEfYoKTAhVKqXPDFn0XVcRR+/saoshyjqXusZ7hNtSfiXJQFosOC4YrGhhKLvsrlbB&#10;if5/R351OK54Y/rH7Zo3i4yV6rSb+RhEoCa8w6/2UisY9L7heSYeAT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dVsMAAADcAAAADwAAAAAAAAAAAAAAAACYAgAAZHJzL2Rv&#10;d25yZXYueG1sUEsFBgAAAAAEAAQA9QAAAIgDAAAAAA==&#10;" strokecolor="#903" strokeweight=".2pt"/>
                <v:group id="Group 21" o:spid="_x0000_s1743" style="position:absolute;left:21272;top:438;width:4261;height:4470" coordorigin="3350,69" coordsize="671,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hL8C8YAAADcAAAADwAAAGRycy9kb3ducmV2LnhtbESPQWuDQBSE74X+h+UV&#10;emtWWyLFZiMibeghBJoUQm4P90VF9624GzX/vhsI9DjMzDfMKptNJ0YaXGNZQbyIQBCXVjdcKfg9&#10;fL28g3AeWWNnmRRcyUG2fnxYYartxD807n0lAoRdigpq7/tUSlfWZNAtbE8cvLMdDPogh0rqAacA&#10;N518jaJEGmw4LNTYU1FT2e4vRsFmwil/iz/HbXsurqfDcnfcxqTU89Ocf4DwNPv/8L39rRUkc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EvwLxgAAANwA&#10;AAAPAAAAAAAAAAAAAAAAAKoCAABkcnMvZG93bnJldi54bWxQSwUGAAAAAAQABAD6AAAAnQMAAAAA&#10;">
                  <v:oval id="Oval 22" o:spid="_x0000_s1744" style="position:absolute;left:3350;top:124;width:67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TUXMUA&#10;AADcAAAADwAAAGRycy9kb3ducmV2LnhtbESPzWrDMBCE74W8g9hAbo1sg93iRAkhUGJIoTS/18Xa&#10;2CbWyliq4759VSj0OMzMN8xyPZpWDNS7xrKCeB6BIC6tbrhScDq+Pb+CcB5ZY2uZFHyTg/Vq8rTE&#10;XNsHf9Jw8JUIEHY5Kqi973IpXVmTQTe3HXHwbrY36IPsK6l7fAS4aWUSRZk02HBYqLGjbU3l/fBl&#10;FBzT9zS9ntM4KS7ZcE26XbH/2Ck1m46bBQhPo/8P/7ULrSCLX+D3TDg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1NRcxQAAANwAAAAPAAAAAAAAAAAAAAAAAJgCAABkcnMv&#10;ZG93bnJldi54bWxQSwUGAAAAAAQABAD1AAAAigMAAAAA&#10;" fillcolor="#ffc" strokecolor="#1f1a17" strokeweight="0"/>
                  <v:line id="Line 23" o:spid="_x0000_s1745" style="position:absolute;flip:x;visibility:visible;mso-wrap-style:square" from="3616,69" to="376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1gSL4AAADcAAAADwAAAGRycy9kb3ducmV2LnhtbERPzQ7BQBC+S7zDZiRubDkIZYkIiQuJ&#10;4j7pjrbRna3u0vL09iBx/PL9L1atKcWLaldYVjAaRiCIU6sLzhRczrvBFITzyBpLy6TgTQ5Wy25n&#10;gbG2DZ/olfhMhBB2MSrIva9iKV2ak0E3tBVx4G62NugDrDOpa2xCuCnlOIom0mDBoSHHijY5pffk&#10;aRSst1OcPdrN9XRIxsdttT83h+dHqX6vXc9BeGr9X/xz77WCySisDWfCEZDL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7WBIvgAAANwAAAAPAAAAAAAAAAAAAAAAAKEC&#10;AABkcnMvZG93bnJldi54bWxQSwUGAAAAAAQABAD5AAAAjAMAAAAA&#10;" strokecolor="#1f1a17" strokeweight="0"/>
                  <v:line id="Line 24" o:spid="_x0000_s1746" style="position:absolute;flip:x y;visibility:visible;mso-wrap-style:square" from="3617,130" to="376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3/ScUAAADcAAAADwAAAGRycy9kb3ducmV2LnhtbESPQWuDQBSE74X8h+UFemvWeDCtzRpC&#10;SkuutT20t4f7qkb3rbgbNf76biCQ4zAz3zDb3WRaMVDvassK1qsIBHFhdc2lgu+v96dnEM4ja2wt&#10;k4ILOdhli4ctptqO/ElD7ksRIOxSVFB536VSuqIig25lO+Lg/dneoA+yL6XucQxw08o4ihJpsOaw&#10;UGFHh4qKJj8bBTycm00Z/bq3wceHjyKe65/5pNTjctq/gvA0+Xv41j5qBcn6Ba5nwhGQ2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I3/ScUAAADcAAAADwAAAAAAAAAA&#10;AAAAAAChAgAAZHJzL2Rvd25yZXYueG1sUEsFBgAAAAAEAAQA+QAAAJMDAAAAAA==&#10;" strokecolor="#1f1a17" strokeweight="0"/>
                </v:group>
                <v:rect id="Rectangle 25" o:spid="_x0000_s1747" style="position:absolute;left:16605;top:5727;width:12731;height:2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jnMIA&#10;AADcAAAADwAAAGRycy9kb3ducmV2LnhtbERPTYvCMBC9C/sfwix4EU3tQdxqlGVB8CAsVg/rbWjG&#10;ptpMShNt3V9vDoLHx/terntbizu1vnKsYDpJQBAXTldcKjgeNuM5CB+QNdaOScGDPKxXH4MlZtp1&#10;vKd7HkoRQ9hnqMCE0GRS+sKQRT9xDXHkzq61GCJsS6lb7GK4rWWaJDNpseLYYLChH0PFNb9ZBZvf&#10;v4r4X+5HX/POXYr0lJtdo9Tws/9egAjUh7f45d5qBbM0zo9n4hG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hGOcwgAAANwAAAAPAAAAAAAAAAAAAAAAAJgCAABkcnMvZG93&#10;bnJldi54bWxQSwUGAAAAAAQABAD1AAAAhwMAAAAA&#10;" filled="f" stroked="f">
                  <v:textbox style="mso-fit-shape-to-text:t" inset="0,0,0,0">
                    <w:txbxContent>
                      <w:p w:rsidR="004A6C46" w:rsidRPr="00095323" w:rsidRDefault="004A6C46" w:rsidP="00BB7BA9">
                        <w:pPr>
                          <w:rPr>
                            <w:sz w:val="18"/>
                            <w:szCs w:val="18"/>
                          </w:rPr>
                        </w:pPr>
                        <w:r>
                          <w:rPr>
                            <w:rFonts w:ascii="Tahoma" w:hAnsi="Tahoma" w:cs="Tahoma"/>
                            <w:color w:val="000000"/>
                            <w:sz w:val="18"/>
                            <w:szCs w:val="18"/>
                          </w:rPr>
                          <w:t xml:space="preserve"> : Ctr XemTangCa  </w:t>
                        </w:r>
                      </w:p>
                    </w:txbxContent>
                  </v:textbox>
                </v:rect>
                <v:line id="Line 26" o:spid="_x0000_s1748" style="position:absolute;visibility:visible;mso-wrap-style:square" from="23387,8915" to="23393,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Gce8MAAADcAAAADwAAAGRycy9kb3ducmV2LnhtbESPT4vCMBTE74LfITxhbzbVg0jXKCJU&#10;3D3577K3R/Nsi81LbLKa/fYbQfA4zMxvmMUqmk7cqfetZQWTLAdBXFndcq3gfCrHcxA+IGvsLJOC&#10;P/KwWg4HCyy0ffCB7sdQiwRhX6CCJgRXSOmrhgz6zDri5F1sbzAk2ddS9/hIcNPJaZ7PpMGW00KD&#10;jjYNVdfjr1FQXl3U+0sb9S133a7c/lTf8y+lPkZx/QkiUAzv8Ku90wpm0wk8z6Qj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RnHvDAAAA3AAAAA8AAAAAAAAAAAAA&#10;AAAAoQIAAGRycy9kb3ducmV2LnhtbFBLBQYAAAAABAAEAPkAAACRAwAAAAA=&#10;" strokeweight="0">
                  <v:stroke dashstyle="3 1"/>
                </v:line>
                <v:rect id="Rectangle 27" o:spid="_x0000_s1749"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8Pn8MA&#10;AADcAAAADwAAAGRycy9kb3ducmV2LnhtbESPT4vCMBTE78J+h/AW9qbpdkG0GkWEBdGD//H6aJ5N&#10;sXkpTdTqp98sCB6HmfkNM562thI3anzpWMF3LwFBnDtdcqHgsP/tDkD4gKyxckwKHuRhOvnojDHT&#10;7s5buu1CISKEfYYKTAh1JqXPDVn0PVcTR+/sGoshyqaQusF7hNtKpknSlxZLjgsGa5obyi+7q1Vw&#10;oudq6JeH45I35ue4XfNmnrNSX5/tbAQiUBve4Vd7oRX00xT+z8QjIC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8Pn8MAAADcAAAADwAAAAAAAAAAAAAAAACYAgAAZHJzL2Rv&#10;d25yZXYueG1sUEsFBgAAAAAEAAQA9QAAAIgDAAAAAA==&#10;" strokecolor="#903" strokeweight=".2pt"/>
                <v:rect id="Rectangle 28" o:spid="_x0000_s1750"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OqBMUA&#10;AADcAAAADwAAAGRycy9kb3ducmV2LnhtbESPzWrDMBCE74W8g9hAb43cGEzjRgklUCjJofml18Xa&#10;WCbWyliq7fTpo0Ahx2FmvmHmy8HWoqPWV44VvE4SEMSF0xWXCo6Hz5c3ED4ga6wdk4IreVguRk9z&#10;zLXreUfdPpQiQtjnqMCE0ORS+sKQRT9xDXH0zq61GKJsS6lb7CPc1nKaJJm0WHFcMNjQylBx2f9a&#10;BT/0t5n59fG05q1JT7tv3q4KVup5PHy8gwg0hEf4v/2lFWTTFO5n4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A6oExQAAANwAAAAPAAAAAAAAAAAAAAAAAJgCAABkcnMv&#10;ZG93bnJldi54bWxQSwUGAAAAAAQABAD1AAAAigMAAAAA&#10;" strokecolor="#903" strokeweight=".2pt"/>
                <v:group id="Group 29" o:spid="_x0000_s1751" style="position:absolute;left:31883;top:787;width:4178;height:4153" coordorigin="5021,124" coordsize="65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ANWsUAAADcAAAADwAAAGRycy9kb3ducmV2LnhtbESPQYvCMBSE78L+h/CE&#10;vWlaV2WpRhFZlz2IoC6It0fzbIvNS2liW/+9EQSPw8x8w8yXnSlFQ7UrLCuIhxEI4tTqgjMF/8fN&#10;4BuE88gaS8uk4E4OlouP3hwTbVveU3PwmQgQdgkqyL2vEildmpNBN7QVcfAutjbog6wzqWtsA9yU&#10;chRFU2mw4LCQY0XrnNLr4WYU/LbYrr7in2Z7vazv5+Nkd9rGpNRnv1vNQHjq/Dv8av9pBd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gDVrFAAAA3AAA&#10;AA8AAAAAAAAAAAAAAAAAqgIAAGRycy9kb3ducmV2LnhtbFBLBQYAAAAABAAEAPoAAACcAwAAAAA=&#10;">
                  <v:oval id="Oval 30" o:spid="_x0000_s1752" style="position:absolute;left:5021;top:124;width:65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ptscQA&#10;AADcAAAADwAAAGRycy9kb3ducmV2LnhtbESPQWvCQBSE74X+h+UVvNVNE5pKdBUNFEIPBWPx/Mg+&#10;s6nZtyG71fjvu4WCx2FmvmFWm8n24kKj7xwreJknIIgbpztuFXwd3p8XIHxA1tg7JgU38rBZPz6s&#10;sNDuynu61KEVEcK+QAUmhKGQ0jeGLPq5G4ijd3KjxRDl2Eo94jXCbS/TJMmlxY7jgsGBSkPNuf6x&#10;Crg/f3xnR2Oadvd2QPzMQlllSs2epu0SRKAp3MP/7UoryNNX+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6bbHEAAAA3AAAAA8AAAAAAAAAAAAAAAAAmAIAAGRycy9k&#10;b3ducmV2LnhtbFBLBQYAAAAABAAEAPUAAACJAwAAAAA=&#10;" fillcolor="#ffc" strokecolor="#242728" strokeweight=".05pt"/>
                  <v:line id="Line 31" o:spid="_x0000_s1753" style="position:absolute;visibility:visible;mso-wrap-style:square" from="5021,777" to="567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GTX8MAAADcAAAADwAAAGRycy9kb3ducmV2LnhtbESPQWuDQBSE74H+h+UVeotrpUiw2UgR&#10;ArkIrU3I9cV9VVv3rbhbtf8+GyjkOMzMN8w2X0wvJhpdZ1nBcxSDIK6t7rhRcPzcrzcgnEfW2Fsm&#10;BX/kIN89rLaYaTvzB02Vb0SAsMtQQev9kEnp6pYMusgOxMH7sqNBH+TYSD3iHOCml0kcp9Jgx2Gh&#10;xYGKluqf6tcoMN/TUtJ7mfhNYV8SV3J6upyVenpc3l5BeFr8PfzfPmgFaZLC7Uw4AnJ3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hk1/DAAAA3AAAAA8AAAAAAAAAAAAA&#10;AAAAoQIAAGRycy9kb3ducmV2LnhtbFBLBQYAAAAABAAEAPkAAACRAwAAAAA=&#10;" strokecolor="#242728" strokeweight=".05pt"/>
                </v:group>
                <v:rect id="Rectangle 32" o:spid="_x0000_s1754" style="position:absolute;left:28968;top:5854;width:9189;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NcIA&#10;AADcAAAADwAAAGRycy9kb3ducmV2LnhtbESPzYoCMRCE74LvEFrwphl1EZk1igiCLl4c9wGaSc8P&#10;Jp0hyTqzb28WhD0WVfUVtd0P1ogn+dA6VrCYZyCIS6dbrhV830+zDYgQkTUax6TglwLsd+PRFnPt&#10;er7Rs4i1SBAOOSpoYuxyKUPZkMUwdx1x8irnLcYkfS21xz7BrZHLLFtLiy2nhQY7OjZUPoofq0De&#10;i1O/KYzP3NeyuprL+VaRU2o6GQ6fICIN8T/8bp+1gvXqA/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5r41wgAAANwAAAAPAAAAAAAAAAAAAAAAAJgCAABkcnMvZG93&#10;bnJldi54bWxQSwUGAAAAAAQABAD1AAAAhwMAAAAA&#10;" filled="f" stroked="f">
                  <v:textbox style="mso-fit-shape-to-text:t" inset="0,0,0,0">
                    <w:txbxContent>
                      <w:p w:rsidR="004A6C46" w:rsidRPr="00095323" w:rsidRDefault="004A6C46" w:rsidP="00BB7BA9">
                        <w:pPr>
                          <w:rPr>
                            <w:sz w:val="18"/>
                            <w:szCs w:val="18"/>
                          </w:rPr>
                        </w:pPr>
                        <w:r>
                          <w:rPr>
                            <w:rFonts w:ascii="Tahoma" w:hAnsi="Tahoma" w:cs="Tahoma"/>
                            <w:color w:val="000000"/>
                            <w:sz w:val="18"/>
                            <w:szCs w:val="18"/>
                          </w:rPr>
                          <w:t xml:space="preserve"> </w:t>
                        </w:r>
                        <w:proofErr w:type="gramStart"/>
                        <w:r>
                          <w:rPr>
                            <w:rFonts w:ascii="Tahoma" w:hAnsi="Tahoma" w:cs="Tahoma"/>
                            <w:color w:val="000000"/>
                            <w:sz w:val="18"/>
                            <w:szCs w:val="18"/>
                          </w:rPr>
                          <w:t>: Ent</w:t>
                        </w:r>
                        <w:proofErr w:type="gramEnd"/>
                        <w:r>
                          <w:rPr>
                            <w:rFonts w:ascii="Tahoma" w:hAnsi="Tahoma" w:cs="Tahoma"/>
                            <w:color w:val="000000"/>
                            <w:sz w:val="18"/>
                            <w:szCs w:val="18"/>
                          </w:rPr>
                          <w:t xml:space="preserve"> XemTangCa</w:t>
                        </w:r>
                      </w:p>
                    </w:txbxContent>
                  </v:textbox>
                </v:rect>
                <v:line id="Line 33" o:spid="_x0000_s1755" style="position:absolute;visibility:visible;mso-wrap-style:square" from="33972,8915" to="33978,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S0sQAAADcAAAADwAAAGRycy9kb3ducmV2LnhtbESPT2sCMRTE74V+h/AKvXWztbDIahQR&#10;VmxP/rt4e2yeu4ubl3STavrtjSB4HGbmN8x0Hk0vLjT4zrKCzywHQVxb3XGj4LCvPsYgfEDW2Fsm&#10;Bf/kYT57fZliqe2Vt3TZhUYkCPsSFbQhuFJKX7dk0GfWESfvZAeDIcmhkXrAa4KbXo7yvJAGO04L&#10;LTpatlSfd39GQXV2UW9OXdS/uevX1epY/4y/lXp/i4sJiEAxPMOP9lorKL4K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4ZLSxAAAANwAAAAPAAAAAAAAAAAA&#10;AAAAAKECAABkcnMvZG93bnJldi54bWxQSwUGAAAAAAQABAD5AAAAkgMAAAAA&#10;" strokeweight="0">
                  <v:stroke dashstyle="3 1"/>
                </v:line>
                <v:rect id="Rectangle 34" o:spid="_x0000_s1756"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E62sQA&#10;AADcAAAADwAAAGRycy9kb3ducmV2LnhtbESPS4sCMRCE78L+h9AL3jSzCj5Go4ggiB7WJ16bSTsZ&#10;dtIZJlHH/fWbBcFjUVVfUdN5Y0txp9oXjhV8dRMQxJnTBecKTsdVZwTCB2SNpWNS8CQP89lHa4qp&#10;dg/e0/0QchEh7FNUYEKoUil9Zsii77qKOHpXV1sMUda51DU+ItyWspckA2mx4LhgsKKloezncLMK&#10;LvS7HfvN6bzhnemf99+8W2asVPuzWUxABGrCO/xqr7WCQX8I/2fiEZ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hOtrEAAAA3AAAAA8AAAAAAAAAAAAAAAAAmAIAAGRycy9k&#10;b3ducmV2LnhtbFBLBQYAAAAABAAEAPUAAACJAwAAAAA=&#10;" strokecolor="#903" strokeweight=".2pt"/>
                <v:rect id="Rectangle 35" o:spid="_x0000_s1757"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6uqMIA&#10;AADcAAAADwAAAGRycy9kb3ducmV2LnhtbERPyWrDMBC9B/oPYgK9JXJqMIlrOZRAoaSHOhu5DtbU&#10;MrVGxlJjt19fHQo5Pt5ebCfbiRsNvnWsYLVMQBDXTrfcKDifXhdrED4ga+wck4If8rAtH2YF5tqN&#10;fKDbMTQihrDPUYEJoc+l9LUhi37peuLIfbrBYohwaKQecIzhtpNPSZJJiy3HBoM97QzVX8dvq+BK&#10;v+8bvz9f9lyZ9HL44GpXs1KP8+nlGUSgKdzF/+43rSBL49p4Jh4BW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fq6owgAAANwAAAAPAAAAAAAAAAAAAAAAAJgCAABkcnMvZG93&#10;bnJldi54bWxQSwUGAAAAAAQABAD1AAAAhwMAAAAA&#10;" strokecolor="#903" strokeweight=".2pt"/>
                <v:line id="Line 36" o:spid="_x0000_s1758" style="position:absolute;visibility:visible;mso-wrap-style:square" from="2654,10325" to="12331,1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jbssUAAADcAAAADwAAAGRycy9kb3ducmV2LnhtbESPT2sCMRTE70K/Q3gFb5qthaWuRila&#10;oT1U8A+It8fmuVndvKybqNtvb4SCx2FmfsOMp62txJUaXzpW8NZPQBDnTpdcKNhuFr0PED4ga6wc&#10;k4I/8jCdvHTGmGl34xVd16EQEcI+QwUmhDqT0ueGLPq+q4mjd3CNxRBlU0jd4C3CbSUHSZJKiyXH&#10;BYM1zQzlp/XFKsDKnHeL+fJrL3/TpSa5P7rDj1Ld1/ZzBCJQG57h//a3VpC+D+FxJh4BOb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rjbssUAAADcAAAADwAAAAAAAAAA&#10;AAAAAAChAgAAZHJzL2Rvd25yZXYueG1sUEsFBgAAAAAEAAQA+QAAAJMDAAAAAA==&#10;" strokecolor="#903" strokeweight=".2pt"/>
                <v:line id="Line 37" o:spid="_x0000_s1759" style="position:absolute;flip:x;visibility:visible;mso-wrap-style:square" from="11271,10325" to="1233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AX3MIAAADcAAAADwAAAGRycy9kb3ducmV2LnhtbERPy4rCMBTdC/5DuIIb0UQZH1SjiCCI&#10;CMPobNxdmmtbbW5KE239+8lCmOXhvFeb1pbiRbUvHGsYjxQI4tSZgjMNv5f9cAHCB2SDpWPS8CYP&#10;m3W3s8LEuIZ/6HUOmYgh7BPUkIdQJVL6NCeLfuQq4sjdXG0xRFhn0tTYxHBbyolSM2mx4NiQY0W7&#10;nNLH+Wk1VJfp/jT+HsjmfizmSg2u7+fhqnW/126XIAK14V/8cR+MhtlXnB/PxCM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AX3MIAAADcAAAADwAAAAAAAAAAAAAA&#10;AAChAgAAZHJzL2Rvd25yZXYueG1sUEsFBgAAAAAEAAQA+QAAAJADAAAAAA==&#10;" strokecolor="#903" strokeweight=".7pt"/>
                <v:line id="Line 38" o:spid="_x0000_s1760" style="position:absolute;flip:x y;visibility:visible;mso-wrap-style:square" from="11271,9880" to="12331,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UPKcYAAADcAAAADwAAAGRycy9kb3ducmV2LnhtbESPQWvCQBSE74X+h+UVvNVNRKWNriKi&#10;IghS0x5yfGSfSdrs25BdTdpf7wpCj8PMfMPMl72pxZVaV1lWEA8jEMS51RUXCr4+t69vIJxH1lhb&#10;JgW/5GC5eH6aY6Jtxye6pr4QAcIuQQWl900ipctLMuiGtiEO3tm2Bn2QbSF1i12Am1qOomgqDVYc&#10;FkpsaF1S/pNejIKJPIw3u2z3ceq++/jvPT0esuyi1OClX81AeOr9f/jR3msF03EM9zPhCM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lDynGAAAA3AAAAA8AAAAAAAAA&#10;AAAAAAAAoQIAAGRycy9kb3ducmV2LnhtbFBLBQYAAAAABAAEAPkAAACUAwAAAAA=&#10;" strokecolor="#903" strokeweight=".7pt"/>
                <v:rect id="Rectangle 39" o:spid="_x0000_s1761" style="position:absolute;left:2800;top:8324;width:7709;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wp8EA&#10;AADcAAAADwAAAGRycy9kb3ducmV2LnhtbESP3YrCMBSE7xd8h3AWvFvTLSJSjbIsCCp7Y/UBDs3p&#10;DyYnJYm2vr1ZELwcZuYbZr0drRF38qFzrOB7loEgrpzuuFFwOe++liBCRNZoHJOCBwXYbiYfayy0&#10;G/hE9zI2IkE4FKigjbEvpAxVSxbDzPXEyaudtxiT9I3UHocEt0bmWbaQFjtOCy329NtSdS1vVoE8&#10;l7thWRqfuWNe/5nD/lSTU2r6Of6sQEQa4zv8au+1gsU8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F8KfBAAAA3AAAAA8AAAAAAAAAAAAAAAAAmAIAAGRycy9kb3du&#10;cmV2LnhtbFBLBQYAAAAABAAEAPUAAACGAw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Xem tăng ca</w:t>
                        </w:r>
                      </w:p>
                    </w:txbxContent>
                  </v:textbox>
                </v:rect>
                <v:line id="Line 40" o:spid="_x0000_s1762" style="position:absolute;visibility:visible;mso-wrap-style:square" from="13239,13417" to="22917,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nEcsEAAADcAAAADwAAAGRycy9kb3ducmV2LnhtbERPy4rCMBTdC/5DuII7TXWhQzWK+ABd&#10;jDAqiLtLc22qzU1tonb+frIYcHk47+m8saV4Ue0LxwoG/QQEceZ0wbmC03HT+wLhA7LG0jEp+CUP&#10;81m7NcVUuzf/0OsQchFD2KeowIRQpVL6zJBF33cVceSurrYYIqxzqWt8x3BbymGSjKTFgmODwYqW&#10;hrL74WkVYGke581qv77I79Fek7zc3HWnVLfTLCYgAjXhI/53b7WC8TjOj2fiEZC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CcRywQAAANwAAAAPAAAAAAAAAAAAAAAA&#10;AKECAABkcnMvZG93bnJldi54bWxQSwUGAAAAAAQABAD5AAAAjwMAAAAA&#10;" strokecolor="#903" strokeweight=".2pt"/>
                <v:line id="Line 41" o:spid="_x0000_s1763" style="position:absolute;flip:x;visibility:visible;mso-wrap-style:square" from="21856,13417" to="22917,1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F3Z8YAAADcAAAADwAAAGRycy9kb3ducmV2LnhtbESPQWvCQBSE74L/YXlCL1J3U6gpqZsg&#10;BUFKoai9eHtkn0k0+zZkVxP/fbdQ8DjMzDfMqhhtK27U+8axhmShQBCXzjRcafg5bJ7fQPiAbLB1&#10;TBru5KHIp5MVZsYNvKPbPlQiQthnqKEOocuk9GVNFv3CdcTRO7neYoiyr6TpcYhw28oXpZbSYsNx&#10;ocaOPmoqL/ur1dAdXjdfyfdcDufPJlVqfrxft0etn2bj+h1EoDE8wv/trdGQpgn8nYlHQO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Rd2fGAAAA3AAAAA8AAAAAAAAA&#10;AAAAAAAAoQIAAGRycy9kb3ducmV2LnhtbFBLBQYAAAAABAAEAPkAAACUAwAAAAA=&#10;" strokecolor="#903" strokeweight=".7pt"/>
                <v:line id="Line 42" o:spid="_x0000_s1764" style="position:absolute;flip:x y;visibility:visible;mso-wrap-style:square" from="21856,12973" to="22917,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pUfscAAADcAAAADwAAAGRycy9kb3ducmV2LnhtbESPQWvCQBSE7wX/w/KE3upGaatGVyml&#10;FUEQjR5yfGSfSTT7NmRXk/rru4WCx2FmvmHmy85U4kaNKy0rGA4iEMSZ1SXnCo6H75cJCOeRNVaW&#10;ScEPOVguek9zjLVteU+3xOciQNjFqKDwvo6ldFlBBt3A1sTBO9nGoA+yyaVusA1wU8lRFL1LgyWH&#10;hQJr+iwouyRXo+BNbl6/Vulqt2/P3fA+TbabNL0q9dzvPmYgPHX+Ef5vr7WC8XgEf2fC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OlR+xwAAANwAAAAPAAAAAAAA&#10;AAAAAAAAAKECAABkcnMvZG93bnJldi54bWxQSwUGAAAAAAQABAD5AAAAlQMAAAAA&#10;" strokecolor="#903" strokeweight=".7pt"/>
                <v:rect id="Rectangle 43" o:spid="_x0000_s1765" style="position:absolute;left:14065;top:11385;width:7709;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QHMIA&#10;AADcAAAADwAAAGRycy9kb3ducmV2LnhtbESPzYoCMRCE74LvEFrwphkVVpk1igiCLl4c9wGaSc8P&#10;Jp0hyTqzb28WhD0WVfUVtd0P1ogn+dA6VrCYZyCIS6dbrhV830+zDYgQkTUax6TglwLsd+PRFnPt&#10;er7Rs4i1SBAOOSpoYuxyKUPZkMUwdx1x8irnLcYkfS21xz7BrZHLLPuQFltOCw12dGyofBQ/VoG8&#10;F6d+Uxifua9ldTWX860ip9R0Mhw+QUQa4n/43T5rBev1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hJAcwgAAANwAAAAPAAAAAAAAAAAAAAAAAJgCAABkcnMvZG93&#10;bnJldi54bWxQSwUGAAAAAAQABAD1AAAAhw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Xem tăng ca</w:t>
                        </w:r>
                      </w:p>
                    </w:txbxContent>
                  </v:textbox>
                </v:rect>
                <v:line id="Line 44" o:spid="_x0000_s1766" style="position:absolute;visibility:visible;mso-wrap-style:square" from="23856,16503" to="28263,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LCccUAAADcAAAADwAAAGRycy9kb3ducmV2LnhtbESPQWvCQBSE7wX/w/IEb83GIiqpGxFb&#10;oT1UUAvF2yP7kk3Nvk2zW03/vVsQPA4z8w2zWPa2EWfqfO1YwThJQRAXTtdcKfg8bB7nIHxA1tg4&#10;JgV/5GGZDx4WmGl34R2d96ESEcI+QwUmhDaT0heGLPrEtcTRK11nMUTZVVJ3eIlw28inNJ1KizXH&#10;BYMtrQ0Vp/2vVYCN+fnavGxfj/JjutUkj9+ufFdqNOxXzyAC9eEevrXftILZbAL/Z+IRk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DLCccUAAADcAAAADwAAAAAAAAAA&#10;AAAAAAChAgAAZHJzL2Rvd25yZXYueG1sUEsFBgAAAAAEAAQA+QAAAJMDAAAAAA==&#10;" strokecolor="#903" strokeweight=".2pt"/>
                <v:line id="Line 45" o:spid="_x0000_s1767" style="position:absolute;visibility:visible;mso-wrap-style:square" from="28263,16503" to="2827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5n6sYAAADcAAAADwAAAGRycy9kb3ducmV2LnhtbESPT2vCQBTE7wW/w/IEb83Ggn9I3YjY&#10;Cu2hgloo3h7Zl2xq9m2a3Wr67d2C4HGYmd8wi2VvG3GmzteOFYyTFARx4XTNlYLPw+ZxDsIHZI2N&#10;Y1LwRx6W+eBhgZl2F97ReR8qESHsM1RgQmgzKX1hyKJPXEscvdJ1FkOUXSV1h5cIt418StOptFhz&#10;XDDY0tpQcdr/WgXYmJ+vzcv29Sg/pltN8vjtynelRsN+9QwiUB/u4Vv7TSuYzSbwfyYeAZl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Z+rGAAAA3AAAAA8AAAAAAAAA&#10;AAAAAAAAoQIAAGRycy9kb3ducmV2LnhtbFBLBQYAAAAABAAEAPkAAACUAwAAAAA=&#10;" strokecolor="#903" strokeweight=".2pt"/>
                <v:line id="Line 46" o:spid="_x0000_s1768" style="position:absolute;flip:x;visibility:visible;mso-wrap-style:square" from="23882,17386" to="28263,1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9Tt8UAAADcAAAADwAAAGRycy9kb3ducmV2LnhtbESPQWsCMRSE7wX/Q3iCl1Kz2rLK1ijW&#10;UunBS23x/Ni87gY3L+kmdVd/vSkUPA4z8w2zWPW2ESdqg3GsYDLOQBCXThuuFHx9vj3MQYSIrLFx&#10;TArOFGC1HNwtsNCu4w867WMlEoRDgQrqGH0hZShrshjGzhMn79u1FmOSbSV1i12C20ZOsyyXFg2n&#10;hRo9bWoqj/tfmygX4192x/vHp/7V5NMfffDUbZUaDfv1M4hIfbyF/9vvWsFslsPf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9Tt8UAAADcAAAADwAAAAAAAAAA&#10;AAAAAAChAgAAZHJzL2Rvd25yZXYueG1sUEsFBgAAAAAEAAQA+QAAAJMDAAAAAA==&#10;" strokecolor="#903" strokeweight=".2pt"/>
                <v:line id="Line 47" o:spid="_x0000_s1769" style="position:absolute;visibility:visible;mso-wrap-style:square" from="23882,17386" to="2494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vBmcYAAADcAAAADwAAAGRycy9kb3ducmV2LnhtbESP3WrCQBSE7wt9h+UUelc3bdFIdJUS&#10;KJUi+C94d8gek9Ds2ZDdxsSnd4VCL4eZ+YaZzjtTiZYaV1pW8DqIQBBnVpecK9jvPl/GIJxH1lhZ&#10;JgU9OZjPHh+mmGh74Q21W5+LAGGXoILC+zqR0mUFGXQDWxMH72wbgz7IJpe6wUuAm0q+RdFIGiw5&#10;LBRYU1pQ9rP9NQqG6xWn6fX969C3y+/Tps8WdFwq9fzUfUxAeOr8f/ivvdAK4jiG+5lw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7LwZnGAAAA3AAAAA8AAAAAAAAA&#10;AAAAAAAAoQIAAGRycy9kb3ducmV2LnhtbFBLBQYAAAAABAAEAPkAAACUAwAAAAA=&#10;" strokecolor="#903" strokeweight=".7pt"/>
                <v:line id="Line 48" o:spid="_x0000_s1770" style="position:absolute;flip:y;visibility:visible;mso-wrap-style:square" from="23882,16948" to="2494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e+sIAAADcAAAADwAAAGRycy9kb3ducmV2LnhtbERPy4rCMBTdC/5DuIIb0URhrHSMIoIg&#10;MiA+Nu4uzZ22M81NaaKtf28WgsvDeS/Xna3EgxpfOtYwnSgQxJkzJecarpfdeAHCB2SDlWPS8CQP&#10;61W/t8TUuJZP9DiHXMQQ9ilqKEKoUyl9VpBFP3E1ceR+XWMxRNjk0jTYxnBbyZlSc2mx5NhQYE3b&#10;grL/891qqC9fu5/pcSTbv0OZKDW6Pe/7m9bDQbf5BhGoCx/x2703GpIkro1n4hGQq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e+sIAAADcAAAADwAAAAAAAAAAAAAA&#10;AAChAgAAZHJzL2Rvd25yZXYueG1sUEsFBgAAAAAEAAQA+QAAAJADAAAAAA==&#10;" strokecolor="#903" strokeweight=".7pt"/>
                <v:rect id="Rectangle 49" o:spid="_x0000_s1771" style="position:absolute;left:25031;top:14147;width:11398;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n9sIA&#10;AADcAAAADwAAAGRycy9kb3ducmV2LnhtbESPzYoCMRCE74LvEFrwphk9qDsaRQRBl7047gM0k54f&#10;TDpDEp3x7TcLC3ssquorancYrBEv8qF1rGAxz0AQl063XCv4vp9nGxAhIms0jknBmwIc9uPRDnPt&#10;er7Rq4i1SBAOOSpoYuxyKUPZkMUwdx1x8irnLcYkfS21xz7BrZHLLFtJiy2nhQY7OjVUPoqnVSDv&#10;xbnfFMZn7nNZfZnr5VaRU2o6GY5bEJGG+B/+a1+0gvX6A37PpCM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bKf2wgAAANwAAAAPAAAAAAAAAAAAAAAAAJgCAABkcnMvZG93&#10;bnJldi54bWxQSwUGAAAAAAQABAD1AAAAhw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v:textbox>
                </v:rect>
                <v:line id="Line 50" o:spid="_x0000_s1772" style="position:absolute;visibility:visible;mso-wrap-style:square" from="23825,20332" to="33502,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y0VcMAAADcAAAADwAAAGRycy9kb3ducmV2LnhtbERPy2rCQBTdF/yH4Qrd1YldaIiOIj6g&#10;XRhoKoi7S+aaiWbupJmpSf++syh0eTjv5XqwjXhQ52vHCqaTBARx6XTNlYLT5+ElBeEDssbGMSn4&#10;IQ/r1ehpiZl2PX/QowiViCHsM1RgQmgzKX1pyKKfuJY4clfXWQwRdpXUHfYx3DbyNUlm0mLNscFg&#10;S1tD5b34tgqwMV/nwy7fX+RxlmuSl5u7viv1PB42CxCBhvAv/nO/aQXzNM6PZ+IR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ctFXDAAAA3AAAAA8AAAAAAAAAAAAA&#10;AAAAoQIAAGRycy9kb3ducmV2LnhtbFBLBQYAAAAABAAEAPkAAACRAwAAAAA=&#10;" strokecolor="#903" strokeweight=".2pt"/>
                <v:line id="Line 51" o:spid="_x0000_s1773" style="position:absolute;flip:x;visibility:visible;mso-wrap-style:square" from="32442,20332" to="3350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aZN8YAAADcAAAADwAAAGRycy9kb3ducmV2LnhtbESPQWvCQBSE7wX/w/IEL1J3DbSR1FVE&#10;EIIIpaYXb4/sa5I2+zZkVxP/vVso9DjMzDfMejvaVtyo941jDcuFAkFcOtNwpeGzODyvQPiAbLB1&#10;TBru5GG7mTytMTNu4A+6nUMlIoR9hhrqELpMSl/WZNEvXEccvS/XWwxR9pU0PQ4RbluZKPUqLTYc&#10;F2rsaF9T+XO+Wg1d8XI4Ld/ncvg+NqlS88v9ml+0nk3H3RuIQGP4D/+1c6MhXSXweyYeAbl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WmTfGAAAA3AAAAA8AAAAAAAAA&#10;AAAAAAAAoQIAAGRycy9kb3ducmV2LnhtbFBLBQYAAAAABAAEAPkAAACUAwAAAAA=&#10;" strokecolor="#903" strokeweight=".7pt"/>
                <v:line id="Line 52" o:spid="_x0000_s1774" style="position:absolute;flip:x y;visibility:visible;mso-wrap-style:square" from="32442,19888" to="33502,2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OBwscAAADcAAAADwAAAGRycy9kb3ducmV2LnhtbESPQWvCQBSE74X+h+UVvNWNVquNriJF&#10;pSCUGnvI8ZF9Jmmzb0N2NdFf7xaEHoeZ+YaZLztTiTM1rrSsYNCPQBBnVpecK/g+bJ6nIJxH1lhZ&#10;JgUXcrBcPD7MMda25T2dE5+LAGEXo4LC+zqW0mUFGXR9WxMH72gbgz7IJpe6wTbATSWHUfQqDZYc&#10;Fgqs6b2g7Dc5GQVjuRutt+n2a9/+dIPrW/K5S9OTUr2nbjUD4anz/+F7+0MrmExf4O9MO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o4HCxwAAANwAAAAPAAAAAAAA&#10;AAAAAAAAAKECAABkcnMvZG93bnJldi54bWxQSwUGAAAAAAQABAD5AAAAlQMAAAAA&#10;" strokecolor="#903" strokeweight=".7pt"/>
                <v:rect id="Rectangle 53" o:spid="_x0000_s1775" style="position:absolute;left:25590;top:18300;width:7817;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nX0cIA&#10;AADcAAAADwAAAGRycy9kb3ducmV2LnhtbESP3WoCMRSE7wXfIRzBO83qRbuuRimCYIs3rj7AYXP2&#10;hyYnS5K627c3BaGXw8x8w+wOozXiQT50jhWslhkI4srpjhsF99tpkYMIEVmjcUwKfinAYT+d7LDQ&#10;buArPcrYiAThUKCCNsa+kDJULVkMS9cTJ6923mJM0jdSexwS3Bq5zrI3abHjtNBiT8eWqu/yxyqQ&#10;t/I05KXxmfta1xfzeb7W5JSaz8aPLYhIY/wPv9pnreA938DfmXQE5P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udfRwgAAANwAAAAPAAAAAAAAAAAAAAAAAJgCAABkcnMvZG93&#10;bnJldi54bWxQSwUGAAAAAAQABAD1AAAAhw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Mở thông tin</w:t>
                        </w:r>
                      </w:p>
                    </w:txbxContent>
                  </v:textbox>
                </v:rect>
                <v:line id="Line 54" o:spid="_x0000_s1776" style="position:absolute;flip:x;visibility:visible;mso-wrap-style:square" from="23856,23418" to="33502,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D0ScIAAADcAAAADwAAAGRycy9kb3ducmV2LnhtbERPz2vCMBS+D/wfwhO8zdQd1HZGEUER&#10;dIq6w45vzbMpNi9dE2v335vDYMeP7/ds0dlKtNT40rGC0TABQZw7XXKh4POyfp2C8AFZY+WYFPyS&#10;h8W89zLDTLsHn6g9h0LEEPYZKjAh1JmUPjdk0Q9dTRy5q2sshgibQuoGHzHcVvItScbSYsmxwWBN&#10;K0P57Xy3CtqkNZu0+/rZfddH+3Ezh/1IHpQa9LvlO4hAXfgX/7m3WsEkjfPjmXgE5P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cD0ScIAAADcAAAADwAAAAAAAAAAAAAA&#10;AAChAgAAZHJzL2Rvd25yZXYueG1sUEsFBgAAAAAEAAQA+QAAAJADAAAAAA==&#10;" strokecolor="#903" strokeweight="0">
                  <v:stroke dashstyle="3 1"/>
                </v:line>
                <v:line id="Line 55" o:spid="_x0000_s1777" style="position:absolute;visibility:visible;mso-wrap-style:square" from="23856,23418" to="2491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IajMcAAADcAAAADwAAAGRycy9kb3ducmV2LnhtbESPW2vCQBSE3wX/w3IKvunGSm+pq5SA&#10;KEXw0ir07ZA9TYLZsyG7xsRf7wqFPg4z8w0znbemFA3VrrCsYDyKQBCnVhecKfj+WgxfQTiPrLG0&#10;TAo6cjCf9XtTjLW98I6avc9EgLCLUUHufRVL6dKcDLqRrYiD92trgz7IOpO6xkuAm1I+RtGzNFhw&#10;WMixoiSn9LQ/GwVP2w0nyXWyPHTN+vNn16UrOq6VGjy0H+8gPLX+P/zXXmkFL29juJ8JR0D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YhqMxwAAANwAAAAPAAAAAAAA&#10;AAAAAAAAAKECAABkcnMvZG93bnJldi54bWxQSwUGAAAAAAQABAD5AAAAlQMAAAAA&#10;" strokecolor="#903" strokeweight=".7pt"/>
                <v:line id="Line 56" o:spid="_x0000_s1778" style="position:absolute;flip:y;visibility:visible;mso-wrap-style:square" from="23856,22980" to="2491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8P6sUAAADcAAAADwAAAGRycy9kb3ducmV2LnhtbESPT4vCMBTE78J+h/AWvMiaKKy61SjL&#10;giAiiH8u3h7Ns602L6WJtn77jSB4HGbmN8xs0dpS3Kn2hWMNg74CQZw6U3Cm4XhYfk1A+IBssHRM&#10;Gh7kYTH/6MwwMa7hHd33IRMRwj5BDXkIVSKlT3Oy6PuuIo7e2dUWQ5R1Jk2NTYTbUg6VGkmLBceF&#10;HCv6yym97m9WQ3X4Xm4G255sLutirFTv9LitTlp3P9vfKYhAbXiHX+2V0TD+GcLzTDwC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g8P6sUAAADcAAAADwAAAAAAAAAA&#10;AAAAAAChAgAAZHJzL2Rvd25yZXYueG1sUEsFBgAAAAAEAAQA+QAAAJMDAAAAAA==&#10;" strokecolor="#903" strokeweight=".7pt"/>
                <v:rect id="Rectangle 57" o:spid="_x0000_s1779" style="position:absolute;left:25152;top:21393;width:679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h25sIA&#10;AADcAAAADwAAAGRycy9kb3ducmV2LnhtbESP3WoCMRSE7wu+QziCdzWrQtXVKFIQbPHG1Qc4bM7+&#10;YHKyJKm7ffumIHg5zMw3zHY/WCMe5EPrWMFsmoEgLp1uuVZwux7fVyBCRNZoHJOCXwqw343etphr&#10;1/OFHkWsRYJwyFFBE2OXSxnKhiyGqeuIk1c5bzEm6WupPfYJbo2cZ9mHtNhyWmiwo8+GynvxYxXI&#10;a3HsV4XxmfueV2fzdbpU5JSajIfDBkSkIb7Cz/ZJK1iu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HbmwgAAANwAAAAPAAAAAAAAAAAAAAAAAJgCAABkcnMvZG93&#10;bnJldi54bWxQSwUGAAAAAAQABAD1AAAAhw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58" o:spid="_x0000_s1780" style="position:absolute;flip:x;visibility:visible;mso-wrap-style:square" from="13271,26511" to="22917,2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ySsYAAADcAAAADwAAAGRycy9kb3ducmV2LnhtbESPT2vCQBTE70K/w/KE3nSjlNqkrlKE&#10;loLV4p+Dx9fsMxvMvk2za0y/fVcQPA4z8xtmOu9sJVpqfOlYwWiYgCDOnS65ULDfvQ9eQPiArLFy&#10;TAr+yMN89tCbYqbdhTfUbkMhIoR9hgpMCHUmpc8NWfRDVxNH7+gaiyHKppC6wUuE20qOk+RZWiw5&#10;LhisaWEoP23PVkGbtOYj7Q6/y5/6265OZv01kmulHvvd2yuIQF24h2/tT61gkj7B9Uw8AnL2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778krGAAAA3AAAAA8AAAAAAAAA&#10;AAAAAAAAoQIAAGRycy9kb3ducmV2LnhtbFBLBQYAAAAABAAEAPkAAACUAwAAAAA=&#10;" strokecolor="#903" strokeweight="0">
                  <v:stroke dashstyle="3 1"/>
                </v:line>
                <v:line id="Line 59" o:spid="_x0000_s1781" style="position:absolute;visibility:visible;mso-wrap-style:square" from="13271,26511" to="14331,2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uC+McAAADcAAAADwAAAGRycy9kb3ducmV2LnhtbESP3WrCQBSE74W+w3IKvdNNLWobXaUE&#10;pCKCP62Cd4fsaRKaPRuya0z69F2h4OUwM98ws0VrStFQ7QrLCp4HEQji1OqCMwVfn8v+KwjnkTWW&#10;lklBRw4W84feDGNtr7yn5uAzESDsYlSQe1/FUro0J4NuYCvi4H3b2qAPss6krvEa4KaUwygaS4MF&#10;h4UcK0pySn8OF6NgtNtykvy+fBy7ZrM+77t0RaeNUk+P7fsUhKfW38P/7ZVWMHkbw+1MOAJy/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i4L4xwAAANwAAAAPAAAAAAAA&#10;AAAAAAAAAKECAABkcnMvZG93bnJldi54bWxQSwUGAAAAAAQABAD5AAAAlQMAAAAA&#10;" strokecolor="#903" strokeweight=".7pt"/>
                <v:line id="Line 60" o:spid="_x0000_s1782" style="position:absolute;flip:y;visibility:visible;mso-wrap-style:square" from="13271,26066" to="14331,2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Q9fcYAAADcAAAADwAAAGRycy9kb3ducmV2LnhtbESPT4vCMBTE74LfITzBi2hSZVWqUZYF&#10;QWRh8c/F26N5tt1tXkoTbf32m4UFj8PM/IZZbztbiQc1vnSsIZkoEMSZMyXnGi7n3XgJwgdkg5Vj&#10;0vAkD9tNv7fG1LiWj/Q4hVxECPsUNRQh1KmUPivIop+4mjh6N9dYDFE2uTQNthFuKzlVai4tlhwX&#10;Cqzpo6Ds53S3Gurz2+4z+RrJ9vtQLpQaXZ/3/VXr4aB7X4EI1IVX+L+9NxqWyQz+zsQj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kPX3GAAAA3AAAAA8AAAAAAAAA&#10;AAAAAAAAoQIAAGRycy9kb3ducmV2LnhtbFBLBQYAAAAABAAEAPkAAACUAwAAAAA=&#10;" strokecolor="#903" strokeweight=".7pt"/>
                <v:rect id="Rectangle 61" o:spid="_x0000_s1783" style="position:absolute;left:14566;top:24479;width:6795;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Z5nsEA&#10;AADcAAAADwAAAGRycy9kb3ducmV2LnhtbESP3YrCMBSE7xd8h3AE79ZUkaVUo4gguLI3Vh/g0Jz+&#10;YHJSkqytb2+Ehb0cZuYbZrMbrREP8qFzrGAxz0AQV0533Ci4XY+fOYgQkTUax6TgSQF228nHBgvt&#10;Br7Qo4yNSBAOBSpoY+wLKUPVksUwdz1x8mrnLcYkfSO1xyHBrZHLLPuSFjtOCy32dGipupe/VoG8&#10;lschL43P3HlZ/5jv06Ump9RsOu7XICKN8T/81z5pBfliB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GeZ7BAAAA3AAAAA8AAAAAAAAAAAAAAAAAmAIAAGRycy9kb3du&#10;cmV2LnhtbFBLBQYAAAAABAAEAPUAAACGAw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62" o:spid="_x0000_s1784" style="position:absolute;flip:x;visibility:visible;mso-wrap-style:square" from="2686,29603" to="12331,2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cMY8UAAADcAAAADwAAAGRycy9kb3ducmV2LnhtbESPT2vCQBTE74V+h+UVvNVNPBQbXUWE&#10;FqH+QduDx2f2mQ1m38bsGuO3d4WCx2FmfsOMp52tREuNLx0rSPsJCOLc6ZILBX+/X+9DED4ga6wc&#10;k4IbeZhOXl/GmGl35S21u1CICGGfoQITQp1J6XNDFn3f1cTRO7rGYoiyKaRu8BrhtpKDJPmQFkuO&#10;CwZrmhvKT7uLVdAmrfn+7Pbnn0O9sauTWS9TuVaq99bNRiACdeEZ/m8vtILhIIXHmXgE5OQ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cMY8UAAADcAAAADwAAAAAAAAAA&#10;AAAAAAChAgAAZHJzL2Rvd25yZXYueG1sUEsFBgAAAAAEAAQA+QAAAJMDAAAAAA==&#10;" strokecolor="#903" strokeweight="0">
                  <v:stroke dashstyle="3 1"/>
                </v:line>
                <v:line id="Line 63" o:spid="_x0000_s1785" style="position:absolute;visibility:visible;mso-wrap-style:square" from="2686,29603" to="3746,3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vZSsYAAADcAAAADwAAAGRycy9kb3ducmV2LnhtbESPQWvCQBSE74L/YXmCN92YUpHoKiUg&#10;lSJUbSt4e2SfSWj2bciuMemv7xaEHoeZ+YZZbTpTiZYaV1pWMJtGIIgzq0vOFXx+bCcLEM4ja6ws&#10;k4KeHGzWw8EKE23vfKT25HMRIOwSVFB4XydSuqwgg25qa+LgXW1j0AfZ5FI3eA9wU8k4iubSYMlh&#10;ocCa0oKy79PNKHg+vHOa/jy9fvXt/u1y7LMdnfdKjUfdyxKEp87/hx/tnVawiGP4OxOO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72UrGAAAA3AAAAA8AAAAAAAAA&#10;AAAAAAAAoQIAAGRycy9kb3ducmV2LnhtbFBLBQYAAAAABAAEAPkAAACUAwAAAAA=&#10;" strokecolor="#903" strokeweight=".7pt"/>
                <v:line id="Line 64" o:spid="_x0000_s1786" style="position:absolute;flip:y;visibility:visible;mso-wrap-style:square" from="2686,29159" to="3746,2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j3wMYAAADcAAAADwAAAGRycy9kb3ducmV2LnhtbESPW4vCMBSE34X9D+EI+yJrouKFrlGW&#10;BUFEEC8vvh2as23X5qQ00dZ/bwTBx2FmvmHmy9aW4ka1LxxrGPQVCOLUmYIzDafj6msGwgdkg6Vj&#10;0nAnD8vFR2eOiXEN7+l2CJmIEPYJashDqBIpfZqTRd93FXH0/lxtMURZZ9LU2ES4LeVQqYm0WHBc&#10;yLGi35zSy+FqNVTH8Wo72PVk878ppkr1zvfr+qz1Z7f9+QYRqA3v8Ku9NhpmwxE8z8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I98DGAAAA3AAAAA8AAAAAAAAA&#10;AAAAAAAAoQIAAGRycy9kb3ducmV2LnhtbFBLBQYAAAAABAAEAPkAAACUAwAAAAA=&#10;" strokecolor="#903" strokeweight=".7pt"/>
                <v:rect id="Rectangle 65" o:spid="_x0000_s1787" style="position:absolute;left:3981;top:27571;width:679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qzI8IA&#10;AADcAAAADwAAAGRycy9kb3ducmV2LnhtbESP3WoCMRSE7wu+QziCdzXbRcqyNUopCCreuPYBDpuz&#10;PzQ5WZLorm9vBKGXw8x8w6y3kzXiRj70jhV8LDMQxLXTPbcKfi+79wJEiMgajWNScKcA283sbY2l&#10;diOf6VbFViQIhxIVdDEOpZSh7shiWLqBOHmN8xZjkr6V2uOY4NbIPMs+pcWe00KHA/10VP9VV6tA&#10;XqrdWFTGZ+6YNydz2J8bckot5tP3F4hIU/wPv9p7raDIV/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rMjwgAAANwAAAAPAAAAAAAAAAAAAAAAAJgCAABkcnMvZG93&#10;bnJldi54bWxQSwUGAAAAAAQABAD1AAAAhw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w10:anchorlock/>
              </v:group>
            </w:pict>
          </mc:Fallback>
        </mc:AlternateContent>
      </w:r>
    </w:p>
    <w:p w:rsidR="00BB7BA9" w:rsidRDefault="00D8728E" w:rsidP="002C2682">
      <w:pPr>
        <w:pStyle w:val="Caption"/>
        <w:jc w:val="center"/>
        <w:rPr>
          <w:sz w:val="28"/>
          <w:szCs w:val="28"/>
        </w:rPr>
      </w:pPr>
      <w:r>
        <w:rPr>
          <w:sz w:val="28"/>
          <w:szCs w:val="28"/>
        </w:rPr>
        <w:t>Hình 16</w:t>
      </w:r>
      <w:r w:rsidR="00BB7BA9">
        <w:rPr>
          <w:sz w:val="28"/>
          <w:szCs w:val="28"/>
        </w:rPr>
        <w:t>. Biểu đồ trình tự xem tăng ca</w:t>
      </w:r>
    </w:p>
    <w:p w:rsidR="00BB7BA9" w:rsidRDefault="00BB7BA9" w:rsidP="002C2682">
      <w:pPr>
        <w:rPr>
          <w:lang w:eastAsia="ar-SA"/>
        </w:rPr>
      </w:pPr>
    </w:p>
    <w:p w:rsidR="00BB7BA9" w:rsidRDefault="00BB7BA9" w:rsidP="002C2682">
      <w:pPr>
        <w:rPr>
          <w:lang w:eastAsia="ar-SA"/>
        </w:rPr>
      </w:pPr>
    </w:p>
    <w:p w:rsidR="00BB7BA9" w:rsidRDefault="00BB7BA9" w:rsidP="002C2682">
      <w:pPr>
        <w:rPr>
          <w:lang w:eastAsia="ar-SA"/>
        </w:rPr>
      </w:pPr>
    </w:p>
    <w:p w:rsidR="00BB7BA9" w:rsidRDefault="00BB7BA9" w:rsidP="002C2682">
      <w:pPr>
        <w:rPr>
          <w:lang w:eastAsia="ar-SA"/>
        </w:rPr>
      </w:pPr>
    </w:p>
    <w:p w:rsidR="00BB7BA9" w:rsidRPr="00721311" w:rsidRDefault="00BB7BA9" w:rsidP="002C2682">
      <w:pPr>
        <w:pStyle w:val="ListParagraph"/>
        <w:tabs>
          <w:tab w:val="left" w:pos="0"/>
          <w:tab w:val="left" w:pos="360"/>
          <w:tab w:val="left" w:pos="851"/>
        </w:tabs>
        <w:spacing w:after="0" w:line="360" w:lineRule="auto"/>
        <w:ind w:left="0"/>
        <w:jc w:val="both"/>
        <w:rPr>
          <w:rFonts w:cs="Times New Roman"/>
          <w:color w:val="000000" w:themeColor="text1"/>
          <w:sz w:val="28"/>
          <w:szCs w:val="28"/>
        </w:rPr>
      </w:pPr>
      <w:r>
        <w:rPr>
          <w:noProof/>
          <w:lang w:eastAsia="en-AU"/>
        </w:rPr>
        <mc:AlternateContent>
          <mc:Choice Requires="wpc">
            <w:drawing>
              <wp:inline distT="0" distB="0" distL="0" distR="0" wp14:anchorId="335F4ECF" wp14:editId="6A5F1C76">
                <wp:extent cx="3878580" cy="3489960"/>
                <wp:effectExtent l="0" t="0" r="7620" b="34290"/>
                <wp:docPr id="2178" name="Canvas 21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825" name="Group 4"/>
                        <wpg:cNvGrpSpPr>
                          <a:grpSpLocks/>
                        </wpg:cNvGrpSpPr>
                        <wpg:grpSpPr bwMode="auto">
                          <a:xfrm>
                            <a:off x="62865" y="53975"/>
                            <a:ext cx="317500" cy="436880"/>
                            <a:chOff x="99" y="85"/>
                            <a:chExt cx="500" cy="688"/>
                          </a:xfrm>
                        </wpg:grpSpPr>
                        <wps:wsp>
                          <wps:cNvPr id="826" name="Oval 5"/>
                          <wps:cNvSpPr>
                            <a:spLocks noChangeArrowheads="1"/>
                          </wps:cNvSpPr>
                          <wps:spPr bwMode="auto">
                            <a:xfrm>
                              <a:off x="240" y="85"/>
                              <a:ext cx="227" cy="227"/>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 name="Line 6"/>
                          <wps:cNvCnPr>
                            <a:cxnSpLocks noChangeShapeType="1"/>
                          </wps:cNvCnPr>
                          <wps:spPr bwMode="auto">
                            <a:xfrm>
                              <a:off x="349" y="310"/>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828" name="Line 7"/>
                          <wps:cNvCnPr>
                            <a:cxnSpLocks noChangeShapeType="1"/>
                          </wps:cNvCnPr>
                          <wps:spPr bwMode="auto">
                            <a:xfrm>
                              <a:off x="168" y="370"/>
                              <a:ext cx="361"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829" name="Freeform 8"/>
                          <wps:cNvSpPr>
                            <a:spLocks/>
                          </wps:cNvSpPr>
                          <wps:spPr bwMode="auto">
                            <a:xfrm>
                              <a:off x="99" y="523"/>
                              <a:ext cx="500" cy="250"/>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830" name="Rectangle 9"/>
                        <wps:cNvSpPr>
                          <a:spLocks noChangeArrowheads="1"/>
                        </wps:cNvSpPr>
                        <wps:spPr bwMode="auto">
                          <a:xfrm>
                            <a:off x="9525" y="582295"/>
                            <a:ext cx="4000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QTNS</w:t>
                              </w:r>
                            </w:p>
                          </w:txbxContent>
                        </wps:txbx>
                        <wps:bodyPr rot="0" vert="horz" wrap="none" lIns="0" tIns="0" rIns="0" bIns="0" anchor="t" anchorCtr="0" upright="1">
                          <a:spAutoFit/>
                        </wps:bodyPr>
                      </wps:wsp>
                      <wps:wsp>
                        <wps:cNvPr id="831" name="Line 10"/>
                        <wps:cNvCnPr>
                          <a:cxnSpLocks noChangeShapeType="1"/>
                        </wps:cNvCnPr>
                        <wps:spPr bwMode="auto">
                          <a:xfrm>
                            <a:off x="22161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2" name="Rectangle 11"/>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839" name="Rectangle 12"/>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840" name="Group 13"/>
                        <wpg:cNvGrpSpPr>
                          <a:grpSpLocks/>
                        </wpg:cNvGrpSpPr>
                        <wpg:grpSpPr bwMode="auto">
                          <a:xfrm>
                            <a:off x="962660" y="78740"/>
                            <a:ext cx="637540" cy="414655"/>
                            <a:chOff x="1516" y="124"/>
                            <a:chExt cx="1004" cy="653"/>
                          </a:xfrm>
                        </wpg:grpSpPr>
                        <wps:wsp>
                          <wps:cNvPr id="876" name="Oval 14"/>
                          <wps:cNvSpPr>
                            <a:spLocks noChangeArrowheads="1"/>
                          </wps:cNvSpPr>
                          <wps:spPr bwMode="auto">
                            <a:xfrm>
                              <a:off x="1850" y="124"/>
                              <a:ext cx="670" cy="653"/>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877" name="Line 15"/>
                          <wps:cNvCnPr>
                            <a:cxnSpLocks noChangeShapeType="1"/>
                          </wps:cNvCnPr>
                          <wps:spPr bwMode="auto">
                            <a:xfrm>
                              <a:off x="1516" y="278"/>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878" name="Line 16"/>
                          <wps:cNvCnPr>
                            <a:cxnSpLocks noChangeShapeType="1"/>
                          </wps:cNvCnPr>
                          <wps:spPr bwMode="auto">
                            <a:xfrm>
                              <a:off x="1518" y="452"/>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879" name="Rectangle 17"/>
                        <wps:cNvSpPr>
                          <a:spLocks noChangeArrowheads="1"/>
                        </wps:cNvSpPr>
                        <wps:spPr bwMode="auto">
                          <a:xfrm>
                            <a:off x="1027430" y="585470"/>
                            <a:ext cx="5016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880" name="Line 18"/>
                        <wps:cNvCnPr>
                          <a:cxnSpLocks noChangeShapeType="1"/>
                        </wps:cNvCnPr>
                        <wps:spPr bwMode="auto">
                          <a:xfrm>
                            <a:off x="128016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1" name="Rectangle 19"/>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882" name="Rectangle 20"/>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883" name="Group 21"/>
                        <wpg:cNvGrpSpPr>
                          <a:grpSpLocks/>
                        </wpg:cNvGrpSpPr>
                        <wpg:grpSpPr bwMode="auto">
                          <a:xfrm>
                            <a:off x="2127250" y="43815"/>
                            <a:ext cx="426085" cy="447040"/>
                            <a:chOff x="3350" y="69"/>
                            <a:chExt cx="671" cy="704"/>
                          </a:xfrm>
                        </wpg:grpSpPr>
                        <wps:wsp>
                          <wps:cNvPr id="884" name="Oval 22"/>
                          <wps:cNvSpPr>
                            <a:spLocks noChangeArrowheads="1"/>
                          </wps:cNvSpPr>
                          <wps:spPr bwMode="auto">
                            <a:xfrm>
                              <a:off x="3350" y="124"/>
                              <a:ext cx="671" cy="6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885" name="Line 23"/>
                          <wps:cNvCnPr>
                            <a:cxnSpLocks noChangeShapeType="1"/>
                          </wps:cNvCnPr>
                          <wps:spPr bwMode="auto">
                            <a:xfrm flipH="1">
                              <a:off x="3616" y="69"/>
                              <a:ext cx="146" cy="6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886" name="Line 24"/>
                          <wps:cNvCnPr>
                            <a:cxnSpLocks noChangeShapeType="1"/>
                          </wps:cNvCnPr>
                          <wps:spPr bwMode="auto">
                            <a:xfrm flipH="1" flipV="1">
                              <a:off x="3617" y="130"/>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887" name="Rectangle 25"/>
                        <wps:cNvSpPr>
                          <a:spLocks noChangeArrowheads="1"/>
                        </wps:cNvSpPr>
                        <wps:spPr bwMode="auto">
                          <a:xfrm>
                            <a:off x="1660524" y="572770"/>
                            <a:ext cx="127317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Pr>
                                  <w:rFonts w:ascii="Tahoma" w:hAnsi="Tahoma" w:cs="Tahoma"/>
                                  <w:color w:val="000000"/>
                                  <w:sz w:val="18"/>
                                  <w:szCs w:val="18"/>
                                </w:rPr>
                                <w:t xml:space="preserve"> : Ctr InTangCa  </w:t>
                              </w:r>
                            </w:p>
                          </w:txbxContent>
                        </wps:txbx>
                        <wps:bodyPr rot="0" vert="horz" wrap="square" lIns="0" tIns="0" rIns="0" bIns="0" anchor="t" anchorCtr="0" upright="1">
                          <a:spAutoFit/>
                        </wps:bodyPr>
                      </wps:wsp>
                      <wps:wsp>
                        <wps:cNvPr id="888" name="Line 26"/>
                        <wps:cNvCnPr>
                          <a:cxnSpLocks noChangeShapeType="1"/>
                        </wps:cNvCnPr>
                        <wps:spPr bwMode="auto">
                          <a:xfrm>
                            <a:off x="233870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9" name="Rectangle 27"/>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890" name="Rectangle 28"/>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891" name="Group 29"/>
                        <wpg:cNvGrpSpPr>
                          <a:grpSpLocks/>
                        </wpg:cNvGrpSpPr>
                        <wpg:grpSpPr bwMode="auto">
                          <a:xfrm>
                            <a:off x="3188335" y="78740"/>
                            <a:ext cx="417830" cy="415290"/>
                            <a:chOff x="5021" y="124"/>
                            <a:chExt cx="658" cy="654"/>
                          </a:xfrm>
                        </wpg:grpSpPr>
                        <wps:wsp>
                          <wps:cNvPr id="892" name="Oval 30"/>
                          <wps:cNvSpPr>
                            <a:spLocks noChangeArrowheads="1"/>
                          </wps:cNvSpPr>
                          <wps:spPr bwMode="auto">
                            <a:xfrm>
                              <a:off x="5021" y="124"/>
                              <a:ext cx="657" cy="653"/>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893" name="Line 31"/>
                          <wps:cNvCnPr>
                            <a:cxnSpLocks noChangeShapeType="1"/>
                          </wps:cNvCnPr>
                          <wps:spPr bwMode="auto">
                            <a:xfrm>
                              <a:off x="5021" y="777"/>
                              <a:ext cx="658"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894" name="Rectangle 32"/>
                        <wps:cNvSpPr>
                          <a:spLocks noChangeArrowheads="1"/>
                        </wps:cNvSpPr>
                        <wps:spPr bwMode="auto">
                          <a:xfrm>
                            <a:off x="2896870" y="585470"/>
                            <a:ext cx="80264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Pr>
                                  <w:rFonts w:ascii="Tahoma" w:hAnsi="Tahoma" w:cs="Tahoma"/>
                                  <w:color w:val="000000"/>
                                  <w:sz w:val="18"/>
                                  <w:szCs w:val="18"/>
                                </w:rPr>
                                <w:t xml:space="preserve"> </w:t>
                              </w:r>
                              <w:proofErr w:type="gramStart"/>
                              <w:r>
                                <w:rPr>
                                  <w:rFonts w:ascii="Tahoma" w:hAnsi="Tahoma" w:cs="Tahoma"/>
                                  <w:color w:val="000000"/>
                                  <w:sz w:val="18"/>
                                  <w:szCs w:val="18"/>
                                </w:rPr>
                                <w:t>: Ent</w:t>
                              </w:r>
                              <w:proofErr w:type="gramEnd"/>
                              <w:r>
                                <w:rPr>
                                  <w:rFonts w:ascii="Tahoma" w:hAnsi="Tahoma" w:cs="Tahoma"/>
                                  <w:color w:val="000000"/>
                                  <w:sz w:val="18"/>
                                  <w:szCs w:val="18"/>
                                </w:rPr>
                                <w:t xml:space="preserve"> InTangCa</w:t>
                              </w:r>
                            </w:p>
                          </w:txbxContent>
                        </wps:txbx>
                        <wps:bodyPr rot="0" vert="horz" wrap="none" lIns="0" tIns="0" rIns="0" bIns="0" anchor="t" anchorCtr="0" upright="1">
                          <a:spAutoFit/>
                        </wps:bodyPr>
                      </wps:wsp>
                      <wps:wsp>
                        <wps:cNvPr id="895" name="Line 33"/>
                        <wps:cNvCnPr>
                          <a:cxnSpLocks noChangeShapeType="1"/>
                        </wps:cNvCnPr>
                        <wps:spPr bwMode="auto">
                          <a:xfrm>
                            <a:off x="339725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75" name="Rectangle 34"/>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979" name="Rectangle 35"/>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992" name="Line 36"/>
                        <wps:cNvCnPr>
                          <a:cxnSpLocks noChangeShapeType="1"/>
                        </wps:cNvCnPr>
                        <wps:spPr bwMode="auto">
                          <a:xfrm>
                            <a:off x="265430" y="103251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993" name="Line 37"/>
                        <wps:cNvCnPr>
                          <a:cxnSpLocks noChangeShapeType="1"/>
                        </wps:cNvCnPr>
                        <wps:spPr bwMode="auto">
                          <a:xfrm flipH="1">
                            <a:off x="1127125" y="103251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994" name="Line 38"/>
                        <wps:cNvCnPr>
                          <a:cxnSpLocks noChangeShapeType="1"/>
                        </wps:cNvCnPr>
                        <wps:spPr bwMode="auto">
                          <a:xfrm flipH="1" flipV="1">
                            <a:off x="1127125" y="98806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995" name="Rectangle 39"/>
                        <wps:cNvSpPr>
                          <a:spLocks noChangeArrowheads="1"/>
                        </wps:cNvSpPr>
                        <wps:spPr bwMode="auto">
                          <a:xfrm>
                            <a:off x="280035" y="832485"/>
                            <a:ext cx="113220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Mở báo cáo tăng ca</w:t>
                              </w:r>
                            </w:p>
                          </w:txbxContent>
                        </wps:txbx>
                        <wps:bodyPr rot="0" vert="horz" wrap="none" lIns="0" tIns="0" rIns="0" bIns="0" anchor="t" anchorCtr="0" upright="1">
                          <a:spAutoFit/>
                        </wps:bodyPr>
                      </wps:wsp>
                      <wps:wsp>
                        <wps:cNvPr id="996" name="Line 40"/>
                        <wps:cNvCnPr>
                          <a:cxnSpLocks noChangeShapeType="1"/>
                        </wps:cNvCnPr>
                        <wps:spPr bwMode="auto">
                          <a:xfrm>
                            <a:off x="1323975" y="1341755"/>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997" name="Line 41"/>
                        <wps:cNvCnPr>
                          <a:cxnSpLocks noChangeShapeType="1"/>
                        </wps:cNvCnPr>
                        <wps:spPr bwMode="auto">
                          <a:xfrm flipH="1">
                            <a:off x="2185670" y="134175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998" name="Line 42"/>
                        <wps:cNvCnPr>
                          <a:cxnSpLocks noChangeShapeType="1"/>
                        </wps:cNvCnPr>
                        <wps:spPr bwMode="auto">
                          <a:xfrm flipH="1" flipV="1">
                            <a:off x="2185670" y="129730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999" name="Rectangle 43"/>
                        <wps:cNvSpPr>
                          <a:spLocks noChangeArrowheads="1"/>
                        </wps:cNvSpPr>
                        <wps:spPr bwMode="auto">
                          <a:xfrm>
                            <a:off x="1406525" y="1138555"/>
                            <a:ext cx="113220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Mở báo cáo tăng ca</w:t>
                              </w:r>
                            </w:p>
                          </w:txbxContent>
                        </wps:txbx>
                        <wps:bodyPr rot="0" vert="horz" wrap="none" lIns="0" tIns="0" rIns="0" bIns="0" anchor="t" anchorCtr="0" upright="1">
                          <a:spAutoFit/>
                        </wps:bodyPr>
                      </wps:wsp>
                      <wps:wsp>
                        <wps:cNvPr id="1000" name="Line 44"/>
                        <wps:cNvCnPr>
                          <a:cxnSpLocks noChangeShapeType="1"/>
                        </wps:cNvCnPr>
                        <wps:spPr bwMode="auto">
                          <a:xfrm>
                            <a:off x="2385695" y="1650365"/>
                            <a:ext cx="4406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001" name="Line 45"/>
                        <wps:cNvCnPr>
                          <a:cxnSpLocks noChangeShapeType="1"/>
                        </wps:cNvCnPr>
                        <wps:spPr bwMode="auto">
                          <a:xfrm>
                            <a:off x="2826385" y="165036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002" name="Line 46"/>
                        <wps:cNvCnPr>
                          <a:cxnSpLocks noChangeShapeType="1"/>
                        </wps:cNvCnPr>
                        <wps:spPr bwMode="auto">
                          <a:xfrm flipH="1">
                            <a:off x="2388235" y="1738630"/>
                            <a:ext cx="438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003" name="Line 47"/>
                        <wps:cNvCnPr>
                          <a:cxnSpLocks noChangeShapeType="1"/>
                        </wps:cNvCnPr>
                        <wps:spPr bwMode="auto">
                          <a:xfrm>
                            <a:off x="2388235" y="173863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04" name="Line 48"/>
                        <wps:cNvCnPr>
                          <a:cxnSpLocks noChangeShapeType="1"/>
                        </wps:cNvCnPr>
                        <wps:spPr bwMode="auto">
                          <a:xfrm flipV="1">
                            <a:off x="2388235" y="169481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05" name="Rectangle 49"/>
                        <wps:cNvSpPr>
                          <a:spLocks noChangeArrowheads="1"/>
                        </wps:cNvSpPr>
                        <wps:spPr bwMode="auto">
                          <a:xfrm>
                            <a:off x="2503170" y="1414780"/>
                            <a:ext cx="113982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wps:txbx>
                        <wps:bodyPr rot="0" vert="horz" wrap="none" lIns="0" tIns="0" rIns="0" bIns="0" anchor="t" anchorCtr="0" upright="1">
                          <a:spAutoFit/>
                        </wps:bodyPr>
                      </wps:wsp>
                      <wps:wsp>
                        <wps:cNvPr id="1006" name="Line 50"/>
                        <wps:cNvCnPr>
                          <a:cxnSpLocks noChangeShapeType="1"/>
                        </wps:cNvCnPr>
                        <wps:spPr bwMode="auto">
                          <a:xfrm>
                            <a:off x="2382520" y="203327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007" name="Line 51"/>
                        <wps:cNvCnPr>
                          <a:cxnSpLocks noChangeShapeType="1"/>
                        </wps:cNvCnPr>
                        <wps:spPr bwMode="auto">
                          <a:xfrm flipH="1">
                            <a:off x="3244215" y="20332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08" name="Line 52"/>
                        <wps:cNvCnPr>
                          <a:cxnSpLocks noChangeShapeType="1"/>
                        </wps:cNvCnPr>
                        <wps:spPr bwMode="auto">
                          <a:xfrm flipH="1" flipV="1">
                            <a:off x="3244215" y="19888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09" name="Rectangle 53"/>
                        <wps:cNvSpPr>
                          <a:spLocks noChangeArrowheads="1"/>
                        </wps:cNvSpPr>
                        <wps:spPr bwMode="auto">
                          <a:xfrm>
                            <a:off x="2559050" y="1830070"/>
                            <a:ext cx="7816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Mở thông tin</w:t>
                              </w:r>
                            </w:p>
                          </w:txbxContent>
                        </wps:txbx>
                        <wps:bodyPr rot="0" vert="horz" wrap="none" lIns="0" tIns="0" rIns="0" bIns="0" anchor="t" anchorCtr="0" upright="1">
                          <a:spAutoFit/>
                        </wps:bodyPr>
                      </wps:wsp>
                      <wps:wsp>
                        <wps:cNvPr id="1010" name="Line 54"/>
                        <wps:cNvCnPr>
                          <a:cxnSpLocks noChangeShapeType="1"/>
                        </wps:cNvCnPr>
                        <wps:spPr bwMode="auto">
                          <a:xfrm flipH="1">
                            <a:off x="2385695" y="234188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011" name="Line 55"/>
                        <wps:cNvCnPr>
                          <a:cxnSpLocks noChangeShapeType="1"/>
                        </wps:cNvCnPr>
                        <wps:spPr bwMode="auto">
                          <a:xfrm>
                            <a:off x="2385695" y="2341880"/>
                            <a:ext cx="10541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12" name="Line 56"/>
                        <wps:cNvCnPr>
                          <a:cxnSpLocks noChangeShapeType="1"/>
                        </wps:cNvCnPr>
                        <wps:spPr bwMode="auto">
                          <a:xfrm flipV="1">
                            <a:off x="2385695" y="2298065"/>
                            <a:ext cx="10541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13" name="Rectangle 57"/>
                        <wps:cNvSpPr>
                          <a:spLocks noChangeArrowheads="1"/>
                        </wps:cNvSpPr>
                        <wps:spPr bwMode="auto">
                          <a:xfrm>
                            <a:off x="2515235" y="2139315"/>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014" name="Line 58"/>
                        <wps:cNvCnPr>
                          <a:cxnSpLocks noChangeShapeType="1"/>
                        </wps:cNvCnPr>
                        <wps:spPr bwMode="auto">
                          <a:xfrm flipH="1">
                            <a:off x="1327150" y="2651125"/>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015" name="Line 59"/>
                        <wps:cNvCnPr>
                          <a:cxnSpLocks noChangeShapeType="1"/>
                        </wps:cNvCnPr>
                        <wps:spPr bwMode="auto">
                          <a:xfrm>
                            <a:off x="1327150" y="26511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16" name="Line 60"/>
                        <wps:cNvCnPr>
                          <a:cxnSpLocks noChangeShapeType="1"/>
                        </wps:cNvCnPr>
                        <wps:spPr bwMode="auto">
                          <a:xfrm flipV="1">
                            <a:off x="1327150" y="260667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17" name="Rectangle 61"/>
                        <wps:cNvSpPr>
                          <a:spLocks noChangeArrowheads="1"/>
                        </wps:cNvSpPr>
                        <wps:spPr bwMode="auto">
                          <a:xfrm>
                            <a:off x="1456690" y="2447925"/>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018" name="Line 62"/>
                        <wps:cNvCnPr>
                          <a:cxnSpLocks noChangeShapeType="1"/>
                        </wps:cNvCnPr>
                        <wps:spPr bwMode="auto">
                          <a:xfrm flipH="1">
                            <a:off x="268605" y="296037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019" name="Line 63"/>
                        <wps:cNvCnPr>
                          <a:cxnSpLocks noChangeShapeType="1"/>
                        </wps:cNvCnPr>
                        <wps:spPr bwMode="auto">
                          <a:xfrm>
                            <a:off x="268605" y="29603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20" name="Line 64"/>
                        <wps:cNvCnPr>
                          <a:cxnSpLocks noChangeShapeType="1"/>
                        </wps:cNvCnPr>
                        <wps:spPr bwMode="auto">
                          <a:xfrm flipV="1">
                            <a:off x="268605" y="29159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21" name="Rectangle 65"/>
                        <wps:cNvSpPr>
                          <a:spLocks noChangeArrowheads="1"/>
                        </wps:cNvSpPr>
                        <wps:spPr bwMode="auto">
                          <a:xfrm>
                            <a:off x="398145" y="2757170"/>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c:wpc>
                  </a:graphicData>
                </a:graphic>
              </wp:inline>
            </w:drawing>
          </mc:Choice>
          <mc:Fallback>
            <w:pict>
              <v:group w14:anchorId="335F4ECF" id="Canvas 2178" o:spid="_x0000_s1788" editas="canvas" style="width:305.4pt;height:274.8pt;mso-position-horizontal-relative:char;mso-position-vertical-relative:line" coordsize="38785,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">
                <v:shape id="_x0000_s1789" type="#_x0000_t75" style="position:absolute;width:38785;height:34899;visibility:visible;mso-wrap-style:square">
                  <v:fill o:detectmouseclick="t"/>
                  <v:path o:connecttype="none"/>
                </v:shape>
                <v:group id="Group 4" o:spid="_x0000_s1790" style="position:absolute;left:628;top:539;width:3175;height:4369" coordorigin="99,85" coordsize="500,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kzCsYAAADcAAAADwAAAGRycy9kb3ducmV2LnhtbESPQWvCQBSE7wX/w/KE&#10;3uomlkiIriLSlh5CQSOIt0f2mQSzb0N2m8R/3y0Uehxm5htms5tMKwbqXWNZQbyIQBCXVjdcKTgX&#10;7y8pCOeRNbaWScGDHOy2s6cNZtqOfKTh5CsRIOwyVFB732VSurImg25hO+Lg3Wxv0AfZV1L3OAa4&#10;aeUyilbSYMNhocaODjWV99O3UfAx4rh/jd+G/H47PK5F8nXJY1LqeT7t1yA8Tf4//Nf+1ArSZ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MKxgAAANwA&#10;AAAPAAAAAAAAAAAAAAAAAKoCAABkcnMvZG93bnJldi54bWxQSwUGAAAAAAQABAD6AAAAnQMAAAAA&#10;">
                  <v:oval id="Oval 5" o:spid="_x0000_s1791" style="position:absolute;left:240;top:8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TFrsQA&#10;AADcAAAADwAAAGRycy9kb3ducmV2LnhtbESP0YrCMBRE3wX/IVzBtzW1ina7RlFBFF927e4HXJpr&#10;W2xuShO1/r0RFnwcZuYMs1h1phY3al1lWcF4FIEgzq2uuFDw97v7SEA4j6yxtkwKHuRgtez3Fphq&#10;e+cT3TJfiABhl6KC0vsmldLlJRl0I9sQB+9sW4M+yLaQusV7gJtaxlE0kwYrDgslNrQtKb9kV6Pg&#10;s9r/XKbZfu6O3dFvsomMJ+dvpYaDbv0FwlPn3+H/9kErSOIZvM6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0xa7EAAAA3AAAAA8AAAAAAAAAAAAAAAAAmAIAAGRycy9k&#10;b3ducmV2LnhtbFBLBQYAAAAABAAEAPUAAACJAwAAAAA=&#10;" filled="f" strokecolor="#903" strokeweight=".2pt"/>
                  <v:line id="Line 6" o:spid="_x0000_s1792" style="position:absolute;visibility:visible;mso-wrap-style:square" from="349,310" to="35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nTcQAAADcAAAADwAAAGRycy9kb3ducmV2LnhtbESPT4vCMBTE74LfITzBm6Z6UOkaZfEP&#10;6EFhXUG8PZpn093mpTZR67c3wsIeh5n5DTOdN7YUd6p94VjBoJ+AIM6cLjhXcPxe9yYgfEDWWDom&#10;BU/yMJ+1W1NMtXvwF90PIRcRwj5FBSaEKpXSZ4Ys+r6riKN3cbXFEGWdS13jI8JtKYdJMpIWC44L&#10;BitaGMp+DzerAEtzPa2X+9VZ7kZ7TfL84y5bpbqd5vMDRKAm/If/2hutYDIcw/tMPAJy9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5+dNxAAAANwAAAAPAAAAAAAAAAAA&#10;AAAAAKECAABkcnMvZG93bnJldi54bWxQSwUGAAAAAAQABAD5AAAAkgMAAAAA&#10;" strokecolor="#903" strokeweight=".2pt"/>
                  <v:line id="Line 7" o:spid="_x0000_s1793" style="position:absolute;visibility:visible;mso-wrap-style:square" from="168,370" to="5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hzP8MAAADcAAAADwAAAGRycy9kb3ducmV2LnhtbERPz2vCMBS+C/sfwhvspqkeRGqjyFxh&#10;O6ygG0hvj+bZ1DUvXZO13X9vDoMdP77f2X6yrRio941jBctFAoK4crrhWsHnRz7fgPABWWPrmBT8&#10;kof97mGWYardyCcazqEWMYR9igpMCF0qpa8MWfQL1xFH7up6iyHCvpa6xzGG21aukmQtLTYcGwx2&#10;9Gyo+jr/WAXYmu9LfixeSvm+LjTJ8uaub0o9PU6HLYhAU/gX/7lftYLNKq6NZ+IRkL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4cz/DAAAA3AAAAA8AAAAAAAAAAAAA&#10;AAAAoQIAAGRycy9kb3ducmV2LnhtbFBLBQYAAAAABAAEAPkAAACRAwAAAAA=&#10;" strokecolor="#903" strokeweight=".2pt"/>
                  <v:shape id="Freeform 8" o:spid="_x0000_s1794" style="position:absolute;left:99;top:523;width:500;height:250;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6Cz8QA&#10;AADcAAAADwAAAGRycy9kb3ducmV2LnhtbESPQWvCQBSE70L/w/IK3nTTQEVT1xBaCoIgGG3Pr9nX&#10;JDT7Nuxuk/jvXaHQ4zAz3zDbfDKdGMj51rKCp2UCgriyuuVaweX8vliD8AFZY2eZFFzJQ757mG0x&#10;03bkEw1lqEWEsM9QQRNCn0npq4YM+qXtiaP3bZ3BEKWrpXY4RrjpZJokK2mw5bjQYE+vDVU/5a9R&#10;MFTTIezL4tNZ+1Fcuufx+PY1KjV/nIoXEIGm8B/+a++1gnW6gfuZeATk7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gs/EAAAA3AAAAA8AAAAAAAAAAAAAAAAAmAIAAGRycy9k&#10;b3ducmV2LnhtbFBLBQYAAAAABAAEAPUAAACJAwAAAAA=&#10;" path="m,54l54,r54,54e" filled="f" strokecolor="#903" strokeweight=".2pt">
                    <v:path arrowok="t" o:connecttype="custom" o:connectlocs="0,250;250,0;500,250" o:connectangles="0,0,0"/>
                  </v:shape>
                </v:group>
                <v:rect id="Rectangle 9" o:spid="_x0000_s1795" style="position:absolute;left:95;top:5822;width:4000;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gj/b4A&#10;AADcAAAADwAAAGRycy9kb3ducmV2LnhtbERPy4rCMBTdD/gP4QruxlSFoVSjiCA44sbqB1ya2wcm&#10;NyWJtvP3ZiHM8nDem91ojXiRD51jBYt5BoK4crrjRsH9dvzOQYSIrNE4JgV/FGC3nXxtsNBu4Cu9&#10;ytiIFMKhQAVtjH0hZahashjmridOXO28xZigb6T2OKRwa+Qyy36kxY5TQ4s9HVqqHuXTKpC38jjk&#10;pfGZOy/ri/k9XWtySs2m434NItIY/8Uf90kryFdpfj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aII/2+AAAA3AAAAA8AAAAAAAAAAAAAAAAAmAIAAGRycy9kb3ducmV2&#10;LnhtbFBLBQYAAAAABAAEAPUAAACDAw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QTNS</w:t>
                        </w:r>
                      </w:p>
                    </w:txbxContent>
                  </v:textbox>
                </v:rect>
                <v:line id="Line 10" o:spid="_x0000_s1796" style="position:absolute;visibility:visible;mso-wrap-style:square" from="2216,8915" to="222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RbcQAAADcAAAADwAAAGRycy9kb3ducmV2LnhtbESPQWvCQBSE74L/YXlCb7qxgoTUjZRC&#10;RD1Z20tvj+wzCcm+XbNb3f57t1DocZiZb5jNNppB3Gj0nWUFy0UGgri2uuNGwedHNc9B+ICscbBM&#10;Cn7Iw7acTjZYaHvnd7qdQyMShH2BCtoQXCGlr1sy6BfWESfvYkeDIcmxkXrEe4KbQT5n2Voa7Dgt&#10;tOjoraW6P38bBVXvoj5duqivmRv21e6rPuYHpZ5m8fUFRKAY/sN/7b1WkK+W8HsmHQFZ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XZFtxAAAANwAAAAPAAAAAAAAAAAA&#10;AAAAAKECAABkcnMvZG93bnJldi54bWxQSwUGAAAAAAQABAD5AAAAkgMAAAAA&#10;" strokeweight="0">
                  <v:stroke dashstyle="3 1"/>
                </v:line>
                <v:rect id="Rectangle 11" o:spid="_x0000_s1797"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CicUA&#10;AADcAAAADwAAAGRycy9kb3ducmV2LnhtbESPQWvCQBSE7wX/w/KE3uqmCiWmrlIEQeKhGpVeH9ln&#10;Nph9G7LbGPvru4WCx2FmvmEWq8E2oqfO144VvE4SEMSl0zVXCk7HzUsKwgdkjY1jUnAnD6vl6GmB&#10;mXY3PlBfhEpECPsMFZgQ2kxKXxqy6CeuJY7exXUWQ5RdJXWHtwi3jZwmyZu0WHNcMNjS2lB5Lb6t&#10;gi/62c19fjrnvDez8+GT9+uSlXoeDx/vIAIN4RH+b2+1gnQ2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wwKJxQAAANwAAAAPAAAAAAAAAAAAAAAAAJgCAABkcnMv&#10;ZG93bnJldi54bWxQSwUGAAAAAAQABAD1AAAAigMAAAAA&#10;" strokecolor="#903" strokeweight=".2pt"/>
                <v:rect id="Rectangle 12" o:spid="_x0000_s1798"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eQ+MUA&#10;AADcAAAADwAAAGRycy9kb3ducmV2LnhtbESPT2vCQBTE74V+h+UJ3urGCmJSVylCoaSH+ifi9ZF9&#10;zYZm34bsGtN+elcQPA4z8xtmuR5sI3rqfO1YwXSSgCAuna65UlAcPl4WIHxA1tg4JgV/5GG9en5a&#10;YqbdhXfU70MlIoR9hgpMCG0mpS8NWfQT1xJH78d1FkOUXSV1h5cIt418TZK5tFhzXDDY0sZQ+bs/&#10;WwUn+v9KfV4cc96a2XH3zdtNyUqNR8P7G4hAQ3iE7+1PrWAxS+F2Jh4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Z5D4xQAAANwAAAAPAAAAAAAAAAAAAAAAAJgCAABkcnMv&#10;ZG93bnJldi54bWxQSwUGAAAAAAQABAD1AAAAigMAAAAA&#10;" strokecolor="#903" strokeweight=".2pt"/>
                <v:group id="Group 13" o:spid="_x0000_s1799" style="position:absolute;left:9626;top:787;width:6376;height:4146" coordorigin="1516,124" coordsize="100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F1MsIAAADcAAAADwAAAGRycy9kb3ducmV2LnhtbERPy4rCMBTdC/MP4Q64&#10;07TjA6lGEZkRFyJYBwZ3l+baFpub0mTa+vdmIbg8nPdq05tKtNS40rKCeByBIM6sLjlX8Hv5GS1A&#10;OI+ssbJMCh7kYLP+GKww0bbjM7Wpz0UIYZeggsL7OpHSZQUZdGNbEwfuZhuDPsAml7rBLoSbSn5F&#10;0VwaLDk0FFjTrqDsnv4bBfsOu+0k/m6P99vucb3MTn/HmJQafvbbJQhPvX+LX+6DVrCYhv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1RdTLCAAAA3AAAAA8A&#10;AAAAAAAAAAAAAAAAqgIAAGRycy9kb3ducmV2LnhtbFBLBQYAAAAABAAEAPoAAACZAwAAAAA=&#10;">
                  <v:oval id="Oval 14" o:spid="_x0000_s1800" style="position:absolute;left:1850;top:124;width:67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IPrMYA&#10;AADcAAAADwAAAGRycy9kb3ducmV2LnhtbESPzWrDMBCE74G+g9hCbokcg53gWg6lUGJIoeSvuS7W&#10;1ja1VsZSHfftq0Ihx2FmvmHy7WQ6MdLgWssKVssIBHFldcu1gvPpdbEB4Tyyxs4yKfghB9viYZZj&#10;pu2NDzQefS0ChF2GChrv+0xKVzVk0C1tTxy8TzsY9EEOtdQD3gLcdDKOolQabDksNNjTS0PV1/Hb&#10;KDglb0lyvSSruPxIx2vc78r9+06p+eP0/ATC0+Tv4f92qRVs1in8nQlHQB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IPrMYAAADcAAAADwAAAAAAAAAAAAAAAACYAgAAZHJz&#10;L2Rvd25yZXYueG1sUEsFBgAAAAAEAAQA9QAAAIsDAAAAAA==&#10;" fillcolor="#ffc" strokecolor="#1f1a17" strokeweight="0"/>
                  <v:line id="Line 15" o:spid="_x0000_s1801" style="position:absolute;visibility:visible;mso-wrap-style:square" from="1516,278" to="151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e+FMEAAADcAAAADwAAAGRycy9kb3ducmV2LnhtbESPzWrDMBCE74W8g9hAb7WcHmrjRDFx&#10;QqHXuiXnxdraptZKWEr88/RVodDjMDPfMIdyNoO40+h7ywp2SQqCuLG651bB58frUw7CB2SNg2VS&#10;sJCH8rh5OGCh7cTvdK9DKyKEfYEKuhBcIaVvOjLoE+uIo/dlR4MhyrGVesQpws0gn9P0RRrsOS50&#10;6OjcUfNd34yC8+KYvKtmm9trtS68hmW4KPW4nU97EIHm8B/+a79pBXmWwe+ZeATk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V74UwQAAANwAAAAPAAAAAAAAAAAAAAAA&#10;AKECAABkcnMvZG93bnJldi54bWxQSwUGAAAAAAQABAD5AAAAjwMAAAAA&#10;" strokecolor="#1f1a17" strokeweight="0"/>
                  <v:line id="Line 16" o:spid="_x0000_s1802" style="position:absolute;visibility:visible;mso-wrap-style:square" from="1518,452" to="185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qZrsAAADcAAAADwAAAGRycy9kb3ducmV2LnhtbERPyQrCMBC9C/5DGMGbpnrQUo3iguDV&#10;Bc9DM7bFZhKaqK1fbw6Cx8fbl+vW1OJFja8sK5iMExDEudUVFwqul8MoBeEDssbaMinoyMN61e8t&#10;MdP2zSd6nUMhYgj7DBWUIbhMSp+XZNCPrSOO3N02BkOETSF1g+8Ybmo5TZKZNFhxbCjR0a6k/HF+&#10;GgW7zjF5t21tam/bT8ef0NV7pYaDdrMAEagNf/HPfdQK0nlcG8/EIyB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ayCpmuwAAANwAAAAPAAAAAAAAAAAAAAAAAKECAABk&#10;cnMvZG93bnJldi54bWxQSwUGAAAAAAQABAD5AAAAiQMAAAAA&#10;" strokecolor="#1f1a17" strokeweight="0"/>
                </v:group>
                <v:rect id="Rectangle 17" o:spid="_x0000_s1803" style="position:absolute;left:10274;top:5854;width:5016;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gzoMIA&#10;AADcAAAADwAAAGRycy9kb3ducmV2LnhtbESP3WoCMRSE7wXfIRzBO83qRbuuRimCYIs3rj7AYXP2&#10;hyYnS5K627c3BaGXw8x8w+wOozXiQT50jhWslhkI4srpjhsF99tpkYMIEVmjcUwKfinAYT+d7LDQ&#10;buArPcrYiAThUKCCNsa+kDJULVkMS9cTJ6923mJM0jdSexwS3Bq5zrI3abHjtNBiT8eWqu/yxyqQ&#10;t/I05KXxmfta1xfzeb7W5JSaz8aPLYhIY/wPv9pnrSB/38DfmXQE5P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2DOgwgAAANwAAAAPAAAAAAAAAAAAAAAAAJgCAABkcnMvZG93&#10;bnJldi54bWxQSwUGAAAAAAQABAD1AAAAhwM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UI HRM</w:t>
                        </w:r>
                      </w:p>
                    </w:txbxContent>
                  </v:textbox>
                </v:rect>
                <v:line id="Line 18" o:spid="_x0000_s1804" style="position:absolute;visibility:visible;mso-wrap-style:square" from="12801,8915" to="12807,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79EcAAAADcAAAADwAAAGRycy9kb3ducmV2LnhtbERPy4rCMBTdC/MP4Q64s+m4GErHKCJU&#10;dFa+NrO7NNe22Nxkmqjx781CcHk479kiml7caPCdZQVfWQ6CuLa640bB6VhNChA+IGvsLZOCB3lY&#10;zD9GMyy1vfOebofQiBTCvkQFbQiulNLXLRn0mXXEiTvbwWBIcGikHvCewk0vp3n+LQ12nBpadLRq&#10;qb4crkZBdXFR785d1P+56zfV+q/+LbZKjT/j8gdEoBje4pd7oxUURZqfzqQjIO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mu/RHAAAAA3AAAAA8AAAAAAAAAAAAAAAAA&#10;oQIAAGRycy9kb3ducmV2LnhtbFBLBQYAAAAABAAEAPkAAACOAwAAAAA=&#10;" strokeweight="0">
                  <v:stroke dashstyle="3 1"/>
                </v:line>
                <v:rect id="Rectangle 19" o:spid="_x0000_s1805"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5VGcMA&#10;AADcAAAADwAAAGRycy9kb3ducmV2LnhtbESPT4vCMBTE78J+h/AW9qapuyC1GkWEBdHD+hevj+bZ&#10;FJuX0kSt++mNIHgcZuY3zHja2kpcqfGlYwX9XgKCOHe65ELBfvfbTUH4gKyxckwK7uRhOvnojDHT&#10;7sYbum5DISKEfYYKTAh1JqXPDVn0PVcTR+/kGoshyqaQusFbhNtKfifJQFosOS4YrGluKD9vL1bB&#10;kf5XQ7/cH5a8Nj+HzR+v5zkr9fXZzkYgArXhHX61F1pBmvbheSYeAT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5VGcMAAADcAAAADwAAAAAAAAAAAAAAAACYAgAAZHJzL2Rv&#10;d25yZXYueG1sUEsFBgAAAAAEAAQA9QAAAIgDAAAAAA==&#10;" strokecolor="#903" strokeweight=".2pt"/>
                <v:rect id="Rectangle 20" o:spid="_x0000_s1806"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zLbsMA&#10;AADcAAAADwAAAGRycy9kb3ducmV2LnhtbESPT4vCMBTE78J+h/AWvGm6CtKtRlmEBdGD/9nro3k2&#10;ZZuX0kStfnojCB6HmfkNM5m1thIXanzpWMFXPwFBnDtdcqHgsP/tpSB8QNZYOSYFN/Iwm350Jphp&#10;d+UtXXahEBHCPkMFJoQ6k9Lnhiz6vquJo3dyjcUQZVNI3eA1wm0lB0kykhZLjgsGa5obyv93Z6vg&#10;j+6rb788HJe8McPjds2bec5KdT/bnzGIQG14h1/thVaQpgN4nolH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zLbsMAAADcAAAADwAAAAAAAAAAAAAAAACYAgAAZHJzL2Rv&#10;d25yZXYueG1sUEsFBgAAAAAEAAQA9QAAAIgDAAAAAA==&#10;" strokecolor="#903" strokeweight=".2pt"/>
                <v:group id="Group 21" o:spid="_x0000_s1807" style="position:absolute;left:21272;top:438;width:4261;height:4470" coordorigin="3350,69" coordsize="671,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pR38QAAADcAAAADwAAAGRycy9kb3ducmV2LnhtbESPQYvCMBSE7wv+h/CE&#10;va1plV1KNYqIyh5EWBXE26N5tsXmpTSxrf9+Iwgeh5n5hpktelOJlhpXWlYQjyIQxJnVJecKTsfN&#10;VwLCeWSNlWVS8CAHi/ngY4apth3/UXvwuQgQdikqKLyvUyldVpBBN7I1cfCutjHog2xyqRvsAtxU&#10;chxFP9JgyWGhwJpWBWW3w90o2HbYLSfxut3drqvH5fi9P+9iUupz2C+nIDz1/h1+tX+1giSZ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jpR38QAAADcAAAA&#10;DwAAAAAAAAAAAAAAAACqAgAAZHJzL2Rvd25yZXYueG1sUEsFBgAAAAAEAAQA+gAAAJsDAAAAAA==&#10;">
                  <v:oval id="Oval 22" o:spid="_x0000_s1808" style="position:absolute;left:3350;top:124;width:67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lEZ8YA&#10;AADcAAAADwAAAGRycy9kb3ducmV2LnhtbESPQWvCQBSE7wX/w/KE3urG0EhIsxERigELUm3r9ZF9&#10;TUKzb0N2G+O/7woFj8PMfMPk68l0YqTBtZYVLBcRCOLK6pZrBR+n16cUhPPIGjvLpOBKDtbF7CHH&#10;TNsLv9N49LUIEHYZKmi87zMpXdWQQbewPXHwvu1g0Ac51FIPeAlw08k4ilbSYMthocGetg1VP8df&#10;o+CUvCXJ+TNZxuXXajzH/a7cH3ZKPc6nzQsIT5O/h//bpVaQps9wOxOOg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lEZ8YAAADcAAAADwAAAAAAAAAAAAAAAACYAgAAZHJz&#10;L2Rvd25yZXYueG1sUEsFBgAAAAAEAAQA9QAAAIsDAAAAAA==&#10;" fillcolor="#ffc" strokecolor="#1f1a17" strokeweight="0"/>
                  <v:line id="Line 23" o:spid="_x0000_s1809" style="position:absolute;flip:x;visibility:visible;mso-wrap-style:square" from="3616,69" to="376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PBmsMAAADcAAAADwAAAGRycy9kb3ducmV2LnhtbESPQYvCMBSE7wv+h/AEb2uqoNRqFBEF&#10;Ly5Y9f5onm2xealNtNVfvxEW9jjMzDfMYtWZSjypcaVlBaNhBII4s7rkXMH5tPuOQTiPrLGyTApe&#10;5GC17H0tMNG25SM9U5+LAGGXoILC+zqR0mUFGXRDWxMH72obgz7IJpe6wTbATSXHUTSVBksOCwXW&#10;tCkou6UPo2C9jXF27zaX4yEd/2zr/ak9PN5KDfrdeg7CU+f/w3/tvVYQxxP4nA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zwZrDAAAA3AAAAA8AAAAAAAAAAAAA&#10;AAAAoQIAAGRycy9kb3ducmV2LnhtbFBLBQYAAAAABAAEAPkAAACRAwAAAAA=&#10;" strokecolor="#1f1a17" strokeweight="0"/>
                  <v:line id="Line 24" o:spid="_x0000_s1810" style="position:absolute;flip:x y;visibility:visible;mso-wrap-style:square" from="3617,130" to="376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1ld8QAAADcAAAADwAAAGRycy9kb3ducmV2LnhtbESPzWrDMBCE74G+g9hCb4lcH1zjRDYl&#10;IaXXpjkkt8Xa2m6slbHkn/rpq0Ihx2FmvmF2xWxaMVLvGssKnjcRCOLS6oYrBefP4zoF4TyyxtYy&#10;KfghB0X+sNphpu3EHzSefCUChF2GCmrvu0xKV9Zk0G1sRxy8L9sb9EH2ldQ9TgFuWhlHUSINNhwW&#10;auxoX1N5Ow1GAY/D7aWKru4w+nj/VsZLc1m+lXp6nF+3IDzN/h7+b79rBWmawN+Zc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TWV3xAAAANwAAAAPAAAAAAAAAAAA&#10;AAAAAKECAABkcnMvZG93bnJldi54bWxQSwUGAAAAAAQABAD5AAAAkgMAAAAA&#10;" strokecolor="#1f1a17" strokeweight="0"/>
                </v:group>
                <v:rect id="Rectangle 25" o:spid="_x0000_s1811" style="position:absolute;left:16605;top:5727;width:12731;height:2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4/GcUA&#10;AADcAAAADwAAAGRycy9kb3ducmV2LnhtbESPQWvCQBSE7wX/w/IEL0U39dDG6CoiCB6EYvSgt0f2&#10;mY1m34bs1sT++m6h0OMwM98wi1Vva/Gg1leOFbxNEhDEhdMVlwpOx+04BeEDssbaMSl4kofVcvCy&#10;wEy7jg/0yEMpIoR9hgpMCE0mpS8MWfQT1xBH7+paiyHKtpS6xS7CbS2nSfIuLVYcFww2tDFU3PMv&#10;q2D7ea6Iv+XhdZZ27lZML7nZN0qNhv16DiJQH/7Df+2dVpCmH/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8ZxQAAANwAAAAPAAAAAAAAAAAAAAAAAJgCAABkcnMv&#10;ZG93bnJldi54bWxQSwUGAAAAAAQABAD1AAAAigMAAAAA&#10;" filled="f" stroked="f">
                  <v:textbox style="mso-fit-shape-to-text:t" inset="0,0,0,0">
                    <w:txbxContent>
                      <w:p w:rsidR="004A6C46" w:rsidRPr="00095323" w:rsidRDefault="004A6C46" w:rsidP="00BB7BA9">
                        <w:pPr>
                          <w:rPr>
                            <w:sz w:val="18"/>
                            <w:szCs w:val="18"/>
                          </w:rPr>
                        </w:pPr>
                        <w:r>
                          <w:rPr>
                            <w:rFonts w:ascii="Tahoma" w:hAnsi="Tahoma" w:cs="Tahoma"/>
                            <w:color w:val="000000"/>
                            <w:sz w:val="18"/>
                            <w:szCs w:val="18"/>
                          </w:rPr>
                          <w:t xml:space="preserve"> : Ctr InTangCa  </w:t>
                        </w:r>
                      </w:p>
                    </w:txbxContent>
                  </v:textbox>
                </v:rect>
                <v:line id="Line 26" o:spid="_x0000_s1812" style="position:absolute;visibility:visible;mso-wrap-style:square" from="23387,8915" to="23393,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jxF8AAAADcAAAADwAAAGRycy9kb3ducmV2LnhtbERPy4rCMBTdC/MP4Q64s+m4GErHKCJU&#10;dFa+NrO7NNe22Nxkmqjx781CcHk479kiml7caPCdZQVfWQ6CuLa640bB6VhNChA+IGvsLZOCB3lY&#10;zD9GMyy1vfOebofQiBTCvkQFbQiulNLXLRn0mXXEiTvbwWBIcGikHvCewk0vp3n+LQ12nBpadLRq&#10;qb4crkZBdXFR785d1P+56zfV+q/+LbZKjT/j8gdEoBje4pd7oxUURVqbzqQjIO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Y8RfAAAAA3AAAAA8AAAAAAAAAAAAAAAAA&#10;oQIAAGRycy9kb3ducmV2LnhtbFBLBQYAAAAABAAEAPkAAACOAwAAAAA=&#10;" strokeweight="0">
                  <v:stroke dashstyle="3 1"/>
                </v:line>
                <v:rect id="Rectangle 27" o:spid="_x0000_s1813"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ZH8MA&#10;AADcAAAADwAAAGRycy9kb3ducmV2LnhtbESPT4vCMBTE78J+h/AW9qbp7oLUapRFWBA9+B+vj+bZ&#10;FJuX0kStfnojCB6HmfkNM5q0thIXanzpWMF3LwFBnDtdcqFgt/3vpiB8QNZYOSYFN/IwGX90Rphp&#10;d+U1XTahEBHCPkMFJoQ6k9Lnhiz6nquJo3d0jcUQZVNI3eA1wm0lf5KkLy2WHBcM1jQ1lJ82Z6vg&#10;QPfFwM93+zmvzO9+veTVNGelvj7bvyGIQG14h1/tmVaQpgN4nolHQI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ZH8MAAADcAAAADwAAAAAAAAAAAAAAAACYAgAAZHJzL2Rv&#10;d25yZXYueG1sUEsFBgAAAAAEAAQA9QAAAIgDAAAAAA==&#10;" strokecolor="#903" strokeweight=".2pt"/>
                <v:rect id="Rectangle 28" o:spid="_x0000_s1814"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tmX8IA&#10;AADcAAAADwAAAGRycy9kb3ducmV2LnhtbERPy2rCQBTdF/yH4QrdNZO2IBodpQgFsYv6iLi9ZK6Z&#10;YOZOyIxJ2q93FoLLw3kvVoOtRUetrxwreE9SEMSF0xWXCvLj99sUhA/IGmvHpOCPPKyWo5cFZtr1&#10;vKfuEEoRQ9hnqMCE0GRS+sKQRZ+4hjhyF9daDBG2pdQt9jHc1vIjTSfSYsWxwWBDa0PF9XCzCs70&#10;/zPz2/y05Z35PO1/ebcuWKnX8fA1BxFoCE/xw73RCqazOD+e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O2ZfwgAAANwAAAAPAAAAAAAAAAAAAAAAAJgCAABkcnMvZG93&#10;bnJldi54bWxQSwUGAAAAAAQABAD1AAAAhwMAAAAA&#10;" strokecolor="#903" strokeweight=".2pt"/>
                <v:group id="Group 29" o:spid="_x0000_s1815" style="position:absolute;left:31883;top:787;width:4178;height:4153" coordorigin="5021,124" coordsize="65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387sYAAADcAAAADwAAAGRycy9kb3ducmV2LnhtbESPT2vCQBTE7wW/w/KE&#10;3uomlhabuoqIlh5CwUQovT2yzySYfRuya/58+26h4HGYmd8w6+1oGtFT52rLCuJFBIK4sLrmUsE5&#10;Pz6tQDiPrLGxTAomcrDdzB7WmGg78In6zJciQNglqKDyvk2kdEVFBt3CtsTBu9jOoA+yK6XucAhw&#10;08hlFL1KgzWHhQpb2ldUXLObUfAx4LB7jg99er3sp5/85es7jUmpx/m4ewfhafT38H/7UytYv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ffzuxgAAANwA&#10;AAAPAAAAAAAAAAAAAAAAAKoCAABkcnMvZG93bnJldi54bWxQSwUGAAAAAAQABAD6AAAAnQMAAAAA&#10;">
                  <v:oval id="Oval 30" o:spid="_x0000_s1816" style="position:absolute;left:5021;top:124;width:65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mn6cQA&#10;AADcAAAADwAAAGRycy9kb3ducmV2LnhtbESPQWvCQBSE7wX/w/KE3urGBGyaugYVCuJBqCk9P7Kv&#10;2dTs25BdNf57Vyj0OMzMN8yyHG0nLjT41rGC+SwBQVw73XKj4Kv6eMlB+ICssXNMCm7koVxNnpZY&#10;aHflT7ocQyMihH2BCkwIfSGlrw1Z9DPXE0fvxw0WQ5RDI/WA1wi3nUyTZCEtthwXDPa0NVSfjmer&#10;gLvT/jf7NqZuNq8V4iEL212m1PN0XL+DCDSG//Bfe6cV5G8pPM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5p+nEAAAA3AAAAA8AAAAAAAAAAAAAAAAAmAIAAGRycy9k&#10;b3ducmV2LnhtbFBLBQYAAAAABAAEAPUAAACJAwAAAAA=&#10;" fillcolor="#ffc" strokecolor="#242728" strokeweight=".05pt"/>
                  <v:line id="Line 31" o:spid="_x0000_s1817" style="position:absolute;visibility:visible;mso-wrap-style:square" from="5021,777" to="567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xi68QAAADcAAAADwAAAGRycy9kb3ducmV2LnhtbESPT2vCQBTE7wW/w/KE3nRjWiRGVxFB&#10;8BJo/YPXZ/aZRLNvQ3aN6bfvFoQeh5n5DbNY9aYWHbWusqxgMo5AEOdWV1woOB62owSE88gaa8uk&#10;4IccrJaDtwWm2j75m7q9L0SAsEtRQel9k0rp8pIMurFtiIN3ta1BH2RbSN3iM8BNLeMomkqDFYeF&#10;EhvalJTf9w+jwNy6PqOvLPbJxn7GLuPp6XJW6n3Yr+cgPPX+P/xq77SCZPYBf2fC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GLrxAAAANwAAAAPAAAAAAAAAAAA&#10;AAAAAKECAABkcnMvZG93bnJldi54bWxQSwUGAAAAAAQABAD5AAAAkgMAAAAA&#10;" strokecolor="#242728" strokeweight=".05pt"/>
                </v:group>
                <v:rect id="Rectangle 32" o:spid="_x0000_s1818" style="position:absolute;left:28968;top:5854;width:8027;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V6xMIA&#10;AADcAAAADwAAAGRycy9kb3ducmV2LnhtbESP3WoCMRSE7wXfIRzBO80qpayrUYog2OKNqw9w2Jz9&#10;ocnJkqTu9u1NQejlMDPfMLvDaI14kA+dYwWrZQaCuHK640bB/XZa5CBCRNZoHJOCXwpw2E8nOyy0&#10;G/hKjzI2IkE4FKigjbEvpAxVSxbD0vXEyaudtxiT9I3UHocEt0aus+xdWuw4LbTY07Gl6rv8sQrk&#10;rTwNeWl85r7W9cV8nq81OaXms/FjCyLSGP/Dr/ZZK8g3b/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XrEwgAAANwAAAAPAAAAAAAAAAAAAAAAAJgCAABkcnMvZG93&#10;bnJldi54bWxQSwUGAAAAAAQABAD1AAAAhwMAAAAA&#10;" filled="f" stroked="f">
                  <v:textbox style="mso-fit-shape-to-text:t" inset="0,0,0,0">
                    <w:txbxContent>
                      <w:p w:rsidR="004A6C46" w:rsidRPr="00095323" w:rsidRDefault="004A6C46" w:rsidP="00BB7BA9">
                        <w:pPr>
                          <w:rPr>
                            <w:sz w:val="18"/>
                            <w:szCs w:val="18"/>
                          </w:rPr>
                        </w:pPr>
                        <w:r>
                          <w:rPr>
                            <w:rFonts w:ascii="Tahoma" w:hAnsi="Tahoma" w:cs="Tahoma"/>
                            <w:color w:val="000000"/>
                            <w:sz w:val="18"/>
                            <w:szCs w:val="18"/>
                          </w:rPr>
                          <w:t xml:space="preserve"> </w:t>
                        </w:r>
                        <w:proofErr w:type="gramStart"/>
                        <w:r>
                          <w:rPr>
                            <w:rFonts w:ascii="Tahoma" w:hAnsi="Tahoma" w:cs="Tahoma"/>
                            <w:color w:val="000000"/>
                            <w:sz w:val="18"/>
                            <w:szCs w:val="18"/>
                          </w:rPr>
                          <w:t>: Ent</w:t>
                        </w:r>
                        <w:proofErr w:type="gramEnd"/>
                        <w:r>
                          <w:rPr>
                            <w:rFonts w:ascii="Tahoma" w:hAnsi="Tahoma" w:cs="Tahoma"/>
                            <w:color w:val="000000"/>
                            <w:sz w:val="18"/>
                            <w:szCs w:val="18"/>
                          </w:rPr>
                          <w:t xml:space="preserve"> InTangCa</w:t>
                        </w:r>
                      </w:p>
                    </w:txbxContent>
                  </v:textbox>
                </v:rect>
                <v:line id="Line 33" o:spid="_x0000_s1819" style="position:absolute;visibility:visible;mso-wrap-style:square" from="33972,8915" to="33978,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DIVMQAAADcAAAADwAAAGRycy9kb3ducmV2LnhtbESPQWvCQBSE74L/YXkFb7ppwZKmbqQI&#10;EeuptV68PbLPJCT7dptddfvv3UKhx2FmvmFW62gGcaXRd5YVPC4yEMS11R03Co5f1TwH4QOyxsEy&#10;KfghD+tyOllhoe2NP+l6CI1IEPYFKmhDcIWUvm7JoF9YR5y8sx0NhiTHRuoRbwluBvmUZc/SYMdp&#10;oUVHm5bq/nAxCqreRf1x7qL+ztywq7anep+/KzV7iG+vIALF8B/+a++0gvxlCb9n0hGQ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AMhUxAAAANwAAAAPAAAAAAAAAAAA&#10;AAAAAKECAABkcnMvZG93bnJldi54bWxQSwUGAAAAAAQABAD5AAAAkgMAAAAA&#10;" strokeweight="0">
                  <v:stroke dashstyle="3 1"/>
                </v:line>
                <v:rect id="Rectangle 34" o:spid="_x0000_s1820"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EsoMUA&#10;AADcAAAADwAAAGRycy9kb3ducmV2LnhtbESPQWvCQBSE74X+h+UJ3upGpbaJrlIEoehBTQ1eH9nX&#10;bGj2bchuNfXXdwtCj8PMfMMsVr1txIU6XztWMB4lIIhLp2uuFJw+Nk+vIHxA1tg4JgU/5GG1fHxY&#10;YKbdlY90yUMlIoR9hgpMCG0mpS8NWfQj1xJH79N1FkOUXSV1h9cIt42cJMlMWqw5LhhsaW2o/Mq/&#10;rYIz3Xap356KLR/MtDju+bAuWanhoH+bgwjUh//wvf2uFaQvz/B3Jh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SygxQAAANwAAAAPAAAAAAAAAAAAAAAAAJgCAABkcnMv&#10;ZG93bnJldi54bWxQSwUGAAAAAAQABAD1AAAAigMAAAAA&#10;" strokecolor="#903" strokeweight=".2pt"/>
                <v:rect id="Rectangle 35" o:spid="_x0000_s1821"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mpcQA&#10;AADcAAAADwAAAGRycy9kb3ducmV2LnhtbESPT4vCMBTE7wt+h/AEb2u6CrqtRhFBED34Z5W9Pppn&#10;U7Z5KU3Uup9+Iwh7HGbmN8x03tpK3KjxpWMFH/0EBHHudMmFgtPX6v0ThA/IGivHpOBBHuazztsU&#10;M+3ufKDbMRQiQthnqMCEUGdS+tyQRd93NXH0Lq6xGKJsCqkbvEe4reQgSUbSYslxwWBNS0P5z/Fq&#10;FXzT7zb1m9N5w3szPB92vF/mrFSv2y4mIAK14T/8aq+1gnScwvNMP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sJqXEAAAA3AAAAA8AAAAAAAAAAAAAAAAAmAIAAGRycy9k&#10;b3ducmV2LnhtbFBLBQYAAAAABAAEAPUAAACJAwAAAAA=&#10;" strokecolor="#903" strokeweight=".2pt"/>
                <v:line id="Line 36" o:spid="_x0000_s1822" style="position:absolute;visibility:visible;mso-wrap-style:square" from="2654,10325" to="12331,1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6Cr8QAAADcAAAADwAAAGRycy9kb3ducmV2LnhtbESPT4vCMBTE74LfITzBm6Z6EO0aZfEP&#10;6EFhXUG8PZpn093mpTZR67c3wsIeh5n5DTOdN7YUd6p94VjBoJ+AIM6cLjhXcPxe98YgfEDWWDom&#10;BU/yMJ+1W1NMtXvwF90PIRcRwj5FBSaEKpXSZ4Ys+r6riKN3cbXFEGWdS13jI8JtKYdJMpIWC44L&#10;BitaGMp+DzerAEtzPa2X+9VZ7kZ7TfL84y5bpbqd5vMDRKAm/If/2hutYDIZwvtMPAJy9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zoKvxAAAANwAAAAPAAAAAAAAAAAA&#10;AAAAAKECAABkcnMvZG93bnJldi54bWxQSwUGAAAAAAQABAD5AAAAkgMAAAAA&#10;" strokecolor="#903" strokeweight=".2pt"/>
                <v:line id="Line 37" o:spid="_x0000_s1823" style="position:absolute;flip:x;visibility:visible;mso-wrap-style:square" from="11271,10325" to="1233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YxuscAAADcAAAADwAAAGRycy9kb3ducmV2LnhtbESPT2vCQBTE7wW/w/KEXsTs2lL/RFeR&#10;giClUKpecntkn0k0+zZkVxO/fbdQ6HGYmd8wq01va3Gn1leONUwSBYI4d6biQsPpuBvPQfiAbLB2&#10;TBoe5GGzHjytMDWu42+6H0IhIoR9ihrKEJpUSp+XZNEnriGO3tm1FkOUbSFNi12E21q+KDWVFiuO&#10;CyU29F5Sfj3crIbm+Lb7nHyNZHf5qGZKjbLHbZ9p/Tzst0sQgfrwH/5r742GxeIVfs/EIyD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FjG6xwAAANwAAAAPAAAAAAAA&#10;AAAAAAAAAKECAABkcnMvZG93bnJldi54bWxQSwUGAAAAAAQABAD5AAAAlQMAAAAA&#10;" strokecolor="#903" strokeweight=".7pt"/>
                <v:line id="Line 38" o:spid="_x0000_s1824" style="position:absolute;flip:x y;visibility:visible;mso-wrap-style:square" from="11271,9880" to="12331,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YUoMYAAADcAAAADwAAAGRycy9kb3ducmV2LnhtbESPQWvCQBSE74L/YXlCb7qx2GKiq0hp&#10;pSCUGj3k+Mg+k2j2bciuJvXXu4VCj8PMfMMs172pxY1aV1lWMJ1EIIhzqysuFBwPH+M5COeRNdaW&#10;ScEPOVivhoMlJtp2vKdb6gsRIOwSVFB63yRSurwkg25iG+LgnWxr0AfZFlK32AW4qeVzFL1KgxWH&#10;hRIbeispv6RXo+BF7mbv22z7ve/O/fQep1+7LLsq9TTqNwsQnnr/H/5rf2oFcTyD3zPhCMjV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GFKDGAAAA3AAAAA8AAAAAAAAA&#10;AAAAAAAAoQIAAGRycy9kb3ducmV2LnhtbFBLBQYAAAAABAAEAPkAAACUAwAAAAA=&#10;" strokecolor="#903" strokeweight=".7pt"/>
                <v:rect id="Rectangle 39" o:spid="_x0000_s1825" style="position:absolute;left:2800;top:8324;width:11322;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jQwsIA&#10;AADcAAAADwAAAGRycy9kb3ducmV2LnhtbESPzYoCMRCE74LvEFrwphkFF501igiCLl4c9wGaSc8P&#10;Jp0hyTqzb28WhD0WVfUVtd0P1ogn+dA6VrCYZyCIS6dbrhV830+zNYgQkTUax6TglwLsd+PRFnPt&#10;er7Rs4i1SBAOOSpoYuxyKUPZkMUwdx1x8irnLcYkfS21xz7BrZHLLPuQFltOCw12dGyofBQ/VoG8&#10;F6d+XRifua9ldTWX860ip9R0Mhw+QUQa4n/43T5rBZvN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NDCwgAAANwAAAAPAAAAAAAAAAAAAAAAAJgCAABkcnMvZG93&#10;bnJldi54bWxQSwUGAAAAAAQABAD1AAAAhw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Mở báo cáo tăng ca</w:t>
                        </w:r>
                      </w:p>
                    </w:txbxContent>
                  </v:textbox>
                </v:rect>
                <v:line id="Line 40" o:spid="_x0000_s1826" style="position:absolute;visibility:visible;mso-wrap-style:square" from="13239,13417" to="22917,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ErMUAAADcAAAADwAAAGRycy9kb3ducmV2LnhtbESPQWvCQBSE74X+h+UVvDWb9hBqdCNi&#10;K9hDBW1BvD2yL9lo9m3Mrpr++25B8DjMzDfMdDbYVlyo941jBS9JCoK4dLrhWsHP9/L5DYQPyBpb&#10;x6TglzzMiseHKebaXXlDl22oRYSwz1GBCaHLpfSlIYs+cR1x9CrXWwxR9rXUPV4j3LbyNU0zabHh&#10;uGCwo4Wh8rg9WwXYmtNu+b7+2MuvbK1J7g+u+lRq9DTMJyACDeEevrVXWsF4nMH/mX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WErMUAAADcAAAADwAAAAAAAAAA&#10;AAAAAAChAgAAZHJzL2Rvd25yZXYueG1sUEsFBgAAAAAEAAQA+QAAAJMDAAAAAA==&#10;" strokecolor="#903" strokeweight=".2pt"/>
                <v:line id="Line 41" o:spid="_x0000_s1827" style="position:absolute;flip:x;visibility:visible;mso-wrap-style:square" from="21856,13417" to="22917,1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03ucUAAADcAAAADwAAAGRycy9kb3ducmV2LnhtbESPT4vCMBTE74LfITzBi2jiwvqnGkUW&#10;BBFhWfXi7dE822rzUppo67ffCAt7HGbmN8xy3dpSPKn2hWMN45ECQZw6U3Cm4XzaDmcgfEA2WDom&#10;DS/ysF51O0tMjGv4h57HkIkIYZ+ghjyEKpHSpzlZ9CNXEUfv6mqLIco6k6bGJsJtKT+UmkiLBceF&#10;HCv6yim9Hx9WQ3X63B7G3wPZ3PbFVKnB5fXYXbTu99rNAkSgNvyH/9o7o2E+n8L7TDw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03ucUAAADcAAAADwAAAAAAAAAA&#10;AAAAAAChAgAAZHJzL2Rvd25yZXYueG1sUEsFBgAAAAAEAAQA+QAAAJMDAAAAAA==&#10;" strokecolor="#903" strokeweight=".7pt"/>
                <v:line id="Line 42" o:spid="_x0000_s1828" style="position:absolute;flip:x y;visibility:visible;mso-wrap-style:square" from="21856,12973" to="22917,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sepcQAAADcAAAADwAAAGRycy9kb3ducmV2LnhtbERPTWvCQBC9F/wPywi91Y2lLU3MRkRa&#10;KQilRg85DtkxiWZnQ3Y1qb/ePRR6fLzvdDmaVlypd41lBfNZBIK4tLrhSsFh//n0DsJ5ZI2tZVLw&#10;Sw6W2eQhxUTbgXd0zX0lQgi7BBXU3neJlK6syaCb2Y44cEfbG/QB9pXUPQ4h3LTyOYrepMGGQ0ON&#10;Ha1rKs/5xSh4lduXj02x+dkNp3F+i/PvbVFclHqcjqsFCE+j/xf/ub+0gjgOa8OZcARk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ix6lxAAAANwAAAAPAAAAAAAAAAAA&#10;AAAAAKECAABkcnMvZG93bnJldi54bWxQSwUGAAAAAAQABAD5AAAAkgMAAAAA&#10;" strokecolor="#903" strokeweight=".7pt"/>
                <v:rect id="Rectangle 43" o:spid="_x0000_s1829" style="position:absolute;left:14065;top:11385;width:11322;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ax8IA&#10;AADcAAAADwAAAGRycy9kb3ducmV2LnhtbESPzYoCMRCE7wu+Q2jB25rRgzijUZYFQZe9OPoAzaTn&#10;B5POkERnfPvNguCxqKqvqO1+tEY8yIfOsYLFPANBXDndcaPgejl8rkGEiKzROCYFTwqw300+tlho&#10;N/CZHmVsRIJwKFBBG2NfSBmqliyGueuJk1c7bzEm6RupPQ4Jbo1cZtlKWuw4LbTY03dL1a28WwXy&#10;Uh6GdWl85n6W9a85Hc81OaVm0/FrAyLSGN/hV/uoFeR5Dv9n0h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NdrHwgAAANwAAAAPAAAAAAAAAAAAAAAAAJgCAABkcnMvZG93&#10;bnJldi54bWxQSwUGAAAAAAQABAD1AAAAhw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Mở báo cáo tăng ca</w:t>
                        </w:r>
                      </w:p>
                    </w:txbxContent>
                  </v:textbox>
                </v:rect>
                <v:line id="Line 44" o:spid="_x0000_s1830" style="position:absolute;visibility:visible;mso-wrap-style:square" from="23856,16503" to="28263,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QVq8UAAADdAAAADwAAAGRycy9kb3ducmV2LnhtbESPQWsCMRCF70L/Q5iCN03ag8jWKMVW&#10;aA8K2kLxNmzGzdbNZLtJdf33zkHwNsN78943s0UfGnWiLtWRLTyNDSjiMrqaKwvfX6vRFFTKyA6b&#10;yGThQgkW84fBDAsXz7yl0y5XSkI4FWjB59wWWqfSU8A0ji2xaIfYBcyydpV2HZ4lPDT62ZiJDliz&#10;NHhsaempPO7+gwVs/N/P6m3zvtfrycaR3v/Gw6e1w8f+9QVUpj7fzbfrDyf4xgi/fCMj6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QVq8UAAADdAAAADwAAAAAAAAAA&#10;AAAAAAChAgAAZHJzL2Rvd25yZXYueG1sUEsFBgAAAAAEAAQA+QAAAJMDAAAAAA==&#10;" strokecolor="#903" strokeweight=".2pt"/>
                <v:line id="Line 45" o:spid="_x0000_s1831" style="position:absolute;visibility:visible;mso-wrap-style:square" from="28263,16503" to="2827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iwMMIAAADdAAAADwAAAGRycy9kb3ducmV2LnhtbERPS2sCMRC+C/0PYQreNLEHKatRpK2g&#10;BwUfIN6GzbhZu5lsN1HXf98Igrf5+J4znrauEldqQulZw6CvQBDn3pRcaNjv5r1PECEiG6w8k4Y7&#10;BZhO3jpjzIy/8Yau21iIFMIhQw02xjqTMuSWHIa+r4kTd/KNw5hgU0jT4C2Fu0p+KDWUDktODRZr&#10;+rKU/24vTgNW9u8w/17/HOVquDYkj2d/WmrdfW9nIxCR2vgSP90Lk+YrNYDHN+kEO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GiwMMIAAADdAAAADwAAAAAAAAAAAAAA&#10;AAChAgAAZHJzL2Rvd25yZXYueG1sUEsFBgAAAAAEAAQA+QAAAJADAAAAAA==&#10;" strokecolor="#903" strokeweight=".2pt"/>
                <v:line id="Line 46" o:spid="_x0000_s1832" style="position:absolute;flip:x;visibility:visible;mso-wrap-style:square" from="23882,17386" to="28263,1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jU98YAAADdAAAADwAAAGRycy9kb3ducmV2LnhtbESPT0sDMRDF70K/QxjBi9ikqxRZm5b+&#10;wdKDF6t4Hjbjbuhmkm7S7tZP3wiCtxnee795M1sMrhVn6qL1rGEyViCIK28s1xo+P14fnkHEhGyw&#10;9UwaLhRhMR/dzLA0vud3Ou9TLTKEY4kampRCKWWsGnIYxz4QZ+3bdw5TXrtamg77DHetLJSaSoeW&#10;84UGA60bqg77k8uUHxtWb4f7x6dhY6fF0XwF6rda390OyxcQiYb0b/5L70yur1QBv9/kEe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I1PfGAAAA3QAAAA8AAAAAAAAA&#10;AAAAAAAAoQIAAGRycy9kb3ducmV2LnhtbFBLBQYAAAAABAAEAPkAAACUAwAAAAA=&#10;" strokecolor="#903" strokeweight=".2pt"/>
                <v:line id="Line 47" o:spid="_x0000_s1833" style="position:absolute;visibility:visible;mso-wrap-style:square" from="23882,17386" to="2494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wTrsUAAADdAAAADwAAAGRycy9kb3ducmV2LnhtbERP32vCMBB+F/wfwg1802STDalGGQWZ&#10;DGFTN8G3oznbsuZSmljb/fXLQPDtPr6ft1h1thItNb50rOFxokAQZ86UnGv4OqzHMxA+IBusHJOG&#10;njyslsPBAhPjrryjdh9yEUPYJ6ihCKFOpPRZQRb9xNXEkTu7xmKIsMmlafAaw20ln5R6kRZLjg0F&#10;1pQWlP3sL1bD8+cHp+nv9O27b7fvp12fbei41Xr00L3OQQTqwl18c29MnK/UFP6/iS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wTrsUAAADdAAAADwAAAAAAAAAA&#10;AAAAAAChAgAAZHJzL2Rvd25yZXYueG1sUEsFBgAAAAAEAAQA+QAAAJMDAAAAAA==&#10;" strokecolor="#903" strokeweight=".7pt"/>
                <v:line id="Line 48" o:spid="_x0000_s1834" style="position:absolute;flip:y;visibility:visible;mso-wrap-style:square" from="23882,16948" to="2494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EjI8MAAADdAAAADwAAAGRycy9kb3ducmV2LnhtbERPTYvCMBC9C/sfwix4EU0UdaUaZVkQ&#10;RARR9+JtaMa2u82kNNHWf28Ewds83ucsVq0txY1qXzjWMBwoEMSpMwVnGn5P6/4MhA/IBkvHpOFO&#10;HlbLj84CE+MaPtDtGDIRQ9gnqCEPoUqk9GlOFv3AVcSRu7jaYoiwzqSpsYnhtpQjpabSYsGxIceK&#10;fnJK/49Xq6E6Tda74b4nm79t8aVU73y/bs5adz/b7zmIQG14i1/ujYnzlRrD85t4gl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xIyPDAAAA3QAAAA8AAAAAAAAAAAAA&#10;AAAAoQIAAGRycy9kb3ducmV2LnhtbFBLBQYAAAAABAAEAPkAAACRAwAAAAA=&#10;" strokecolor="#903" strokeweight=".7pt"/>
                <v:rect id="Rectangle 49" o:spid="_x0000_s1835" style="position:absolute;left:25031;top:14147;width:11398;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kfWcAA&#10;AADdAAAADwAAAGRycy9kb3ducmV2LnhtbERP22oCMRB9F/oPYQp9cxOFiqxGKYKgpS+ufsCwmb3Q&#10;ZLIk0d3+fVMo+DaHc53tfnJWPCjE3rOGRaFAENfe9NxquF2P8zWImJANWs+k4Yci7Hcvsy2Wxo98&#10;oUeVWpFDOJaooUtpKKWMdUcOY+EH4sw1PjhMGYZWmoBjDndWLpVaSYc954YOBzp0VH9Xd6dBXqvj&#10;uK5sUP5z2XzZ8+nSkNf67XX62IBINKWn+N99Mnm+Uu/w900+Qe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rkfWcAAAADdAAAADwAAAAAAAAAAAAAAAACYAgAAZHJzL2Rvd25y&#10;ZXYueG1sUEsFBgAAAAAEAAQA9QAAAIU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v:textbox>
                </v:rect>
                <v:line id="Line 50" o:spid="_x0000_s1836" style="position:absolute;visibility:visible;mso-wrap-style:square" from="23825,20332" to="33502,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EoRMUAAADdAAAADwAAAGRycy9kb3ducmV2LnhtbESPQWvCQBCF74X+h2UK3ppNPUiJriJa&#10;QQ8NVAXJbciO2Wh2NmZXk/77bqHQ2wzvvW/ezBaDbcSDOl87VvCWpCCIS6drrhQcD5vXdxA+IGts&#10;HJOCb/KwmD8/zTDTrucveuxDJSKEfYYKTAhtJqUvDVn0iWuJo3Z2ncUQ166SusM+wm0jx2k6kRZr&#10;jhcMtrQyVF73d6sAG3M7bdb5RyE/J7kmWVzceafU6GVYTkEEGsK/+S+91bF+JMLvN3EEO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4EoRMUAAADdAAAADwAAAAAAAAAA&#10;AAAAAAChAgAAZHJzL2Rvd25yZXYueG1sUEsFBgAAAAAEAAQA+QAAAJMDAAAAAA==&#10;" strokecolor="#903" strokeweight=".2pt"/>
                <v:line id="Line 51" o:spid="_x0000_s1837" style="position:absolute;flip:x;visibility:visible;mso-wrap-style:square" from="32442,20332" to="3350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O9VMQAAADdAAAADwAAAGRycy9kb3ducmV2LnhtbERPS2vCQBC+F/wPywheQt210FpSV5GC&#10;EKQg1V68DdkxiWZnQ3bN4993C0Jv8/E9Z7UZbC06an3lWMNirkAQ585UXGj4Oe2e30H4gGywdkwa&#10;RvKwWU+eVpga1/M3dcdQiBjCPkUNZQhNKqXPS7Lo564hjtzFtRZDhG0hTYt9DLe1fFHqTVqsODaU&#10;2NBnSfnteLcamtPr7mtxSGR/3VdLpZLzeM/OWs+mw/YDRKAh/Isf7szE+Uot4e+beIJ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Y71UxAAAAN0AAAAPAAAAAAAAAAAA&#10;AAAAAKECAABkcnMvZG93bnJldi54bWxQSwUGAAAAAAQABAD5AAAAkgMAAAAA&#10;" strokecolor="#903" strokeweight=".7pt"/>
                <v:line id="Line 52" o:spid="_x0000_s1838" style="position:absolute;flip:x y;visibility:visible;mso-wrap-style:square" from="32442,19888" to="33502,2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H3TMgAAADdAAAADwAAAGRycy9kb3ducmV2LnhtbESPQUvDQBCF70L/wzIFb3a3olLTbouI&#10;FqEgbeohxyE7TaLZ2ZDdNtFf7xwEbzO8N+99s9qMvlUX6mMT2MJ8ZkARl8E1XFn4OL7eLEDFhOyw&#10;DUwWvinCZj25WmHmwsAHuuSpUhLCMUMLdUpdpnUsa/IYZ6EjFu0Ueo9J1r7SrsdBwn2rb4150B4b&#10;loYaO3quqfzKz97Cvd7dvWyL7f4wfI7zn8f8fVcUZ2uvp+PTElSiMf2b/67fnOAbI7j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GH3TMgAAADdAAAADwAAAAAA&#10;AAAAAAAAAAChAgAAZHJzL2Rvd25yZXYueG1sUEsFBgAAAAAEAAQA+QAAAJYDAAAAAA==&#10;" strokecolor="#903" strokeweight=".7pt"/>
                <v:rect id="Rectangle 53" o:spid="_x0000_s1839" style="position:absolute;left:25590;top:18300;width:7817;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VXMAA&#10;AADdAAAADwAAAGRycy9kb3ducmV2LnhtbERPzWoCMRC+F3yHMEJvNdFDsVujiCBo8eLaBxg2sz+Y&#10;TJYkuuvbm4LQ23x8v7PajM6KO4XYedYwnykQxJU3HTcafi/7jyWImJANWs+k4UERNuvJ2woL4wc+&#10;071MjcghHAvU0KbUF1LGqiWHceZ74szVPjhMGYZGmoBDDndWLpT6lA47zg0t9rRrqbqWN6dBXsr9&#10;sCxtUP5nUZ/s8XCuyWv9Ph233yASjelf/HIfTJ6v1Bf8fZNP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VXMAAAADdAAAADwAAAAAAAAAAAAAAAACYAgAAZHJzL2Rvd25y&#10;ZXYueG1sUEsFBgAAAAAEAAQA9QAAAIU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Mở thông tin</w:t>
                        </w:r>
                      </w:p>
                    </w:txbxContent>
                  </v:textbox>
                </v:rect>
                <v:line id="Line 54" o:spid="_x0000_s1840" style="position:absolute;flip:x;visibility:visible;mso-wrap-style:square" from="23856,23418" to="33502,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4hn8YAAADdAAAADwAAAGRycy9kb3ducmV2LnhtbESPQU/DMAyF70j8h8hI3FhSDtMoyyaE&#10;BJo0GGJw4Gga01RrnK4JXffv58Ok3Wy95/c+z5djaNVAfWoiWygmBhRxFV3DtYXvr5e7GaiUkR22&#10;kcnCkRIsF9dXcyxdPPAnDdtcKwnhVKIFn3NXap0qTwHTJHbEov3FPmCWta+16/Eg4aHV98ZMdcCG&#10;pcFjR8+eqt32P1gYzOBfH8af/fq3+wjvO795K/TG2tub8ekRVKYxX8zn65UTfFMIv3wjI+jF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OIZ/GAAAA3QAAAA8AAAAAAAAA&#10;AAAAAAAAoQIAAGRycy9kb3ducmV2LnhtbFBLBQYAAAAABAAEAPkAAACUAwAAAAA=&#10;" strokecolor="#903" strokeweight="0">
                  <v:stroke dashstyle="3 1"/>
                </v:line>
                <v:line id="Line 55" o:spid="_x0000_s1841" style="position:absolute;visibility:visible;mso-wrap-style:square" from="23856,23418" to="2491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u+n8QAAADdAAAADwAAAGRycy9kb3ducmV2LnhtbERP22rCQBB9L/gPywh9azaxVCS6SglI&#10;pQjehb4N2WkSmp0N2W1M/PpuodC3OZzrLFa9qUVHrassK0iiGARxbnXFhYLzaf00A+E8ssbaMikY&#10;yMFqOXpYYKrtjQ/UHX0hQgi7FBWU3jeplC4vyaCLbEMcuE/bGvQBtoXULd5CuKnlJI6n0mDFoaHE&#10;hrKS8q/jt1Hwst9xlt2f3y5Dt33/OAz5hq5bpR7H/eschKfe/4v/3Bsd5sdJAr/fhB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S76fxAAAAN0AAAAPAAAAAAAAAAAA&#10;AAAAAKECAABkcnMvZG93bnJldi54bWxQSwUGAAAAAAQABAD5AAAAkgMAAAAA&#10;" strokecolor="#903" strokeweight=".7pt"/>
                <v:line id="Line 56" o:spid="_x0000_s1842" style="position:absolute;flip:y;visibility:visible;mso-wrap-style:square" from="23856,22980" to="2491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2IEcMAAADdAAAADwAAAGRycy9kb3ducmV2LnhtbERPS4vCMBC+C/sfwix4kTWpoC7VKCII&#10;IguLj4u3oRnbajMpTbT132+EBW/z8T1nvuxsJR7U+NKxhmSoQBBnzpScazgdN1/fIHxANlg5Jg1P&#10;8rBcfPTmmBrX8p4eh5CLGMI+RQ1FCHUqpc8KsuiHriaO3MU1FkOETS5Ng20Mt5UcKTWRFkuODQXW&#10;tC4oux3uVkN9HG9+kt+BbK+7cqrU4Py8b89a9z+71QxEoC68xf/urYnzVTKC1zfx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NiBHDAAAA3QAAAA8AAAAAAAAAAAAA&#10;AAAAoQIAAGRycy9kb3ducmV2LnhtbFBLBQYAAAAABAAEAPkAAACRAwAAAAA=&#10;" strokecolor="#903" strokeweight=".7pt"/>
                <v:rect id="Rectangle 57" o:spid="_x0000_s1843" style="position:absolute;left:25152;top:21393;width:679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W0a8EA&#10;AADdAAAADwAAAGRycy9kb3ducmV2LnhtbERP22oCMRB9F/oPYQp902QVimyNiwiClb64+gHDZvZC&#10;k8mSpO7275tCoW9zONfZVbOz4kEhDp41FCsFgrjxZuBOw/12Wm5BxIRs0HomDd8Uodo/LXZYGj/x&#10;lR516kQO4Viihj6lsZQyNj05jCs/Emeu9cFhyjB00gSccrizcq3Uq3Q4cG7ocaRjT81n/eU0yFt9&#10;mra1Dcpf1u2HfT9fW/JavzzPhzcQieb0L/5zn02er4oN/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FtGvBAAAA3QAAAA8AAAAAAAAAAAAAAAAAmAIAAGRycy9kb3du&#10;cmV2LnhtbFBLBQYAAAAABAAEAPUAAACGAw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58" o:spid="_x0000_s1844" style="position:absolute;flip:x;visibility:visible;mso-wrap-style:square" from="13271,26511" to="22917,2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UnnMQAAADdAAAADwAAAGRycy9kb3ducmV2LnhtbERPS2sCMRC+F/wPYQrearKllHY1ShEq&#10;BV/U9uBx3Iybxc1k3cR1++9NodDbfHzPmcx6V4uO2lB51pCNFAjiwpuKSw3fX+8PLyBCRDZYeyYN&#10;PxRgNh3cTTA3/sqf1O1iKVIIhxw12BibXMpQWHIYRr4hTtzRtw5jgm0pTYvXFO5q+ajUs3RYcWqw&#10;2NDcUnHaXZyGTnV28drvz8tDs3Xrk92sMrnRenjfv41BROrjv/jP/WHSfJU9we836QQ5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tSecxAAAAN0AAAAPAAAAAAAAAAAA&#10;AAAAAKECAABkcnMvZG93bnJldi54bWxQSwUGAAAAAAQABAD5AAAAkgMAAAAA&#10;" strokecolor="#903" strokeweight="0">
                  <v:stroke dashstyle="3 1"/>
                </v:line>
                <v:line id="Line 59" o:spid="_x0000_s1845" style="position:absolute;visibility:visible;mso-wrap-style:square" from="13271,26511" to="14331,2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C4nMQAAADdAAAADwAAAGRycy9kb3ducmV2LnhtbERP22rCQBB9F/oPyxR8042KUlJXKYGi&#10;iOC1hb4N2TEJZmdDdo2JX98tCH2bw7nOfNmaUjRUu8KygtEwAkGcWl1wpuB8+hy8gXAeWWNpmRR0&#10;5GC5eOnNMdb2zgdqjj4TIYRdjApy76tYSpfmZNANbUUcuIutDfoA60zqGu8h3JRyHEUzabDg0JBj&#10;RUlO6fV4Mwqm+x0nyWOy+uqa7ebn0KVr+t4q1X9tP95BeGr9v/jpXuswPxpN4e+bcIJ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cLicxAAAAN0AAAAPAAAAAAAAAAAA&#10;AAAAAKECAABkcnMvZG93bnJldi54bWxQSwUGAAAAAAQABAD5AAAAkgMAAAAA&#10;" strokecolor="#903" strokeweight=".7pt"/>
                <v:line id="Line 60" o:spid="_x0000_s1846" style="position:absolute;flip:y;visibility:visible;mso-wrap-style:square" from="13271,26066" to="14331,2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aOEsUAAADdAAAADwAAAGRycy9kb3ducmV2LnhtbERPTWvCQBC9F/wPywhexOxGqJXUVUQQ&#10;QimUai+5DdlpkjY7G7KrSf59t1DobR7vc3aH0bbiTr1vHGtIEwWCuHSm4UrDx/W82oLwAdlg65g0&#10;TOThsJ897DAzbuB3ul9CJWII+ww11CF0mZS+rMmiT1xHHLlP11sMEfaVND0OMdy2cq3URlpsODbU&#10;2NGppvL7crMauuvj+TV9W8rh66V5UmpZTLe80HoxH4/PIAKN4V/8585NnK/SDfx+E0+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PaOEsUAAADdAAAADwAAAAAAAAAA&#10;AAAAAAChAgAAZHJzL2Rvd25yZXYueG1sUEsFBgAAAAAEAAQA+QAAAJMDAAAAAA==&#10;" strokecolor="#903" strokeweight=".7pt"/>
                <v:rect id="Rectangle 61" o:spid="_x0000_s1847" style="position:absolute;left:14566;top:24479;width:6795;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6yaMEA&#10;AADdAAAADwAAAGRycy9kb3ducmV2LnhtbERPzWoCMRC+C32HMIXeNFkPVrbGRQTBSi+uPsCwmf2h&#10;yWRJUnf79k2h0Nt8fL+zq2ZnxYNCHDxrKFYKBHHjzcCdhvvttNyCiAnZoPVMGr4pQrV/WuywNH7i&#10;Kz3q1IkcwrFEDX1KYyllbHpyGFd+JM5c64PDlGHopAk45XBn5VqpjXQ4cG7ocaRjT81n/eU0yFt9&#10;mra1Dcpf1u2HfT9fW/JavzzPhzcQieb0L/5zn02er4pX+P0mny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smjBAAAA3QAAAA8AAAAAAAAAAAAAAAAAmAIAAGRycy9kb3du&#10;cmV2LnhtbFBLBQYAAAAABAAEAPUAAACGAw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62" o:spid="_x0000_s1848" style="position:absolute;flip:x;visibility:visible;mso-wrap-style:square" from="2686,29603" to="12331,2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gtmcYAAADdAAAADwAAAGRycy9kb3ducmV2LnhtbESPQU/DMAyF70j8h8hI3FhSDtMoyyaE&#10;BJo0GGJw4Gga01RrnK4JXffv58Ok3Wy95/c+z5djaNVAfWoiWygmBhRxFV3DtYXvr5e7GaiUkR22&#10;kcnCkRIsF9dXcyxdPPAnDdtcKwnhVKIFn3NXap0qTwHTJHbEov3FPmCWta+16/Eg4aHV98ZMdcCG&#10;pcFjR8+eqt32P1gYzOBfH8af/fq3+wjvO795K/TG2tub8ekRVKYxX8zn65UTfFMIrnwjI+jF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4LZnGAAAA3QAAAA8AAAAAAAAA&#10;AAAAAAAAoQIAAGRycy9kb3ducmV2LnhtbFBLBQYAAAAABAAEAPkAAACUAwAAAAA=&#10;" strokecolor="#903" strokeweight="0">
                  <v:stroke dashstyle="3 1"/>
                </v:line>
                <v:line id="Line 63" o:spid="_x0000_s1849" style="position:absolute;visibility:visible;mso-wrap-style:square" from="2686,29603" to="3746,3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2ymcUAAADdAAAADwAAAGRycy9kb3ducmV2LnhtbERP22rCQBB9F/yHZYS+6caKxaauIoGi&#10;iKCmF+jbkJ0mwexsyG5j0q/vCgXf5nCus1x3phItNa60rGA6iUAQZ1aXnCt4f3sdL0A4j6yxskwK&#10;enKwXg0HS4y1vfKZ2tTnIoSwi1FB4X0dS+myggy6ia2JA/dtG4M+wCaXusFrCDeVfIyiJ2mw5NBQ&#10;YE1JQdkl/TEK5qcjJ8nvbPvRt4f917nPdvR5UOph1G1eQHjq/F38797pMD+aPsPtm3CC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T2ymcUAAADdAAAADwAAAAAAAAAA&#10;AAAAAAChAgAAZHJzL2Rvd25yZXYueG1sUEsFBgAAAAAEAAQA+QAAAJMDAAAAAA==&#10;" strokecolor="#903" strokeweight=".7pt"/>
                <v:line id="Line 64" o:spid="_x0000_s1850" style="position:absolute;flip:y;visibility:visible;mso-wrap-style:square" from="2686,29159" to="3746,2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95QMYAAADdAAAADwAAAGRycy9kb3ducmV2LnhtbESPQWvCQBCF74X+h2UKXkR3FVpLdJUi&#10;CCIFUXvxNmSnSdrsbMiuJv575yB4m+G9ee+bxar3tbpSG6vAFiZjA4o4D67iwsLPaTP6BBUTssM6&#10;MFm4UYTV8vVlgZkLHR/oekyFkhCOGVooU2oyrWNeksc4Dg2xaL+h9ZhkbQvtWuwk3Nd6asyH9lix&#10;NJTY0Lqk/P948Raa0/vme7If6u5vV82MGZ5vl+3Z2sFb/zUHlahPT/PjeusE30yFX76REf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eUDGAAAA3QAAAA8AAAAAAAAA&#10;AAAAAAAAoQIAAGRycy9kb3ducmV2LnhtbFBLBQYAAAAABAAEAPkAAACUAwAAAAA=&#10;" strokecolor="#903" strokeweight=".7pt"/>
                <v:rect id="Rectangle 65" o:spid="_x0000_s1851" style="position:absolute;left:3981;top:27571;width:679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dFOsAA&#10;AADdAAAADwAAAGRycy9kb3ducmV2LnhtbERPzWoCMRC+F3yHMEJvNXEPRbZGEUFQ8eLaBxg2sz80&#10;mSxJdNe3N4VCb/Px/c56OzkrHhRi71nDcqFAENfe9Nxq+L4dPlYgYkI2aD2ThidF2G5mb2ssjR/5&#10;So8qtSKHcCxRQ5fSUEoZ644cxoUfiDPX+OAwZRhaaQKOOdxZWSj1KR32nBs6HGjfUf1T3Z0GeasO&#10;46qyQflz0Vzs6XhtyGv9Pp92XyASTelf/Oc+mjxfFUv4/Saf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jdFOsAAAADdAAAADwAAAAAAAAAAAAAAAACYAgAAZHJzL2Rvd25y&#10;ZXYueG1sUEsFBgAAAAAEAAQA9QAAAIU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w10:anchorlock/>
              </v:group>
            </w:pict>
          </mc:Fallback>
        </mc:AlternateContent>
      </w:r>
    </w:p>
    <w:p w:rsidR="00BB7BA9" w:rsidRPr="00721311" w:rsidRDefault="00BB7BA9" w:rsidP="002C2682">
      <w:pPr>
        <w:rPr>
          <w:lang w:eastAsia="ar-SA"/>
        </w:rPr>
      </w:pPr>
    </w:p>
    <w:p w:rsidR="00BB7BA9" w:rsidRDefault="00D8728E" w:rsidP="002C2682">
      <w:pPr>
        <w:pStyle w:val="Caption"/>
        <w:jc w:val="center"/>
        <w:rPr>
          <w:sz w:val="28"/>
          <w:szCs w:val="28"/>
        </w:rPr>
      </w:pPr>
      <w:r>
        <w:rPr>
          <w:sz w:val="28"/>
          <w:szCs w:val="28"/>
        </w:rPr>
        <w:t>Hình 17</w:t>
      </w:r>
      <w:r w:rsidR="00BB7BA9">
        <w:rPr>
          <w:sz w:val="28"/>
          <w:szCs w:val="28"/>
        </w:rPr>
        <w:t>. Biểu đồ trình tự in báo cáo tăng ca</w:t>
      </w:r>
    </w:p>
    <w:p w:rsidR="00BB7BA9" w:rsidRDefault="00BB7BA9" w:rsidP="002C2682">
      <w:pPr>
        <w:pStyle w:val="ListParagraph"/>
        <w:tabs>
          <w:tab w:val="left" w:pos="0"/>
          <w:tab w:val="left" w:pos="360"/>
          <w:tab w:val="left" w:pos="851"/>
        </w:tabs>
        <w:spacing w:after="0" w:line="360" w:lineRule="auto"/>
        <w:ind w:left="0"/>
        <w:jc w:val="both"/>
        <w:rPr>
          <w:rFonts w:cs="Times New Roman"/>
          <w:color w:val="000000" w:themeColor="text1"/>
          <w:sz w:val="28"/>
          <w:szCs w:val="28"/>
        </w:rPr>
      </w:pPr>
      <w:r>
        <w:rPr>
          <w:noProof/>
          <w:lang w:eastAsia="en-AU"/>
        </w:rPr>
        <w:lastRenderedPageBreak/>
        <mc:AlternateContent>
          <mc:Choice Requires="wpc">
            <w:drawing>
              <wp:inline distT="0" distB="0" distL="0" distR="0" wp14:anchorId="5DD3BCB9" wp14:editId="1EFBE797">
                <wp:extent cx="3878580" cy="3489960"/>
                <wp:effectExtent l="0" t="0" r="7620" b="34290"/>
                <wp:docPr id="2179" name="Canvas 2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022" name="Group 4"/>
                        <wpg:cNvGrpSpPr>
                          <a:grpSpLocks/>
                        </wpg:cNvGrpSpPr>
                        <wpg:grpSpPr bwMode="auto">
                          <a:xfrm>
                            <a:off x="62865" y="53975"/>
                            <a:ext cx="317500" cy="436880"/>
                            <a:chOff x="99" y="85"/>
                            <a:chExt cx="500" cy="688"/>
                          </a:xfrm>
                        </wpg:grpSpPr>
                        <wps:wsp>
                          <wps:cNvPr id="1023" name="Oval 5"/>
                          <wps:cNvSpPr>
                            <a:spLocks noChangeArrowheads="1"/>
                          </wps:cNvSpPr>
                          <wps:spPr bwMode="auto">
                            <a:xfrm>
                              <a:off x="240" y="85"/>
                              <a:ext cx="227" cy="227"/>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Line 6"/>
                          <wps:cNvCnPr>
                            <a:cxnSpLocks noChangeShapeType="1"/>
                          </wps:cNvCnPr>
                          <wps:spPr bwMode="auto">
                            <a:xfrm>
                              <a:off x="349" y="310"/>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033" name="Line 7"/>
                          <wps:cNvCnPr>
                            <a:cxnSpLocks noChangeShapeType="1"/>
                          </wps:cNvCnPr>
                          <wps:spPr bwMode="auto">
                            <a:xfrm>
                              <a:off x="168" y="370"/>
                              <a:ext cx="361"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034" name="Freeform 8"/>
                          <wps:cNvSpPr>
                            <a:spLocks/>
                          </wps:cNvSpPr>
                          <wps:spPr bwMode="auto">
                            <a:xfrm>
                              <a:off x="99" y="523"/>
                              <a:ext cx="500" cy="250"/>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035" name="Rectangle 9"/>
                        <wps:cNvSpPr>
                          <a:spLocks noChangeArrowheads="1"/>
                        </wps:cNvSpPr>
                        <wps:spPr bwMode="auto">
                          <a:xfrm>
                            <a:off x="9525" y="582295"/>
                            <a:ext cx="4000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QTNS</w:t>
                              </w:r>
                            </w:p>
                          </w:txbxContent>
                        </wps:txbx>
                        <wps:bodyPr rot="0" vert="horz" wrap="none" lIns="0" tIns="0" rIns="0" bIns="0" anchor="t" anchorCtr="0" upright="1">
                          <a:spAutoFit/>
                        </wps:bodyPr>
                      </wps:wsp>
                      <wps:wsp>
                        <wps:cNvPr id="1036" name="Line 10"/>
                        <wps:cNvCnPr>
                          <a:cxnSpLocks noChangeShapeType="1"/>
                        </wps:cNvCnPr>
                        <wps:spPr bwMode="auto">
                          <a:xfrm>
                            <a:off x="22161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37" name="Rectangle 11"/>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038" name="Rectangle 12"/>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039" name="Group 13"/>
                        <wpg:cNvGrpSpPr>
                          <a:grpSpLocks/>
                        </wpg:cNvGrpSpPr>
                        <wpg:grpSpPr bwMode="auto">
                          <a:xfrm>
                            <a:off x="962660" y="78740"/>
                            <a:ext cx="637540" cy="414655"/>
                            <a:chOff x="1516" y="124"/>
                            <a:chExt cx="1004" cy="653"/>
                          </a:xfrm>
                        </wpg:grpSpPr>
                        <wps:wsp>
                          <wps:cNvPr id="1040" name="Oval 14"/>
                          <wps:cNvSpPr>
                            <a:spLocks noChangeArrowheads="1"/>
                          </wps:cNvSpPr>
                          <wps:spPr bwMode="auto">
                            <a:xfrm>
                              <a:off x="1850" y="124"/>
                              <a:ext cx="670" cy="653"/>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041" name="Line 15"/>
                          <wps:cNvCnPr>
                            <a:cxnSpLocks noChangeShapeType="1"/>
                          </wps:cNvCnPr>
                          <wps:spPr bwMode="auto">
                            <a:xfrm>
                              <a:off x="1516" y="278"/>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042" name="Line 16"/>
                          <wps:cNvCnPr>
                            <a:cxnSpLocks noChangeShapeType="1"/>
                          </wps:cNvCnPr>
                          <wps:spPr bwMode="auto">
                            <a:xfrm>
                              <a:off x="1518" y="452"/>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043" name="Rectangle 17"/>
                        <wps:cNvSpPr>
                          <a:spLocks noChangeArrowheads="1"/>
                        </wps:cNvSpPr>
                        <wps:spPr bwMode="auto">
                          <a:xfrm>
                            <a:off x="1027430" y="585470"/>
                            <a:ext cx="5016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1044" name="Line 18"/>
                        <wps:cNvCnPr>
                          <a:cxnSpLocks noChangeShapeType="1"/>
                        </wps:cNvCnPr>
                        <wps:spPr bwMode="auto">
                          <a:xfrm>
                            <a:off x="128016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45" name="Rectangle 19"/>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046" name="Rectangle 20"/>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047" name="Group 21"/>
                        <wpg:cNvGrpSpPr>
                          <a:grpSpLocks/>
                        </wpg:cNvGrpSpPr>
                        <wpg:grpSpPr bwMode="auto">
                          <a:xfrm>
                            <a:off x="2127250" y="43815"/>
                            <a:ext cx="426085" cy="447040"/>
                            <a:chOff x="3350" y="69"/>
                            <a:chExt cx="671" cy="704"/>
                          </a:xfrm>
                        </wpg:grpSpPr>
                        <wps:wsp>
                          <wps:cNvPr id="1048" name="Oval 22"/>
                          <wps:cNvSpPr>
                            <a:spLocks noChangeArrowheads="1"/>
                          </wps:cNvSpPr>
                          <wps:spPr bwMode="auto">
                            <a:xfrm>
                              <a:off x="3350" y="124"/>
                              <a:ext cx="671" cy="6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049" name="Line 23"/>
                          <wps:cNvCnPr>
                            <a:cxnSpLocks noChangeShapeType="1"/>
                          </wps:cNvCnPr>
                          <wps:spPr bwMode="auto">
                            <a:xfrm flipH="1">
                              <a:off x="3616" y="69"/>
                              <a:ext cx="146" cy="6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050" name="Line 24"/>
                          <wps:cNvCnPr>
                            <a:cxnSpLocks noChangeShapeType="1"/>
                          </wps:cNvCnPr>
                          <wps:spPr bwMode="auto">
                            <a:xfrm flipH="1" flipV="1">
                              <a:off x="3617" y="130"/>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051" name="Rectangle 25"/>
                        <wps:cNvSpPr>
                          <a:spLocks noChangeArrowheads="1"/>
                        </wps:cNvSpPr>
                        <wps:spPr bwMode="auto">
                          <a:xfrm>
                            <a:off x="1660524" y="572770"/>
                            <a:ext cx="127317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Pr>
                                  <w:rFonts w:ascii="Tahoma" w:hAnsi="Tahoma" w:cs="Tahoma"/>
                                  <w:color w:val="000000"/>
                                  <w:sz w:val="18"/>
                                  <w:szCs w:val="18"/>
                                </w:rPr>
                                <w:t xml:space="preserve"> : Ctr XemChiTietTangCa  </w:t>
                              </w:r>
                            </w:p>
                          </w:txbxContent>
                        </wps:txbx>
                        <wps:bodyPr rot="0" vert="horz" wrap="square" lIns="0" tIns="0" rIns="0" bIns="0" anchor="t" anchorCtr="0" upright="1">
                          <a:spAutoFit/>
                        </wps:bodyPr>
                      </wps:wsp>
                      <wps:wsp>
                        <wps:cNvPr id="1052" name="Line 26"/>
                        <wps:cNvCnPr>
                          <a:cxnSpLocks noChangeShapeType="1"/>
                        </wps:cNvCnPr>
                        <wps:spPr bwMode="auto">
                          <a:xfrm>
                            <a:off x="233870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53" name="Rectangle 27"/>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054" name="Rectangle 28"/>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055" name="Group 29"/>
                        <wpg:cNvGrpSpPr>
                          <a:grpSpLocks/>
                        </wpg:cNvGrpSpPr>
                        <wpg:grpSpPr bwMode="auto">
                          <a:xfrm>
                            <a:off x="3188335" y="78740"/>
                            <a:ext cx="417830" cy="415290"/>
                            <a:chOff x="5021" y="124"/>
                            <a:chExt cx="658" cy="654"/>
                          </a:xfrm>
                        </wpg:grpSpPr>
                        <wps:wsp>
                          <wps:cNvPr id="1056" name="Oval 30"/>
                          <wps:cNvSpPr>
                            <a:spLocks noChangeArrowheads="1"/>
                          </wps:cNvSpPr>
                          <wps:spPr bwMode="auto">
                            <a:xfrm>
                              <a:off x="5021" y="124"/>
                              <a:ext cx="657" cy="653"/>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1057" name="Line 31"/>
                          <wps:cNvCnPr>
                            <a:cxnSpLocks noChangeShapeType="1"/>
                          </wps:cNvCnPr>
                          <wps:spPr bwMode="auto">
                            <a:xfrm>
                              <a:off x="5021" y="777"/>
                              <a:ext cx="658"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1058" name="Rectangle 32"/>
                        <wps:cNvSpPr>
                          <a:spLocks noChangeArrowheads="1"/>
                        </wps:cNvSpPr>
                        <wps:spPr bwMode="auto">
                          <a:xfrm>
                            <a:off x="2896870" y="585470"/>
                            <a:ext cx="69596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Pr>
                                  <w:rFonts w:ascii="Tahoma" w:hAnsi="Tahoma" w:cs="Tahoma"/>
                                  <w:color w:val="000000"/>
                                  <w:sz w:val="18"/>
                                  <w:szCs w:val="18"/>
                                </w:rPr>
                                <w:t xml:space="preserve"> </w:t>
                              </w:r>
                              <w:proofErr w:type="gramStart"/>
                              <w:r>
                                <w:rPr>
                                  <w:rFonts w:ascii="Tahoma" w:hAnsi="Tahoma" w:cs="Tahoma"/>
                                  <w:color w:val="000000"/>
                                  <w:sz w:val="18"/>
                                  <w:szCs w:val="18"/>
                                </w:rPr>
                                <w:t>: Ent</w:t>
                              </w:r>
                              <w:proofErr w:type="gramEnd"/>
                              <w:r>
                                <w:rPr>
                                  <w:rFonts w:ascii="Tahoma" w:hAnsi="Tahoma" w:cs="Tahoma"/>
                                  <w:color w:val="000000"/>
                                  <w:sz w:val="18"/>
                                  <w:szCs w:val="18"/>
                                </w:rPr>
                                <w:t xml:space="preserve"> TangCa</w:t>
                              </w:r>
                            </w:p>
                          </w:txbxContent>
                        </wps:txbx>
                        <wps:bodyPr rot="0" vert="horz" wrap="none" lIns="0" tIns="0" rIns="0" bIns="0" anchor="t" anchorCtr="0" upright="1">
                          <a:spAutoFit/>
                        </wps:bodyPr>
                      </wps:wsp>
                      <wps:wsp>
                        <wps:cNvPr id="1059" name="Line 33"/>
                        <wps:cNvCnPr>
                          <a:cxnSpLocks noChangeShapeType="1"/>
                        </wps:cNvCnPr>
                        <wps:spPr bwMode="auto">
                          <a:xfrm>
                            <a:off x="339725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60" name="Rectangle 34"/>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061" name="Rectangle 35"/>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062" name="Line 36"/>
                        <wps:cNvCnPr>
                          <a:cxnSpLocks noChangeShapeType="1"/>
                        </wps:cNvCnPr>
                        <wps:spPr bwMode="auto">
                          <a:xfrm>
                            <a:off x="265430" y="103251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063" name="Line 37"/>
                        <wps:cNvCnPr>
                          <a:cxnSpLocks noChangeShapeType="1"/>
                        </wps:cNvCnPr>
                        <wps:spPr bwMode="auto">
                          <a:xfrm flipH="1">
                            <a:off x="1127125" y="103251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64" name="Line 38"/>
                        <wps:cNvCnPr>
                          <a:cxnSpLocks noChangeShapeType="1"/>
                        </wps:cNvCnPr>
                        <wps:spPr bwMode="auto">
                          <a:xfrm flipH="1" flipV="1">
                            <a:off x="1127125" y="98806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65" name="Rectangle 39"/>
                        <wps:cNvSpPr>
                          <a:spLocks noChangeArrowheads="1"/>
                        </wps:cNvSpPr>
                        <wps:spPr bwMode="auto">
                          <a:xfrm>
                            <a:off x="280035" y="832485"/>
                            <a:ext cx="11474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Xem chi tiết tăng ca</w:t>
                              </w:r>
                            </w:p>
                          </w:txbxContent>
                        </wps:txbx>
                        <wps:bodyPr rot="0" vert="horz" wrap="none" lIns="0" tIns="0" rIns="0" bIns="0" anchor="t" anchorCtr="0" upright="1">
                          <a:spAutoFit/>
                        </wps:bodyPr>
                      </wps:wsp>
                      <wps:wsp>
                        <wps:cNvPr id="1066" name="Line 40"/>
                        <wps:cNvCnPr>
                          <a:cxnSpLocks noChangeShapeType="1"/>
                        </wps:cNvCnPr>
                        <wps:spPr bwMode="auto">
                          <a:xfrm>
                            <a:off x="1323975" y="1341755"/>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067" name="Line 41"/>
                        <wps:cNvCnPr>
                          <a:cxnSpLocks noChangeShapeType="1"/>
                        </wps:cNvCnPr>
                        <wps:spPr bwMode="auto">
                          <a:xfrm flipH="1">
                            <a:off x="2185670" y="134175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68" name="Line 42"/>
                        <wps:cNvCnPr>
                          <a:cxnSpLocks noChangeShapeType="1"/>
                        </wps:cNvCnPr>
                        <wps:spPr bwMode="auto">
                          <a:xfrm flipH="1" flipV="1">
                            <a:off x="2185670" y="129730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069" name="Rectangle 43"/>
                        <wps:cNvSpPr>
                          <a:spLocks noChangeArrowheads="1"/>
                        </wps:cNvSpPr>
                        <wps:spPr bwMode="auto">
                          <a:xfrm>
                            <a:off x="1406525" y="1138555"/>
                            <a:ext cx="114744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Xem chi tiết tăng ca</w:t>
                              </w:r>
                            </w:p>
                          </w:txbxContent>
                        </wps:txbx>
                        <wps:bodyPr rot="0" vert="horz" wrap="none" lIns="0" tIns="0" rIns="0" bIns="0" anchor="t" anchorCtr="0" upright="1">
                          <a:spAutoFit/>
                        </wps:bodyPr>
                      </wps:wsp>
                      <wps:wsp>
                        <wps:cNvPr id="1070" name="Line 44"/>
                        <wps:cNvCnPr>
                          <a:cxnSpLocks noChangeShapeType="1"/>
                        </wps:cNvCnPr>
                        <wps:spPr bwMode="auto">
                          <a:xfrm>
                            <a:off x="2385695" y="1650365"/>
                            <a:ext cx="4406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277" name="Line 45"/>
                        <wps:cNvCnPr>
                          <a:cxnSpLocks noChangeShapeType="1"/>
                        </wps:cNvCnPr>
                        <wps:spPr bwMode="auto">
                          <a:xfrm>
                            <a:off x="2826385" y="165036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278" name="Line 46"/>
                        <wps:cNvCnPr>
                          <a:cxnSpLocks noChangeShapeType="1"/>
                        </wps:cNvCnPr>
                        <wps:spPr bwMode="auto">
                          <a:xfrm flipH="1">
                            <a:off x="2388235" y="1738630"/>
                            <a:ext cx="438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279" name="Line 47"/>
                        <wps:cNvCnPr>
                          <a:cxnSpLocks noChangeShapeType="1"/>
                        </wps:cNvCnPr>
                        <wps:spPr bwMode="auto">
                          <a:xfrm>
                            <a:off x="2388235" y="173863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20" name="Line 48"/>
                        <wps:cNvCnPr>
                          <a:cxnSpLocks noChangeShapeType="1"/>
                        </wps:cNvCnPr>
                        <wps:spPr bwMode="auto">
                          <a:xfrm flipV="1">
                            <a:off x="2388235" y="169481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21" name="Rectangle 49"/>
                        <wps:cNvSpPr>
                          <a:spLocks noChangeArrowheads="1"/>
                        </wps:cNvSpPr>
                        <wps:spPr bwMode="auto">
                          <a:xfrm>
                            <a:off x="2503170" y="1414780"/>
                            <a:ext cx="113982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wps:txbx>
                        <wps:bodyPr rot="0" vert="horz" wrap="none" lIns="0" tIns="0" rIns="0" bIns="0" anchor="t" anchorCtr="0" upright="1">
                          <a:spAutoFit/>
                        </wps:bodyPr>
                      </wps:wsp>
                      <wps:wsp>
                        <wps:cNvPr id="1922" name="Line 50"/>
                        <wps:cNvCnPr>
                          <a:cxnSpLocks noChangeShapeType="1"/>
                        </wps:cNvCnPr>
                        <wps:spPr bwMode="auto">
                          <a:xfrm>
                            <a:off x="2382520" y="203327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923" name="Line 51"/>
                        <wps:cNvCnPr>
                          <a:cxnSpLocks noChangeShapeType="1"/>
                        </wps:cNvCnPr>
                        <wps:spPr bwMode="auto">
                          <a:xfrm flipH="1">
                            <a:off x="3244215" y="20332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24" name="Line 52"/>
                        <wps:cNvCnPr>
                          <a:cxnSpLocks noChangeShapeType="1"/>
                        </wps:cNvCnPr>
                        <wps:spPr bwMode="auto">
                          <a:xfrm flipH="1" flipV="1">
                            <a:off x="3244215" y="19888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25" name="Rectangle 53"/>
                        <wps:cNvSpPr>
                          <a:spLocks noChangeArrowheads="1"/>
                        </wps:cNvSpPr>
                        <wps:spPr bwMode="auto">
                          <a:xfrm>
                            <a:off x="2559050" y="1830070"/>
                            <a:ext cx="7816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Mở thông tin</w:t>
                              </w:r>
                            </w:p>
                          </w:txbxContent>
                        </wps:txbx>
                        <wps:bodyPr rot="0" vert="horz" wrap="none" lIns="0" tIns="0" rIns="0" bIns="0" anchor="t" anchorCtr="0" upright="1">
                          <a:spAutoFit/>
                        </wps:bodyPr>
                      </wps:wsp>
                      <wps:wsp>
                        <wps:cNvPr id="1926" name="Line 54"/>
                        <wps:cNvCnPr>
                          <a:cxnSpLocks noChangeShapeType="1"/>
                        </wps:cNvCnPr>
                        <wps:spPr bwMode="auto">
                          <a:xfrm flipH="1">
                            <a:off x="2385695" y="234188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927" name="Line 55"/>
                        <wps:cNvCnPr>
                          <a:cxnSpLocks noChangeShapeType="1"/>
                        </wps:cNvCnPr>
                        <wps:spPr bwMode="auto">
                          <a:xfrm>
                            <a:off x="2385695" y="2341880"/>
                            <a:ext cx="10541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28" name="Line 56"/>
                        <wps:cNvCnPr>
                          <a:cxnSpLocks noChangeShapeType="1"/>
                        </wps:cNvCnPr>
                        <wps:spPr bwMode="auto">
                          <a:xfrm flipV="1">
                            <a:off x="2385695" y="2298065"/>
                            <a:ext cx="10541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29" name="Rectangle 57"/>
                        <wps:cNvSpPr>
                          <a:spLocks noChangeArrowheads="1"/>
                        </wps:cNvSpPr>
                        <wps:spPr bwMode="auto">
                          <a:xfrm>
                            <a:off x="2515235" y="2139315"/>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930" name="Line 58"/>
                        <wps:cNvCnPr>
                          <a:cxnSpLocks noChangeShapeType="1"/>
                        </wps:cNvCnPr>
                        <wps:spPr bwMode="auto">
                          <a:xfrm flipH="1">
                            <a:off x="1327150" y="2651125"/>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931" name="Line 59"/>
                        <wps:cNvCnPr>
                          <a:cxnSpLocks noChangeShapeType="1"/>
                        </wps:cNvCnPr>
                        <wps:spPr bwMode="auto">
                          <a:xfrm>
                            <a:off x="1327150" y="26511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32" name="Line 60"/>
                        <wps:cNvCnPr>
                          <a:cxnSpLocks noChangeShapeType="1"/>
                        </wps:cNvCnPr>
                        <wps:spPr bwMode="auto">
                          <a:xfrm flipV="1">
                            <a:off x="1327150" y="260667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33" name="Rectangle 61"/>
                        <wps:cNvSpPr>
                          <a:spLocks noChangeArrowheads="1"/>
                        </wps:cNvSpPr>
                        <wps:spPr bwMode="auto">
                          <a:xfrm>
                            <a:off x="1456690" y="2447925"/>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934" name="Line 62"/>
                        <wps:cNvCnPr>
                          <a:cxnSpLocks noChangeShapeType="1"/>
                        </wps:cNvCnPr>
                        <wps:spPr bwMode="auto">
                          <a:xfrm flipH="1">
                            <a:off x="268605" y="296037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935" name="Line 63"/>
                        <wps:cNvCnPr>
                          <a:cxnSpLocks noChangeShapeType="1"/>
                        </wps:cNvCnPr>
                        <wps:spPr bwMode="auto">
                          <a:xfrm>
                            <a:off x="268605" y="29603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36" name="Line 64"/>
                        <wps:cNvCnPr>
                          <a:cxnSpLocks noChangeShapeType="1"/>
                        </wps:cNvCnPr>
                        <wps:spPr bwMode="auto">
                          <a:xfrm flipV="1">
                            <a:off x="268605" y="29159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37" name="Rectangle 65"/>
                        <wps:cNvSpPr>
                          <a:spLocks noChangeArrowheads="1"/>
                        </wps:cNvSpPr>
                        <wps:spPr bwMode="auto">
                          <a:xfrm>
                            <a:off x="398145" y="2757170"/>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c:wpc>
                  </a:graphicData>
                </a:graphic>
              </wp:inline>
            </w:drawing>
          </mc:Choice>
          <mc:Fallback>
            <w:pict>
              <v:group w14:anchorId="5DD3BCB9" id="Canvas 2179" o:spid="_x0000_s1852" editas="canvas" style="width:305.4pt;height:274.8pt;mso-position-horizontal-relative:char;mso-position-vertical-relative:line" coordsize="38785,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">
                <v:shape id="_x0000_s1853" type="#_x0000_t75" style="position:absolute;width:38785;height:34899;visibility:visible;mso-wrap-style:square">
                  <v:fill o:detectmouseclick="t"/>
                  <v:path o:connecttype="none"/>
                </v:shape>
                <v:group id="Group 4" o:spid="_x0000_s1854" style="position:absolute;left:628;top:539;width:3175;height:4369" coordorigin="99,85" coordsize="500,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sQ7vwwAAAN0AAAAP&#10;AAAAAAAAAAAAAAAAAKoCAABkcnMvZG93bnJldi54bWxQSwUGAAAAAAQABAD6AAAAmgMAAAAA&#10;">
                  <v:oval id="Oval 5" o:spid="_x0000_s1855" style="position:absolute;left:240;top:8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NTsIA&#10;AADdAAAADwAAAGRycy9kb3ducmV2LnhtbERPzYrCMBC+C75DGGFvmtouuluNosKieFG7+wBDM7bF&#10;ZlKaqN23N4LgbT6+35kvO1OLG7WusqxgPIpAEOdWV1wo+Pv9GX6BcB5ZY22ZFPyTg+Wi35tjqu2d&#10;T3TLfCFCCLsUFZTeN6mULi/JoBvZhjhwZ9sa9AG2hdQt3kO4qWUcRRNpsOLQUGJDm5LyS3Y1Cr6r&#10;7fHymW2nbt/t/TpLZJycD0p9DLrVDISnzr/FL/dOh/lRnMDzm3C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xM1OwgAAAN0AAAAPAAAAAAAAAAAAAAAAAJgCAABkcnMvZG93&#10;bnJldi54bWxQSwUGAAAAAAQABAD1AAAAhwMAAAAA&#10;" filled="f" strokecolor="#903" strokeweight=".2pt"/>
                  <v:line id="Line 6" o:spid="_x0000_s1856" style="position:absolute;visibility:visible;mso-wrap-style:square" from="349,310" to="35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bk+sQAAADdAAAADwAAAGRycy9kb3ducmV2LnhtbERPS2vCQBC+F/oflin01mxqIUh0FWkV&#10;2kMDPkByG7JjNjY7G7NbTf99VxC8zcf3nOl8sK04U+8bxwpekxQEceV0w7WC3Xb1MgbhA7LG1jEp&#10;+CMP89njwxRz7S68pvMm1CKGsM9RgQmhy6X0lSGLPnEdceQOrrcYIuxrqXu8xHDbylGaZtJiw7HB&#10;YEfvhqqfza9VgK057VcfxbKU31mhSZZHd/hS6vlpWExABBrCXXxzf+o4P30bwfWbeIK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uT6xAAAAN0AAAAPAAAAAAAAAAAA&#10;AAAAAKECAABkcnMvZG93bnJldi54bWxQSwUGAAAAAAQABAD5AAAAkgMAAAAA&#10;" strokecolor="#903" strokeweight=".2pt"/>
                  <v:line id="Line 7" o:spid="_x0000_s1857" style="position:absolute;visibility:visible;mso-wrap-style:square" from="168,370" to="5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pBYcIAAADdAAAADwAAAGRycy9kb3ducmV2LnhtbERPS4vCMBC+L/gfwgje1lQFka5RFh+g&#10;BwUfsHgbmrHp2kxqE7X77zeC4G0+vueMp40txZ1qXzhW0OsmIIgzpwvOFRwPy88RCB+QNZaOScEf&#10;eZhOWh9jTLV78I7u+5CLGMI+RQUmhCqV0meGLPquq4gjd3a1xRBhnUtd4yOG21L2k2QoLRYcGwxW&#10;NDOUXfY3qwBLc/1ZzreLk9wMt5rk6ded10p12s33F4hATXiLX+6VjvOTwQCe38QT5O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ZpBYcIAAADdAAAADwAAAAAAAAAAAAAA&#10;AAChAgAAZHJzL2Rvd25yZXYueG1sUEsFBgAAAAAEAAQA+QAAAJADAAAAAA==&#10;" strokecolor="#903" strokeweight=".2pt"/>
                  <v:shape id="Freeform 8" o:spid="_x0000_s1858" style="position:absolute;left:99;top:523;width:500;height:250;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oK8sMA&#10;AADdAAAADwAAAGRycy9kb3ducmV2LnhtbERP22rCQBB9L/Qflin4VjetViR1lVARBEFovDyP2WkS&#10;mp0Nu2sS/94tFHybw7nOYjWYRnTkfG1Zwds4AUFcWF1zqeB42LzOQfiArLGxTApu5GG1fH5aYKpt&#10;z9/U5aEUMYR9igqqENpUSl9UZNCPbUscuR/rDIYIXSm1wz6Gm0a+J8lMGqw5NlTY0ldFxW9+NQq6&#10;YtiFbZ6dnbWn7Nh89Pv1pVdq9DJknyACDeEh/ndvdZyfTKbw9008QS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oK8sMAAADdAAAADwAAAAAAAAAAAAAAAACYAgAAZHJzL2Rv&#10;d25yZXYueG1sUEsFBgAAAAAEAAQA9QAAAIgDAAAAAA==&#10;" path="m,54l54,r54,54e" filled="f" strokecolor="#903" strokeweight=".2pt">
                    <v:path arrowok="t" o:connecttype="custom" o:connectlocs="0,250;250,0;500,250" o:connectangles="0,0,0"/>
                  </v:shape>
                </v:group>
                <v:rect id="Rectangle 9" o:spid="_x0000_s1859" style="position:absolute;left:95;top:5822;width:4000;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XV5MAA&#10;AADdAAAADwAAAGRycy9kb3ducmV2LnhtbERP22oCMRB9F/oPYQp900SLRbZGEUGw4ourHzBsZi80&#10;mSxJdLd/bwqFvs3hXGe9HZ0VDwqx86xhPlMgiCtvOm403K6H6QpETMgGrWfS8EMRtpuXyRoL4we+&#10;0KNMjcghHAvU0KbUF1LGqiWHceZ74szVPjhMGYZGmoBDDndWLpT6kA47zg0t9rRvqfou706DvJaH&#10;YVXaoPxpUZ/t1/FSk9f67XXcfYJINKZ/8Z/7aPJ89b6E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XV5MAAAADdAAAADwAAAAAAAAAAAAAAAACYAgAAZHJzL2Rvd25y&#10;ZXYueG1sUEsFBgAAAAAEAAQA9QAAAIUDA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QTNS</w:t>
                        </w:r>
                      </w:p>
                    </w:txbxContent>
                  </v:textbox>
                </v:rect>
                <v:line id="Line 10" o:spid="_x0000_s1860" style="position:absolute;visibility:visible;mso-wrap-style:square" from="2216,8915" to="222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5LJ8IAAADdAAAADwAAAGRycy9kb3ducmV2LnhtbERPS2sCMRC+C/6HMIXeNGkLIlujiLDF&#10;eqqPS2/DZtxd3EziJtX47xtB8DYf33Nmi2Q7caE+tI41vI0VCOLKmZZrDYd9OZqCCBHZYOeYNNwo&#10;wGI+HMywMO7KW7rsYi1yCIcCNTQx+kLKUDVkMYydJ87c0fUWY4Z9LU2P1xxuO/mu1ERabDk3NOhp&#10;1VB12v1ZDeXJJ/NzbJM5K9+ty6/fajP91vr1JS0/QURK8Sl+uNcmz1cfE7h/k0+Q8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5LJ8IAAADdAAAADwAAAAAAAAAAAAAA&#10;AAChAgAAZHJzL2Rvd25yZXYueG1sUEsFBgAAAAAEAAQA+QAAAJADAAAAAA==&#10;" strokeweight="0">
                  <v:stroke dashstyle="3 1"/>
                </v:line>
                <v:rect id="Rectangle 11" o:spid="_x0000_s1861"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MSk8EA&#10;AADdAAAADwAAAGRycy9kb3ducmV2LnhtbERPS4vCMBC+C/sfwgjeNFXBR9coiyCIHnyz16GZbco2&#10;k9JErfvrN4LgbT6+58wWjS3FjWpfOFbQ7yUgiDOnC84VnE+r7gSED8gaS8ek4EEeFvOP1gxT7e58&#10;oNsx5CKGsE9RgQmhSqX0mSGLvucq4sj9uNpiiLDOpa7xHsNtKQdJMpIWC44NBitaGsp+j1er4Jv+&#10;tlO/OV82vDfDy2HH+2XGSnXazdcniEBNeItf7rWO85PhGJ7fxBP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TEpPBAAAA3QAAAA8AAAAAAAAAAAAAAAAAmAIAAGRycy9kb3du&#10;cmV2LnhtbFBLBQYAAAAABAAEAPUAAACGAwAAAAA=&#10;" strokecolor="#903" strokeweight=".2pt"/>
                <v:rect id="Rectangle 12" o:spid="_x0000_s1862"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yG4cUA&#10;AADdAAAADwAAAGRycy9kb3ducmV2LnhtbESPT2sCQQzF74LfYYjQm85WoejWUYogFHuof+k17MSd&#10;xZ3MsjPVbT+9OQjeEt7Le7/Ml52v1ZXaWAU28DrKQBEXwVZcGjge1sMpqJiQLdaBycAfRVgu+r05&#10;5jbceEfXfSqVhHDM0YBLqcm1joUjj3EUGmLRzqH1mGRtS21bvEm4r/U4y960x4qlwWFDK0fFZf/r&#10;DfzQ/9csbo6nDW/d5LT75u2qYGNeBt3HO6hEXXqaH9efVvCzieDKNzKCXt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IbhxQAAAN0AAAAPAAAAAAAAAAAAAAAAAJgCAABkcnMv&#10;ZG93bnJldi54bWxQSwUGAAAAAAQABAD1AAAAigMAAAAA&#10;" strokecolor="#903" strokeweight=".2pt"/>
                <v:group id="Group 13" o:spid="_x0000_s1863" style="position:absolute;left:9626;top:787;width:6376;height:4146" coordorigin="1516,124" coordsize="100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oval id="Oval 14" o:spid="_x0000_s1864" style="position:absolute;left:1850;top:124;width:67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ylUMcA&#10;AADdAAAADwAAAGRycy9kb3ducmV2LnhtbESPzWrDQAyE74W8w6JAbs06Jg7BzSaEQImhhdL8NFfh&#10;VW1Tr9Z4t4779tWh0JvEjGY+bXaja9VAfWg8G1jME1DEpbcNVwYu5+fHNagQkS22nsnADwXYbScP&#10;G8ytv/M7DadYKQnhkKOBOsYu1zqUNTkMc98Ri/bpe4dR1r7Stse7hLtWp0my0g4bloYaOzrUVH6d&#10;vp2Bc/aaZbdrtkiLj9VwS7tj8fJ2NGY2HfdPoCKN8d/8d11YwU+Wwi/fyAh6+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MpVDHAAAA3QAAAA8AAAAAAAAAAAAAAAAAmAIAAGRy&#10;cy9kb3ducmV2LnhtbFBLBQYAAAAABAAEAPUAAACMAwAAAAA=&#10;" fillcolor="#ffc" strokecolor="#1f1a17" strokeweight="0"/>
                  <v:line id="Line 15" o:spid="_x0000_s1865" style="position:absolute;visibility:visible;mso-wrap-style:square" from="1516,278" to="151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AngLwAAADdAAAADwAAAGRycy9kb3ducmV2LnhtbERPyQrCMBC9C/5DGMGbpoqIVKO4IHh1&#10;wfPQjG2xmYQmauvXG0HwNo+3zmLVmEo8qfalZQWjYQKCOLO65FzB5bwfzED4gKyxskwKWvKwWnY7&#10;C0y1ffGRnqeQixjCPkUFRQguldJnBRn0Q+uII3eztcEQYZ1LXeMrhptKjpNkKg2WHBsKdLQtKLuf&#10;HkbBtnVM3m0aO7PXzbvld2irnVL9XrOegwjUhL/45z7oOD+ZjOD7TTxBL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oAngLwAAADdAAAADwAAAAAAAAAAAAAAAAChAgAA&#10;ZHJzL2Rvd25yZXYueG1sUEsFBgAAAAAEAAQA+QAAAIoDAAAAAA==&#10;" strokecolor="#1f1a17" strokeweight="0"/>
                  <v:line id="Line 16" o:spid="_x0000_s1866" style="position:absolute;visibility:visible;mso-wrap-style:square" from="1518,452" to="185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K597wAAADdAAAADwAAAGRycy9kb3ducmV2LnhtbERPyQrCMBC9C/5DGMGbpoqIVKO4IHh1&#10;wfPQjG2xmYQmauvXG0HwNo+3zmLVmEo8qfalZQWjYQKCOLO65FzB5bwfzED4gKyxskwKWvKwWnY7&#10;C0y1ffGRnqeQixjCPkUFRQguldJnBRn0Q+uII3eztcEQYZ1LXeMrhptKjpNkKg2WHBsKdLQtKLuf&#10;HkbBtnVM3m0aO7PXzbvld2irnVL9XrOegwjUhL/45z7oOD+ZjOH7TTxBL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lK597wAAADdAAAADwAAAAAAAAAAAAAAAAChAgAA&#10;ZHJzL2Rvd25yZXYueG1sUEsFBgAAAAAEAAQA+QAAAIoDAAAAAA==&#10;" strokecolor="#1f1a17" strokeweight="0"/>
                </v:group>
                <v:rect id="Rectangle 17" o:spid="_x0000_s1867" style="position:absolute;left:10274;top:5854;width:5016;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abdsAA&#10;AADdAAAADwAAAGRycy9kb3ducmV2LnhtbERP22oCMRB9F/oPYQp900QrRbZGEUGw4ourHzBsZi80&#10;mSxJdLd/bwqFvs3hXGe9HZ0VDwqx86xhPlMgiCtvOm403K6H6QpETMgGrWfS8EMRtpuXyRoL4we+&#10;0KNMjcghHAvU0KbUF1LGqiWHceZ74szVPjhMGYZGmoBDDndWLpT6kA47zg0t9rRvqfou706DvJaH&#10;YVXaoPxpUZ/t1/FSk9f67XXcfYJINKZ/8Z/7aPJ8tXy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abdsAAAADdAAAADwAAAAAAAAAAAAAAAACYAgAAZHJzL2Rvd25y&#10;ZXYueG1sUEsFBgAAAAAEAAQA9QAAAIUDA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UI HRM</w:t>
                        </w:r>
                      </w:p>
                    </w:txbxContent>
                  </v:textbox>
                </v:rect>
                <v:line id="Line 18" o:spid="_x0000_s1868" style="position:absolute;visibility:visible;mso-wrap-style:square" from="12801,8915" to="12807,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YDtsEAAADdAAAADwAAAGRycy9kb3ducmV2LnhtbERPTWsCMRC9F/wPYQRvNbFIkdUoImxR&#10;T63txduwGXcXN5O4iRr/vSkUepvH+5zFKtlO3KgPrWMNk7ECQVw503Kt4ee7fJ2BCBHZYOeYNDwo&#10;wGo5eFlgYdydv+h2iLXIIRwK1NDE6AspQ9WQxTB2njhzJ9dbjBn2tTQ93nO47eSbUu/SYsu5oUFP&#10;m4aq8+FqNZRnn8znqU3mony3LT+O1X6203o0TOs5iEgp/ov/3FuT56vpFH6/ySfI5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NgO2wQAAAN0AAAAPAAAAAAAAAAAAAAAA&#10;AKECAABkcnMvZG93bnJldi54bWxQSwUGAAAAAAQABAD5AAAAjwMAAAAA&#10;" strokeweight="0">
                  <v:stroke dashstyle="3 1"/>
                </v:line>
                <v:rect id="Rectangle 19" o:spid="_x0000_s1869"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aAsQA&#10;AADdAAAADwAAAGRycy9kb3ducmV2LnhtbERPTWvCQBC9F/oflhF6qxutLRqzShGEoodqavA6ZKfZ&#10;0OxsyG41+utdodDbPN7nZMveNuJEna8dKxgNExDEpdM1VwoOX+vnKQgfkDU2jknBhTwsF48PGaba&#10;nXlPpzxUIoawT1GBCaFNpfSlIYt+6FriyH27zmKIsKuk7vAcw20jx0nyJi3WHBsMtrQyVP7kv1bB&#10;ka7bmd8cig3vzEux/+TdqmSlngb9+xxEoD78i//cHzrOTyavcP8mn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WgLEAAAA3QAAAA8AAAAAAAAAAAAAAAAAmAIAAGRycy9k&#10;b3ducmV2LnhtbFBLBQYAAAAABAAEAPUAAACJAwAAAAA=&#10;" strokecolor="#903" strokeweight=".2pt"/>
                <v:rect id="Rectangle 20" o:spid="_x0000_s1870"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nEdcIA&#10;AADdAAAADwAAAGRycy9kb3ducmV2LnhtbERPS4vCMBC+C/6HMII3TV1FtGsUERZED+uTvQ7NbFO2&#10;mZQmavXXbwTB23x8z5ktGluKK9W+cKxg0E9AEGdOF5wrOB2/ehMQPiBrLB2Tgjt5WMzbrRmm2t14&#10;T9dDyEUMYZ+iAhNClUrpM0MWfd9VxJH7dbXFEGGdS13jLYbbUn4kyVhaLDg2GKxoZSj7O1ysgh96&#10;bKd+czpveGeG5/0371YZK9XtNMtPEIGa8Ba/3Gsd5yejMTy/iSf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2cR1wgAAAN0AAAAPAAAAAAAAAAAAAAAAAJgCAABkcnMvZG93&#10;bnJldi54bWxQSwUGAAAAAAQABAD1AAAAhwMAAAAA&#10;" strokecolor="#903" strokeweight=".2pt"/>
                <v:group id="Group 21" o:spid="_x0000_s1871" style="position:absolute;left:21272;top:438;width:4261;height:4470" coordorigin="3350,69" coordsize="671,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hlI18QAAADdAAAADwAAAGRycy9kb3ducmV2LnhtbERPS2vCQBC+F/wPywi9&#10;1U1sqxKziogtPYjgA8TbkJ08MDsbstsk/vtuodDbfHzPSdeDqUVHrassK4gnEQjizOqKCwWX88fL&#10;AoTzyBpry6TgQQ7Wq9FTiom2PR+pO/lChBB2CSoovW8SKV1WkkE3sQ1x4HLbGvQBtoXULfYh3NRy&#10;GkUzabDi0FBiQ9uSsvvp2yj47LHfvMa7bn/Pt4/b+f1w3cek1PN42CxBeBr8v/jP/aXD/OhtD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hlI18QAAADdAAAA&#10;DwAAAAAAAAAAAAAAAACqAgAAZHJzL2Rvd25yZXYueG1sUEsFBgAAAAAEAAQA+gAAAJsDAAAAAA==&#10;">
                  <v:oval id="Oval 22" o:spid="_x0000_s1872" style="position:absolute;left:3350;top:124;width:67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qpVscA&#10;AADdAAAADwAAAGRycy9kb3ducmV2LnhtbESPzWrDQAyE74W8w6JAbs06Jg7BzSaEQImhhdL8NFfh&#10;VW1Tr9Z4t4779tWh0JvEjGY+bXaja9VAfWg8G1jME1DEpbcNVwYu5+fHNagQkS22nsnADwXYbScP&#10;G8ytv/M7DadYKQnhkKOBOsYu1zqUNTkMc98Ri/bpe4dR1r7Stse7hLtWp0my0g4bloYaOzrUVH6d&#10;vp2Bc/aaZbdrtkiLj9VwS7tj8fJ2NGY2HfdPoCKN8d/8d11YwU+WgivfyAh6+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6qVbHAAAA3QAAAA8AAAAAAAAAAAAAAAAAmAIAAGRy&#10;cy9kb3ducmV2LnhtbFBLBQYAAAAABAAEAPUAAACMAwAAAAA=&#10;" fillcolor="#ffc" strokecolor="#1f1a17" strokeweight="0"/>
                  <v:line id="Line 23" o:spid="_x0000_s1873" style="position:absolute;flip:x;visibility:visible;mso-wrap-style:square" from="3616,69" to="376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lo4MQAAADdAAAADwAAAGRycy9kb3ducmV2LnhtbERPS2vCQBC+C/0PyxR6041SSkzdBBEL&#10;XhQS2/uQnSbB7Gya3TzaX+8WCr3Nx/ecXTabVozUu8aygvUqAkFcWt1wpeD9+raMQTiPrLG1TAq+&#10;yUGWPix2mGg7cU5j4SsRQtglqKD2vkukdGVNBt3KdsSB+7S9QR9gX0nd4xTCTSs3UfQiDTYcGmrs&#10;6FBTeSsGo2B/jHH7NR8+8nOxuRy703U6Dz9KPT3O+1cQnmb/L/5zn3SYHz1v4febcIJM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WjgxAAAAN0AAAAPAAAAAAAAAAAA&#10;AAAAAKECAABkcnMvZG93bnJldi54bWxQSwUGAAAAAAQABAD5AAAAkgMAAAAA&#10;" strokecolor="#1f1a17" strokeweight="0"/>
                  <v:line id="Line 24" o:spid="_x0000_s1874" style="position:absolute;flip:x y;visibility:visible;mso-wrap-style:square" from="3617,130" to="376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Z4n8UAAADdAAAADwAAAGRycy9kb3ducmV2LnhtbESPQW/CMAyF75P2HyJP2m0kqzQ2FQKa&#10;QExcYRzGzWpMW2icqgml49fjAxI3W+/5vc/T+eAb1VMX68AW3kcGFHERXM2lhd3v6u0LVEzIDpvA&#10;ZOGfIsxnz09TzF248Ib6bSqVhHDM0UKVUptrHYuKPMZRaIlFO4TOY5K1K7Xr8CLhvtGZMWPtsWZp&#10;qLClRUXFaXv2Frg/nz5Ls4/LPmWLnyK71n/Xo7WvL8P3BFSiIT3M9+u1E3zzIfzyjYy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Z4n8UAAADdAAAADwAAAAAAAAAA&#10;AAAAAAChAgAAZHJzL2Rvd25yZXYueG1sUEsFBgAAAAAEAAQA+QAAAJMDAAAAAA==&#10;" strokecolor="#1f1a17" strokeweight="0"/>
                </v:group>
                <v:rect id="Rectangle 25" o:spid="_x0000_s1875" style="position:absolute;left:16605;top:5727;width:12731;height:2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tNi8MA&#10;AADdAAAADwAAAGRycy9kb3ducmV2LnhtbERPTYvCMBC9C/6HMIKXRVMFF7caRRYED4JYPbi3oZlt&#10;ujaT0mRt9debhQVv83ifs1x3thI3anzpWMFknIAgzp0uuVBwPm1HcxA+IGusHJOCO3lYr/q9Jaba&#10;tXykWxYKEUPYp6jAhFCnUvrckEU/djVx5L5dYzFE2BRSN9jGcFvJaZK8S4slxwaDNX0ayq/Zr1Ww&#10;PVxK4oc8vn3MW/eTT78ys6+VGg66zQJEoC68xP/unY7zk9kE/r6JJ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tNi8MAAADdAAAADwAAAAAAAAAAAAAAAACYAgAAZHJzL2Rv&#10;d25yZXYueG1sUEsFBgAAAAAEAAQA9QAAAIgDAAAAAA==&#10;" filled="f" stroked="f">
                  <v:textbox style="mso-fit-shape-to-text:t" inset="0,0,0,0">
                    <w:txbxContent>
                      <w:p w:rsidR="004A6C46" w:rsidRPr="00095323" w:rsidRDefault="004A6C46" w:rsidP="00BB7BA9">
                        <w:pPr>
                          <w:rPr>
                            <w:sz w:val="18"/>
                            <w:szCs w:val="18"/>
                          </w:rPr>
                        </w:pPr>
                        <w:r>
                          <w:rPr>
                            <w:rFonts w:ascii="Tahoma" w:hAnsi="Tahoma" w:cs="Tahoma"/>
                            <w:color w:val="000000"/>
                            <w:sz w:val="18"/>
                            <w:szCs w:val="18"/>
                          </w:rPr>
                          <w:t xml:space="preserve"> : Ctr XemChiTietTangCa  </w:t>
                        </w:r>
                      </w:p>
                    </w:txbxContent>
                  </v:textbox>
                </v:rect>
                <v:line id="Line 26" o:spid="_x0000_s1876" style="position:absolute;visibility:visible;mso-wrap-style:square" from="23387,8915" to="23393,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qohMEAAADdAAAADwAAAGRycy9kb3ducmV2LnhtbERPTWsCMRC9F/wPYQRvNVGwyGoUEbao&#10;p9b24m3YjLuLm0ncpBr/vSkUepvH+5zlOtlO3KgPrWMNk7ECQVw503Kt4furfJ2DCBHZYOeYNDwo&#10;wHo1eFliYdydP+l2jLXIIRwK1NDE6AspQ9WQxTB2njhzZ9dbjBn2tTQ93nO47eRUqTdpseXc0KCn&#10;bUPV5fhjNZQXn8zHuU3mqny3K99P1WG+13o0TJsFiEgp/ov/3DuT56vZFH6/ySf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SqiEwQAAAN0AAAAPAAAAAAAAAAAAAAAA&#10;AKECAABkcnMvZG93bnJldi54bWxQSwUGAAAAAAQABAD5AAAAjwMAAAAA&#10;" strokeweight="0">
                  <v:stroke dashstyle="3 1"/>
                </v:line>
                <v:rect id="Rectangle 27" o:spid="_x0000_s1877"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xMMEA&#10;AADdAAAADwAAAGRycy9kb3ducmV2LnhtbERPS4vCMBC+C/sfwgjeNFVRtGuURRBED77Z69DMNmWb&#10;SWmi1v31G0HwNh/fc2aLxpbiRrUvHCvo9xIQxJnTBecKzqdVdwLCB2SNpWNS8CAPi/lHa4apdnc+&#10;0O0YchFD2KeowIRQpVL6zJBF33MVceR+XG0xRFjnUtd4j+G2lIMkGUuLBccGgxUtDWW/x6tV8E1/&#10;26nfnC8b3pvh5bDj/TJjpTrt5usTRKAmvMUv91rH+cloCM9v4gl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38TDBAAAA3QAAAA8AAAAAAAAAAAAAAAAAmAIAAGRycy9kb3du&#10;cmV2LnhtbFBLBQYAAAAABAAEAPUAAACGAwAAAAA=&#10;" strokecolor="#903" strokeweight=".2pt"/>
                <v:rect id="Rectangle 28" o:spid="_x0000_s1878"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5pRMQA&#10;AADdAAAADwAAAGRycy9kb3ducmV2LnhtbERPTWvCQBC9F/oflhF6qxutLRqzShGEoodqavA6ZKfZ&#10;0OxsyG41+utdodDbPN7nZMveNuJEna8dKxgNExDEpdM1VwoOX+vnKQgfkDU2jknBhTwsF48PGaba&#10;nXlPpzxUIoawT1GBCaFNpfSlIYt+6FriyH27zmKIsKuk7vAcw20jx0nyJi3WHBsMtrQyVP7kv1bB&#10;ka7bmd8cig3vzEux/+TdqmSlngb9+xxEoD78i//cHzrOT14ncP8mn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eaUTEAAAA3QAAAA8AAAAAAAAAAAAAAAAAmAIAAGRycy9k&#10;b3ducmV2LnhtbFBLBQYAAAAABAAEAPUAAACJAwAAAAA=&#10;" strokecolor="#903" strokeweight=".2pt"/>
                <v:group id="Group 29" o:spid="_x0000_s1879" style="position:absolute;left:31883;top:787;width:4178;height:4153" coordorigin="5021,124" coordsize="65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F7l5sQAAADdAAAA&#10;DwAAAAAAAAAAAAAAAACqAgAAZHJzL2Rvd25yZXYueG1sUEsFBgAAAAAEAAQA+gAAAJsDAAAAAA==&#10;">
                  <v:oval id="Oval 30" o:spid="_x0000_s1880" style="position:absolute;left:5021;top:124;width:65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cAJcIA&#10;AADdAAAADwAAAGRycy9kb3ducmV2LnhtbERPTWvCQBC9C/0Pywi9mY0NVYmu0gqF0INQI56H7JiN&#10;ZmdDdmvSf98tCL3N433OZjfaVtyp941jBfMkBUFcOd1wreBUfsxWIHxA1tg6JgU/5GG3fZpsMNdu&#10;4C+6H0MtYgj7HBWYELpcSl8ZsugT1xFH7uJ6iyHCvpa6xyGG21a+pOlCWmw4NhjsaG+ouh2/rQJu&#10;b5/X7GxMVb8vS8RDFvZFptTzdHxbgwg0hn/xw13oOD99XcDfN/EE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9wAlwgAAAN0AAAAPAAAAAAAAAAAAAAAAAJgCAABkcnMvZG93&#10;bnJldi54bWxQSwUGAAAAAAQABAD1AAAAhwMAAAAA&#10;" fillcolor="#ffc" strokecolor="#242728" strokeweight=".05pt"/>
                  <v:line id="Line 31" o:spid="_x0000_s1881" style="position:absolute;visibility:visible;mso-wrap-style:square" from="5021,777" to="567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noT8MAAADdAAAADwAAAGRycy9kb3ducmV2LnhtbERPTWvCQBC9F/wPywi9mU1Dm4boKiII&#10;vQSsVryO2WmSNjsbstsk/vtuQehtHu9zVpvJtGKg3jWWFTxFMQji0uqGKwUfp/0iA+E8ssbWMim4&#10;kYPNevawwlzbkd9pOPpKhBB2OSqove9yKV1Zk0EX2Y44cJ+2N+gD7CupexxDuGllEsepNNhwaKix&#10;o11N5ffxxygwX8NU0KFIfLazz4krOD1fL0o9zqftEoSnyf+L7+43HebHL6/w9004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56E/DAAAA3QAAAA8AAAAAAAAAAAAA&#10;AAAAoQIAAGRycy9kb3ducmV2LnhtbFBLBQYAAAAABAAEAPkAAACRAwAAAAA=&#10;" strokecolor="#242728" strokeweight=".05pt"/>
                </v:group>
                <v:rect id="Rectangle 32" o:spid="_x0000_s1882" style="position:absolute;left:28968;top:5854;width:6960;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uf2sMA&#10;AADdAAAADwAAAGRycy9kb3ducmV2LnhtbESPzWoDMQyE74W8g1Ght8ZuoCVs4oRSCKSll2zyAGKt&#10;/SG2vNhOdvv21aHQm8SMZj5t93Pw6k4pD5EtvCwNKOImuoE7C5fz4XkNKhdkhz4yWfihDPvd4mGL&#10;lYsTn+hel05JCOcKLfSljJXWuekpYF7GkVi0NqaARdbUaZdwkvDg9cqYNx1wYGnocaSPnpprfQsW&#10;9Lk+TOvaJxO/Vu23/zyeWorWPj3O7xtQhebyb/67PjrBN6+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uf2sMAAADdAAAADwAAAAAAAAAAAAAAAACYAgAAZHJzL2Rv&#10;d25yZXYueG1sUEsFBgAAAAAEAAQA9QAAAIgDAAAAAA==&#10;" filled="f" stroked="f">
                  <v:textbox style="mso-fit-shape-to-text:t" inset="0,0,0,0">
                    <w:txbxContent>
                      <w:p w:rsidR="004A6C46" w:rsidRPr="00095323" w:rsidRDefault="004A6C46" w:rsidP="00BB7BA9">
                        <w:pPr>
                          <w:rPr>
                            <w:sz w:val="18"/>
                            <w:szCs w:val="18"/>
                          </w:rPr>
                        </w:pPr>
                        <w:r>
                          <w:rPr>
                            <w:rFonts w:ascii="Tahoma" w:hAnsi="Tahoma" w:cs="Tahoma"/>
                            <w:color w:val="000000"/>
                            <w:sz w:val="18"/>
                            <w:szCs w:val="18"/>
                          </w:rPr>
                          <w:t xml:space="preserve"> </w:t>
                        </w:r>
                        <w:proofErr w:type="gramStart"/>
                        <w:r>
                          <w:rPr>
                            <w:rFonts w:ascii="Tahoma" w:hAnsi="Tahoma" w:cs="Tahoma"/>
                            <w:color w:val="000000"/>
                            <w:sz w:val="18"/>
                            <w:szCs w:val="18"/>
                          </w:rPr>
                          <w:t>: Ent</w:t>
                        </w:r>
                        <w:proofErr w:type="gramEnd"/>
                        <w:r>
                          <w:rPr>
                            <w:rFonts w:ascii="Tahoma" w:hAnsi="Tahoma" w:cs="Tahoma"/>
                            <w:color w:val="000000"/>
                            <w:sz w:val="18"/>
                            <w:szCs w:val="18"/>
                          </w:rPr>
                          <w:t xml:space="preserve"> TangCa</w:t>
                        </w:r>
                      </w:p>
                    </w:txbxContent>
                  </v:textbox>
                </v:rect>
                <v:line id="Line 33" o:spid="_x0000_s1883" style="position:absolute;visibility:visible;mso-wrap-style:square" from="33972,8915" to="33978,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469cIAAADdAAAADwAAAGRycy9kb3ducmV2LnhtbERPTWsCMRC9F/wPYQRvNbGg2NUoImyx&#10;PVnrxduwGXcXN5N0k2r67xtB6G0e73OW62Q7caU+tI41TMYKBHHlTMu1huNX+TwHESKywc4xafil&#10;AOvV4GmJhXE3/qTrIdYih3AoUEMToy+kDFVDFsPYeeLMnV1vMWbY19L0eMvhtpMvSs2kxZZzQ4Oe&#10;tg1Vl8OP1VBefDL7c5vMt/Ldrnw7VR/zd61Hw7RZgIiU4r/44d6ZPF9NX+H+TT5B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u469cIAAADdAAAADwAAAAAAAAAAAAAA&#10;AAChAgAAZHJzL2Rvd25yZXYueG1sUEsFBgAAAAAEAAQA+QAAAJADAAAAAA==&#10;" strokeweight="0">
                  <v:stroke dashstyle="3 1"/>
                </v:line>
                <v:rect id="Rectangle 34" o:spid="_x0000_s1884"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ml+sYA&#10;AADdAAAADwAAAGRycy9kb3ducmV2LnhtbESPQWvCQBCF7wX/wzJCb3VTC9Km2UgRBNFD1Sq9Dtkx&#10;G8zOhuyqsb++cyj0NsN78943xXzwrbpSH5vABp4nGSjiKtiGawOHr+XTK6iYkC22gcnAnSLMy9FD&#10;gbkNN97RdZ9qJSEcczTgUupyrWPlyGOchI5YtFPoPSZZ+1rbHm8S7ls9zbKZ9tiwNDjsaOGoOu8v&#10;3sA3/Wze4vpwXPPWvRx3n7xdVGzM43j4eAeVaEj/5r/rlRX8bCb88o2Mo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ml+sYAAADdAAAADwAAAAAAAAAAAAAAAACYAgAAZHJz&#10;L2Rvd25yZXYueG1sUEsFBgAAAAAEAAQA9QAAAIsDAAAAAA==&#10;" strokecolor="#903" strokeweight=".2pt"/>
                <v:rect id="Rectangle 35" o:spid="_x0000_s1885"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UAYcEA&#10;AADdAAAADwAAAGRycy9kb3ducmV2LnhtbERPS4vCMBC+L/gfwgh726bugmg1iggLogffeB2asSk2&#10;k9JErf76zYLgbT6+54ynra3EjRpfOlbQS1IQxLnTJRcKDvvfrwEIH5A1Vo5JwYM8TCedjzFm2t15&#10;S7ddKEQMYZ+hAhNCnUnpc0MWfeJq4sidXWMxRNgUUjd4j+G2kt9p2pcWS44NBmuaG8ovu6tVcKLn&#10;auiXh+OSN+bnuF3zZp6zUp/ddjYCEagNb/HLvdBxftrvwf838QQ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FAGHBAAAA3QAAAA8AAAAAAAAAAAAAAAAAmAIAAGRycy9kb3du&#10;cmV2LnhtbFBLBQYAAAAABAAEAPUAAACGAwAAAAA=&#10;" strokecolor="#903" strokeweight=".2pt"/>
                <v:line id="Line 36" o:spid="_x0000_s1886" style="position:absolute;visibility:visible;mso-wrap-style:square" from="2654,10325" to="12331,1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XL58IAAADdAAAADwAAAGRycy9kb3ducmV2LnhtbERPS4vCMBC+L/gfwgje1lQPZalGER+g&#10;BwXdBfE2NGNTbSa1iVr//UZY2Nt8fM8ZT1tbiQc1vnSsYNBPQBDnTpdcKPj5Xn1+gfABWWPlmBS8&#10;yMN00vkYY6bdk/f0OIRCxBD2GSowIdSZlD43ZNH3XU0cubNrLIYIm0LqBp8x3FZymCSptFhybDBY&#10;09xQfj3crQKszO24WuyWJ7lNd5rk6eLOG6V63XY2AhGoDf/iP/dax/lJOoT3N/EEO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XL58IAAADdAAAADwAAAAAAAAAAAAAA&#10;AAChAgAAZHJzL2Rvd25yZXYueG1sUEsFBgAAAAAEAAQA+QAAAJADAAAAAA==&#10;" strokecolor="#903" strokeweight=".2pt"/>
                <v:line id="Line 37" o:spid="_x0000_s1887" style="position:absolute;flip:x;visibility:visible;mso-wrap-style:square" from="11271,10325" to="1233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de98UAAADdAAAADwAAAGRycy9kb3ducmV2LnhtbERPS2vCQBC+F/wPyxR6kbprS61E1yCF&#10;QCiF4uPibciOSWx2NmTXJP77bqHgbT6+56zT0Taip87XjjXMZwoEceFMzaWG4yF7XoLwAdlg45g0&#10;3MhDupk8rDExbuAd9ftQihjCPkENVQhtIqUvKrLoZ64ljtzZdRZDhF0pTYdDDLeNfFFqIS3WHBsq&#10;bOmjouJnf7Ua2sNb9jX/nsrh8lm/KzU93a75Seunx3G7AhFoDHfxvzs3cb5avMLfN/EE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de98UAAADdAAAADwAAAAAAAAAA&#10;AAAAAAChAgAAZHJzL2Rvd25yZXYueG1sUEsFBgAAAAAEAAQA+QAAAJMDAAAAAA==&#10;" strokecolor="#903" strokeweight=".7pt"/>
                <v:line id="Line 38" o:spid="_x0000_s1888" style="position:absolute;flip:x y;visibility:visible;mso-wrap-style:square" from="11271,9880" to="12331,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MY6cUAAADdAAAADwAAAGRycy9kb3ducmV2LnhtbERPTWvCQBC9C/0PyxS86UaxUmM2UopK&#10;QSg19ZDjkB2TtNnZkF1N2l/vCoXe5vE+J9kMphFX6lxtWcFsGoEgLqyuuVRw+txNnkE4j6yxsUwK&#10;fsjBJn0YJRhr2/ORrpkvRQhhF6OCyvs2ltIVFRl0U9sSB+5sO4M+wK6UusM+hJtGzqNoKQ3WHBoq&#10;bOm1ouI7uxgFT/Kw2O7z/cex/xpmv6vs/ZDnF6XGj8PLGoSnwf+L/9xvOsyPlgu4fxNOkO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MY6cUAAADdAAAADwAAAAAAAAAA&#10;AAAAAAChAgAAZHJzL2Rvd25yZXYueG1sUEsFBgAAAAAEAAQA+QAAAJMDAAAAAA==&#10;" strokecolor="#903" strokeweight=".7pt"/>
                <v:rect id="Rectangle 39" o:spid="_x0000_s1889" style="position:absolute;left:2800;top:8324;width:1147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b6+cAA&#10;AADdAAAADwAAAGRycy9kb3ducmV2LnhtbERP22oCMRB9F/oPYYS+aaJQka1RRBCs9MXVDxg2sxea&#10;TJYkdbd/bwqCb3M419nsRmfFnULsPGtYzBUI4sqbjhsNt+txtgYRE7JB65k0/FGE3fZtssHC+IEv&#10;dC9TI3IIxwI1tCn1hZSxaslhnPueOHO1Dw5ThqGRJuCQw52VS6VW0mHHuaHFng4tVT/lr9Mgr+Vx&#10;WJc2KH9e1t/263SpyWv9Ph33nyASjeklfrpPJs9Xqw/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2b6+cAAAADdAAAADwAAAAAAAAAAAAAAAACYAgAAZHJzL2Rvd25y&#10;ZXYueG1sUEsFBgAAAAAEAAQA9QAAAIU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Xem chi tiết tăng ca</w:t>
                        </w:r>
                      </w:p>
                    </w:txbxContent>
                  </v:textbox>
                </v:rect>
                <v:line id="Line 40" o:spid="_x0000_s1890" style="position:absolute;visibility:visible;mso-wrap-style:square" from="13239,13417" to="22917,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7N5MIAAADdAAAADwAAAGRycy9kb3ducmV2LnhtbERPS4vCMBC+C/6HMAt703T3UKQaRXYV&#10;3IOCDxBvQzM21WbSbaLWf28Ewdt8fM8ZTVpbiSs1vnSs4KufgCDOnS65ULDbznsDED4ga6wck4I7&#10;eZiMu50RZtrdeE3XTShEDGGfoQITQp1J6XNDFn3f1cSRO7rGYoiwKaRu8BbDbSW/kySVFkuODQZr&#10;+jGUnzcXqwAr87+f/65mB7lMV5rk4eSOf0p9frTTIYhAbXiLX+6FjvOTNIXnN/EEO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7N5MIAAADdAAAADwAAAAAAAAAAAAAA&#10;AAChAgAAZHJzL2Rvd25yZXYueG1sUEsFBgAAAAAEAAQA+QAAAJADAAAAAA==&#10;" strokecolor="#903" strokeweight=".2pt"/>
                <v:line id="Line 41" o:spid="_x0000_s1891" style="position:absolute;flip:x;visibility:visible;mso-wrap-style:square" from="21856,13417" to="22917,1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xY9MQAAADdAAAADwAAAGRycy9kb3ducmV2LnhtbERPTWvCQBC9F/wPywi9iNm1UJWYjYgg&#10;SCmUqpfchuyYpM3Ohuxq4r/vFgq9zeN9TrYdbSvu1PvGsYZFokAQl840XGm4nA/zNQgfkA22jknD&#10;gzxs88lThqlxA3/S/RQqEUPYp6ihDqFLpfRlTRZ94jriyF1dbzFE2FfS9DjEcNvKF6WW0mLDsaHG&#10;jvY1ld+nm9XQnV8P74uPmRy+3pqVUrPicTsWWj9Px90GRKAx/Iv/3EcT56vlCn6/iSfI/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vFj0xAAAAN0AAAAPAAAAAAAAAAAA&#10;AAAAAKECAABkcnMvZG93bnJldi54bWxQSwUGAAAAAAQABAD5AAAAkgMAAAAA&#10;" strokecolor="#903" strokeweight=".7pt"/>
                <v:line id="Line 42" o:spid="_x0000_s1892" style="position:absolute;flip:x y;visibility:visible;mso-wrap-style:square" from="21856,12973" to="22917,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S7MgAAADdAAAADwAAAGRycy9kb3ducmV2LnhtbESPQWvCQBCF7wX/wzKCt7qxWGmjq0hR&#10;KQilph5yHLLTJDU7G7KrSfvrO4dCbzO8N+99s9oMrlE36kLt2cBsmoAiLrytuTRw/tjfP4EKEdli&#10;45kMfFOAzXp0t8LU+p5PdMtiqSSEQ4oGqhjbVOtQVOQwTH1LLNqn7xxGWbtS2w57CXeNfkiShXZY&#10;szRU2NJLRcUluzoDj/o43x3yw/up/xpmP8/Z2zHPr8ZMxsN2CSrSEP/Nf9evVvCTheDKNzKCXv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4S7MgAAADdAAAADwAAAAAA&#10;AAAAAAAAAAChAgAAZHJzL2Rvd25yZXYueG1sUEsFBgAAAAAEAAQA+QAAAJYDAAAAAA==&#10;" strokecolor="#903" strokeweight=".7pt"/>
                <v:rect id="Rectangle 43" o:spid="_x0000_s1893" style="position:absolute;left:14065;top:11385;width:1147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vw/MAA&#10;AADdAAAADwAAAGRycy9kb3ducmV2LnhtbERPzWoCMRC+F/oOYYTeaqIH0a1RRBBUenH1AYbN7A9N&#10;JkuSuuvbm0LB23x8v7Pejs6KO4XYedYwmyoQxJU3HTcabtfD5xJETMgGrWfS8KAI28372xoL4we+&#10;0L1MjcghHAvU0KbUF1LGqiWHcep74szVPjhMGYZGmoBDDndWzpVaSIcd54YWe9q3VP2Uv06DvJaH&#10;YVnaoPx5Xn/b0/FSk9f6YzLuvkAkGtNL/O8+mjxfLVbw900+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vw/MAAAADdAAAADwAAAAAAAAAAAAAAAACYAgAAZHJzL2Rvd25y&#10;ZXYueG1sUEsFBgAAAAAEAAQA9QAAAIU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Xem chi tiết tăng ca</w:t>
                        </w:r>
                      </w:p>
                    </w:txbxContent>
                  </v:textbox>
                </v:rect>
                <v:line id="Line 44" o:spid="_x0000_s1894" style="position:absolute;visibility:visible;mso-wrap-style:square" from="23856,16503" to="28263,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m1sYAAADdAAAADwAAAGRycy9kb3ducmV2LnhtbESPQWsCQQyF7wX/wxChtzprD7asjiJa&#10;oT1UqAriLezEndWdzHZnqtt/bw6Ct4T38t6XyazztbpQG6vABoaDDBRxEWzFpYHddvXyDiomZIt1&#10;YDLwTxFm097TBHMbrvxDl00qlYRwzNGAS6nJtY6FI49xEBpi0Y6h9ZhkbUttW7xKuK/1a5aNtMeK&#10;pcFhQwtHxXnz5w1g7X73q+X646C/R2tL+nAKxy9jnvvdfAwqUZce5vv1pxX87E345RsZQU9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iZtbGAAAA3QAAAA8AAAAAAAAA&#10;AAAAAAAAoQIAAGRycy9kb3ducmV2LnhtbFBLBQYAAAAABAAEAPkAAACUAwAAAAA=&#10;" strokecolor="#903" strokeweight=".2pt"/>
                <v:line id="Line 45" o:spid="_x0000_s1895" style="position:absolute;visibility:visible;mso-wrap-style:square" from="28263,16503" to="2827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QQ8QAAADdAAAADwAAAGRycy9kb3ducmV2LnhtbERPTWsCMRC9F/ofwhR6q9l6UFmNIlWh&#10;PXTBbaF4GzbjZnUz2Saprv/eCEJv83ifM1v0thUn8qFxrOB1kIEgrpxuuFbw/bV5mYAIEVlj65gU&#10;XCjAYv74MMNcuzNv6VTGWqQQDjkqMDF2uZShMmQxDFxHnLi98xZjgr6W2uM5hdtWDrNsJC02nBoM&#10;dvRmqDqWf1YBtub3Z7Mq1jv5OSo0yd3B7T+Uen7ql1MQkfr4L76733WaPxyP4fZNOkH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D5BDxAAAAN0AAAAPAAAAAAAAAAAA&#10;AAAAAKECAABkcnMvZG93bnJldi54bWxQSwUGAAAAAAQABAD5AAAAkgMAAAAA&#10;" strokecolor="#903" strokeweight=".2pt"/>
                <v:line id="Line 46" o:spid="_x0000_s1896" style="position:absolute;flip:x;visibility:visible;mso-wrap-style:square" from="23882,17386" to="28263,1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L+gcYAAADdAAAADwAAAGRycy9kb3ducmV2LnhtbESPQU/DMAyF70j8h8hIuyCWUtBAZdnE&#10;hpg4cGEgzlZj2miNkzVh7fbr5wMSt2f5+fN78+XoO3WgPrnABm6nBSjiOljHjYGvz9ebR1ApI1vs&#10;ApOBIyVYLi4v5ljZMPAHHba5UQLhVKGBNudYaZ3qljymaYjEsvsJvccsY99o2+MgcN/psihm2qNj&#10;+dBipHVL9W7764VycnH1vru+ux9f3Kzc2+9Iw8aYydX4/AQq05j/zX/Xb1bilw8SV9qIBL0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i/oHGAAAA3QAAAA8AAAAAAAAA&#10;AAAAAAAAoQIAAGRycy9kb3ducmV2LnhtbFBLBQYAAAAABAAEAPkAAACUAwAAAAA=&#10;" strokecolor="#903" strokeweight=".2pt"/>
                <v:line id="Line 47" o:spid="_x0000_s1897" style="position:absolute;visibility:visible;mso-wrap-style:square" from="23882,17386" to="2494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Y52MUAAADdAAAADwAAAGRycy9kb3ducmV2LnhtbERP22rCQBB9L/Qflin0rW60qG10FQmU&#10;igit9gK+DdkxCWZnQ3aNiV/vCoJvczjXmc5bU4qGaldYVtDvRSCIU6sLzhT8/ny8vIFwHlljaZkU&#10;dORgPnt8mGKs7Yk31Gx9JkIIuxgV5N5XsZQuzcmg69mKOHB7Wxv0AdaZ1DWeQrgp5SCKRtJgwaEh&#10;x4qSnNLD9mgUDL+/OEnOr59/XbNe7TZduqT/tVLPT+1iAsJT6+/im3upw/zB+B2u34QT5O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SY52MUAAADdAAAADwAAAAAAAAAA&#10;AAAAAAChAgAAZHJzL2Rvd25yZXYueG1sUEsFBgAAAAAEAAQA+QAAAJMDAAAAAA==&#10;" strokecolor="#903" strokeweight=".7pt"/>
                <v:line id="Line 48" o:spid="_x0000_s1898" style="position:absolute;flip:y;visibility:visible;mso-wrap-style:square" from="23882,16948" to="2494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Av7scAAADdAAAADwAAAGRycy9kb3ducmV2LnhtbESPQWvCQBCF70L/wzKFXkR3FbQ1ukop&#10;CFKEUu3F25Adk7TZ2ZBdTfz3zkHobYb35r1vVpve1+pKbawCW5iMDSjiPLiKCws/x+3oDVRMyA7r&#10;wGThRhE266fBCjMXOv6m6yEVSkI4ZmihTKnJtI55SR7jODTEop1D6zHJ2hbatdhJuK/11Ji59lix&#10;NJTY0EdJ+d/h4i00x9l2P/ka6u73s3o1Zni6XXYna1+e+/clqER9+jc/rndO8BdT4ZdvZAS9v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wC/uxwAAAN0AAAAPAAAAAAAA&#10;AAAAAAAAAKECAABkcnMvZG93bnJldi54bWxQSwUGAAAAAAQABAD5AAAAlQMAAAAA&#10;" strokecolor="#903" strokeweight=".7pt"/>
                <v:rect id="Rectangle 49" o:spid="_x0000_s1899" style="position:absolute;left:25031;top:14147;width:11398;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gTlMAA&#10;AADdAAAADwAAAGRycy9kb3ducmV2LnhtbERPzYrCMBC+L/gOYQRva2oP4naNsiwIKl6sPsDQTH/Y&#10;ZFKSaOvbG0HY23x8v7PejtaIO/nQOVawmGcgiCunO24UXC+7zxWIEJE1Gsek4EEBtpvJxxoL7QY+&#10;072MjUghHApU0MbYF1KGqiWLYe564sTVzluMCfpGao9DCrdG5lm2lBY7Tg0t9vTbUvVX3qwCeSl3&#10;w6o0PnPHvD6Zw/5ck1NqNh1/vkFEGuO/+O3e6zT/K1/A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sgTlMAAAADdAAAADwAAAAAAAAAAAAAAAACYAgAAZHJzL2Rvd25y&#10;ZXYueG1sUEsFBgAAAAAEAAQA9QAAAIU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v:textbox>
                </v:rect>
                <v:line id="Line 50" o:spid="_x0000_s1900" style="position:absolute;visibility:visible;mso-wrap-style:square" from="23825,20332" to="33502,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icQAAADdAAAADwAAAGRycy9kb3ducmV2LnhtbERPTWvCQBC9C/0Pywi96cYcpI1uRNoK&#10;9VBBWxBvQ3aSjc3OptlV4793hYK3ebzPmS9624gzdb52rGAyTkAQF07XXCn4+V6NXkD4gKyxcUwK&#10;ruRhkT8N5phpd+EtnXehEjGEfYYKTAhtJqUvDFn0Y9cSR650ncUQYVdJ3eElhttGpkkylRZrjg0G&#10;W3ozVPzuTlYBNuZvv3rffBzk13SjSR6Orlwr9TzslzMQgfrwEP+7P3Wc/5qmcP8mni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8CSJxAAAAN0AAAAPAAAAAAAAAAAA&#10;AAAAAKECAABkcnMvZG93bnJldi54bWxQSwUGAAAAAAQABAD5AAAAkgMAAAAA&#10;" strokecolor="#903" strokeweight=".2pt"/>
                <v:line id="Line 51" o:spid="_x0000_s1901" style="position:absolute;flip:x;visibility:visible;mso-wrap-style:square" from="32442,20332" to="3350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KxmcQAAADdAAAADwAAAGRycy9kb3ducmV2LnhtbERPTYvCMBC9L/gfwgheZE1UVnerUUQQ&#10;RBZE3Yu3oRnbajMpTbT135uFhb3N433OfNnaUjyo9oVjDcOBAkGcOlNwpuHntHn/BOEDssHSMWl4&#10;koflovM2x8S4hg/0OIZMxBD2CWrIQ6gSKX2ak0U/cBVx5C6uthgirDNpamxiuC3lSKmJtFhwbMix&#10;onVO6e14txqq08fme7jvy+a6K6ZK9c/P+/asda/brmYgArXhX/zn3po4/2s0ht9v4gl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ErGZxAAAAN0AAAAPAAAAAAAAAAAA&#10;AAAAAKECAABkcnMvZG93bnJldi54bWxQSwUGAAAAAAQABAD5AAAAkgMAAAAA&#10;" strokecolor="#903" strokeweight=".7pt"/>
                <v:line id="Line 52" o:spid="_x0000_s1902" style="position:absolute;flip:x y;visibility:visible;mso-wrap-style:square" from="32442,19888" to="33502,2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b3h8UAAADdAAAADwAAAGRycy9kb3ducmV2LnhtbERPTWvCQBC9C/6HZQRvulFs0egqpbQi&#10;CEWjhxyH7JhEs7Mhu5q0v75bKHibx/uc1aYzlXhQ40rLCibjCARxZnXJuYLz6XM0B+E8ssbKMin4&#10;Jgebdb+3wljblo/0SHwuQgi7GBUU3texlC4ryKAb25o4cBfbGPQBNrnUDbYh3FRyGkWv0mDJoaHA&#10;mt4Lym7J3Sh4kfvZxzbdHo7ttZv8LJKvfZrelRoOurclCE+df4r/3Tsd5i+mM/j7Jpw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b3h8UAAADdAAAADwAAAAAAAAAA&#10;AAAAAAChAgAAZHJzL2Rvd25yZXYueG1sUEsFBgAAAAAEAAQA+QAAAJMDAAAAAA==&#10;" strokecolor="#903" strokeweight=".7pt"/>
                <v:rect id="Rectangle 53" o:spid="_x0000_s1903" style="position:absolute;left:25590;top:18300;width:7817;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MVl8AA&#10;AADdAAAADwAAAGRycy9kb3ducmV2LnhtbERP22oCMRB9L/gPYQTfatYFi65GEUHQ0hdXP2DYzF4w&#10;mSxJ6m7/3hQKfZvDuc52P1ojnuRD51jBYp6BIK6c7rhRcL+d3lcgQkTWaByTgh8KsN9N3rZYaDfw&#10;lZ5lbEQK4VCggjbGvpAyVC1ZDHPXEyeudt5iTNA3UnscUrg1Ms+yD2mx49TQYk/HlqpH+W0VyFt5&#10;Glal8Zn7zOsvczlfa3JKzabjYQMi0hj/xX/us07z1/kSfr9JJ8jd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MVl8AAAADdAAAADwAAAAAAAAAAAAAAAACYAgAAZHJzL2Rvd25y&#10;ZXYueG1sUEsFBgAAAAAEAAQA9QAAAIU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Mở thông tin</w:t>
                        </w:r>
                      </w:p>
                    </w:txbxContent>
                  </v:textbox>
                </v:rect>
                <v:line id="Line 54" o:spid="_x0000_s1904" style="position:absolute;flip:x;visibility:visible;mso-wrap-style:square" from="23856,23418" to="33502,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iAY8MAAADdAAAADwAAAGRycy9kb3ducmV2LnhtbERPS4vCMBC+L/gfwgh7W1M9iFajiOAi&#10;uOvi4+BxbMam2Ey6TbbWf2+EBW/z8T1nOm9tKRqqfeFYQb+XgCDOnC44V3A8rD5GIHxA1lg6JgV3&#10;8jCfdd6mmGp34x01+5CLGMI+RQUmhCqV0meGLPqeq4gjd3G1xRBhnUtd4y2G21IOkmQoLRYcGwxW&#10;tDSUXfd/VkGTNOZz3J5+N+fqx35fzfarL7dKvXfbxQREoDa8xP/utY7zx4MhPL+JJ8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4gGPDAAAA3QAAAA8AAAAAAAAAAAAA&#10;AAAAoQIAAGRycy9kb3ducmV2LnhtbFBLBQYAAAAABAAEAPkAAACRAwAAAAA=&#10;" strokecolor="#903" strokeweight="0">
                  <v:stroke dashstyle="3 1"/>
                </v:line>
                <v:line id="Line 55" o:spid="_x0000_s1905" style="position:absolute;visibility:visible;mso-wrap-style:square" from="23856,23418" to="2491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0fY8UAAADdAAAADwAAAGRycy9kb3ducmV2LnhtbERP22rCQBB9L/Qflin0rW60qG10FQmU&#10;igit9gK+DdkxCWZnQ3aNiV/vCoJvczjXmc5bU4qGaldYVtDvRSCIU6sLzhT8/ny8vIFwHlljaZkU&#10;dORgPnt8mGKs7Yk31Gx9JkIIuxgV5N5XsZQuzcmg69mKOHB7Wxv0AdaZ1DWeQrgp5SCKRtJgwaEh&#10;x4qSnNLD9mgUDL+/OEnOr59/XbNe7TZduqT/tVLPT+1iAsJT6+/im3upw/z3wRiu34QT5O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0fY8UAAADdAAAADwAAAAAAAAAA&#10;AAAAAAChAgAAZHJzL2Rvd25yZXYueG1sUEsFBgAAAAAEAAQA+QAAAJMDAAAAAA==&#10;" strokecolor="#903" strokeweight=".7pt"/>
                <v:line id="Line 56" o:spid="_x0000_s1906" style="position:absolute;flip:y;visibility:visible;mso-wrap-style:square" from="23856,22980" to="2491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Yj6McAAADdAAAADwAAAGRycy9kb3ducmV2LnhtbESPQWvCQBCF70L/wzKFXkR3FbQ1ukop&#10;CFKEUu3F25Adk7TZ2ZBdTfz3zkHobYb35r1vVpve1+pKbawCW5iMDSjiPLiKCws/x+3oDVRMyA7r&#10;wGThRhE266fBCjMXOv6m6yEVSkI4ZmihTKnJtI55SR7jODTEop1D6zHJ2hbatdhJuK/11Ji59lix&#10;NJTY0EdJ+d/h4i00x9l2P/ka6u73s3o1Zni6XXYna1+e+/clqER9+jc/rndO8BdTwZVvZAS9v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tiPoxwAAAN0AAAAPAAAAAAAA&#10;AAAAAAAAAKECAABkcnMvZG93bnJldi54bWxQSwUGAAAAAAQABAD5AAAAlQMAAAAA&#10;" strokecolor="#903" strokeweight=".7pt"/>
                <v:rect id="Rectangle 57" o:spid="_x0000_s1907" style="position:absolute;left:25152;top:21393;width:679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4fksAA&#10;AADdAAAADwAAAGRycy9kb3ducmV2LnhtbERPzYrCMBC+L/gOYRa8ren2IFqNsiwIKnux+gBDM/3B&#10;ZFKSaOvbmwXB23x8v7PejtaIO/nQOVbwPctAEFdOd9wouJx3XwsQISJrNI5JwYMCbDeTjzUW2g18&#10;onsZG5FCOBSooI2xL6QMVUsWw8z1xImrnbcYE/SN1B6HFG6NzLNsLi12nBpa7Om3pepa3qwCeS53&#10;w6I0PnPHvP4zh/2pJqfU9HP8WYGINMa3+OXe6zR/mS/h/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4fksAAAADdAAAADwAAAAAAAAAAAAAAAACYAgAAZHJzL2Rvd25y&#10;ZXYueG1sUEsFBgAAAAAEAAQA9QAAAIU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58" o:spid="_x0000_s1908" style="position:absolute;flip:x;visibility:visible;mso-wrap-style:square" from="13271,26511" to="22917,2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QrUccAAADdAAAADwAAAGRycy9kb3ducmV2LnhtbESPQWvCQBCF70L/wzKF3nSjhVJTV5FC&#10;S8Gq1PbQ4zQ7ZoPZ2ZhdY/z3nYPgbYb35r1vZove16qjNlaBDYxHGSjiItiKSwM/32/DZ1AxIVus&#10;A5OBC0VYzO8GM8xtOPMXdbtUKgnhmKMBl1KTax0LRx7jKDTEou1D6zHJ2pbatniWcF/rSZY9aY8V&#10;S4PDhl4dFYfdyRvoss69T/vf4+qv2fr1wW0+x3pjzMN9v3wBlahPN/P1+sMK/vRR+OUbGUHP/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xCtRxwAAAN0AAAAPAAAAAAAA&#10;AAAAAAAAAKECAABkcnMvZG93bnJldi54bWxQSwUGAAAAAAQABAD5AAAAlQMAAAAA&#10;" strokecolor="#903" strokeweight="0">
                  <v:stroke dashstyle="3 1"/>
                </v:line>
                <v:line id="Line 59" o:spid="_x0000_s1909" style="position:absolute;visibility:visible;mso-wrap-style:square" from="13271,26511" to="14331,2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G0UcUAAADdAAAADwAAAGRycy9kb3ducmV2LnhtbERPTWvCQBC9F/wPywi91Y2KxUZXkYAo&#10;IrTGtuBtyI5JMDsbstuY9Nd3C4Xe5vE+Z7nuTCVaalxpWcF4FIEgzqwuOVfwft4+zUE4j6yxskwK&#10;enKwXg0elhhre+cTtanPRQhhF6OCwvs6ltJlBRl0I1sTB+5qG4M+wCaXusF7CDeVnETRszRYcmgo&#10;sKakoOyWfhkFs7dXTpLv6e6jb4+Hy6nP9vR5VOpx2G0WIDx1/l/8597rMP9lOobfb8IJcv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G0UcUAAADdAAAADwAAAAAAAAAA&#10;AAAAAAChAgAAZHJzL2Rvd25yZXYueG1sUEsFBgAAAAAEAAQA+QAAAJMDAAAAAA==&#10;" strokecolor="#903" strokeweight=".7pt"/>
                <v:line id="Line 60" o:spid="_x0000_s1910" style="position:absolute;flip:y;visibility:visible;mso-wrap-style:square" from="13271,26066" to="14331,2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eC38QAAADdAAAADwAAAGRycy9kb3ducmV2LnhtbERPTYvCMBC9L/gfwgheZE1UVnerUUQQ&#10;RBZE3Yu3oRnbajMpTbT135uFhb3N433OfNnaUjyo9oVjDcOBAkGcOlNwpuHntHn/BOEDssHSMWl4&#10;koflovM2x8S4hg/0OIZMxBD2CWrIQ6gSKX2ak0U/cBVx5C6uthgirDNpamxiuC3lSKmJtFhwbMix&#10;onVO6e14txqq08fme7jvy+a6K6ZK9c/P+/asda/brmYgArXhX/zn3po4/2s8gt9v4gl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h4LfxAAAAN0AAAAPAAAAAAAAAAAA&#10;AAAAAKECAABkcnMvZG93bnJldi54bWxQSwUGAAAAAAQABAD5AAAAkgMAAAAA&#10;" strokecolor="#903" strokeweight=".7pt"/>
                <v:rect id="Rectangle 61" o:spid="_x0000_s1911" style="position:absolute;left:14566;top:24479;width:6795;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cAA&#10;AADdAAAADwAAAGRycy9kb3ducmV2LnhtbERP24rCMBB9X/Afwgi+rakKi1uNIoKgsi/W/YChmV4w&#10;mZQk2vr3RljYtzmc66y3gzXiQT60jhXMphkI4tLplmsFv9fD5xJEiMgajWNS8KQA283oY425dj1f&#10;6FHEWqQQDjkqaGLscilD2ZDFMHUdceIq5y3GBH0ttcc+hVsj51n2JS22nBoa7GjfUHkr7laBvBaH&#10;flkYn7nzvPoxp+OlIqfUZDzsViAiDfFf/Oc+6jT/e7GA9zfpB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I++pcAAAADdAAAADwAAAAAAAAAAAAAAAACYAgAAZHJzL2Rvd25y&#10;ZXYueG1sUEsFBgAAAAAEAAQA9QAAAIU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62" o:spid="_x0000_s1912" style="position:absolute;flip:x;visibility:visible;mso-wrap-style:square" from="2686,29603" to="12331,2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8tUsQAAADdAAAADwAAAGRycy9kb3ducmV2LnhtbERPTWsCMRC9F/wPYQreatYqRVejSEER&#10;apVaDx7HzXSzuJmsm3Rd/70RCr3N433OdN7aUjRU+8Kxgn4vAUGcOV1wruDwvXwZgfABWWPpmBTc&#10;yMN81nmaYqrdlb+o2YdcxBD2KSowIVSplD4zZNH3XEUcuR9XWwwR1rnUNV5juC3la5K8SYsFxwaD&#10;Fb0bys77X6ugSRqzGrfHy8ep2tnPs9lu+nKrVPe5XUxABGrDv/jPvdZx/ngwhMc38QQ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y1SxAAAAN0AAAAPAAAAAAAAAAAA&#10;AAAAAKECAABkcnMvZG93bnJldi54bWxQSwUGAAAAAAQABAD5AAAAkgMAAAAA&#10;" strokecolor="#903" strokeweight="0">
                  <v:stroke dashstyle="3 1"/>
                </v:line>
                <v:line id="Line 63" o:spid="_x0000_s1913" style="position:absolute;visibility:visible;mso-wrap-style:square" from="2686,29603" to="3746,3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qyUsUAAADdAAAADwAAAGRycy9kb3ducmV2LnhtbERPTWvCQBC9C/6HZQRvumnFUlNXkUBR&#10;ilC1KvQ2ZKdJMDsbstuY+OvdQsHbPN7nzJetKUVDtSssK3gaRyCIU6sLzhQcv95HryCcR9ZYWiYF&#10;HTlYLvq9OcbaXnlPzcFnIoSwi1FB7n0VS+nSnAy6sa2IA/dja4M+wDqTusZrCDelfI6iF2mw4NCQ&#10;Y0VJTunl8GsUTHefnCS3yfrUNduP732Xbui8VWo4aFdvIDy1/iH+d290mD+bTOHvm3CC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qyUsUAAADdAAAADwAAAAAAAAAA&#10;AAAAAAChAgAAZHJzL2Rvd25yZXYueG1sUEsFBgAAAAAEAAQA+QAAAJMDAAAAAA==&#10;" strokecolor="#903" strokeweight=".7pt"/>
                <v:line id="Line 64" o:spid="_x0000_s1914" style="position:absolute;flip:y;visibility:visible;mso-wrap-style:square" from="2686,29159" to="3746,2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yE3MUAAADdAAAADwAAAGRycy9kb3ducmV2LnhtbERPTWvCQBC9C/6HZYReRHe1NLbRVUQQ&#10;pAil2ou3ITtNotnZkF1N/PddoeBtHu9zFqvOVuJGjS8da5iMFQjizJmScw0/x+3oHYQPyAYrx6Th&#10;Th5Wy35vgalxLX/T7RByEUPYp6ihCKFOpfRZQRb92NXEkft1jcUQYZNL02Abw20lp0ol0mLJsaHA&#10;mjYFZZfD1Wqoj2/b/eRrKNvzZzlTani6X3cnrV8G3XoOIlAXnuJ/987E+R+vCTy+iS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7yE3MUAAADdAAAADwAAAAAAAAAA&#10;AAAAAAChAgAAZHJzL2Rvd25yZXYueG1sUEsFBgAAAAAEAAQA+QAAAJMDAAAAAA==&#10;" strokecolor="#903" strokeweight=".7pt"/>
                <v:rect id="Rectangle 65" o:spid="_x0000_s1915" style="position:absolute;left:3981;top:27571;width:679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S4psEA&#10;AADdAAAADwAAAGRycy9kb3ducmV2LnhtbERP22oCMRB9L/gPYQTfalaFqqtRpCDY4ourHzBsZi+Y&#10;TJYkdbd/3xQE3+ZwrrPdD9aIB/nQOlYwm2YgiEunW64V3K7H9xWIEJE1Gsek4JcC7Hejty3m2vV8&#10;oUcRa5FCOOSooImxy6UMZUMWw9R1xImrnLcYE/S11B77FG6NnGfZh7TYcmposKPPhsp78WMVyGtx&#10;7FeF8Zn7nldn83W6VOSUmoyHwwZEpCG+xE/3Saf568US/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uKbBAAAA3QAAAA8AAAAAAAAAAAAAAAAAmAIAAGRycy9kb3du&#10;cmV2LnhtbFBLBQYAAAAABAAEAPUAAACGAw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w10:anchorlock/>
              </v:group>
            </w:pict>
          </mc:Fallback>
        </mc:AlternateContent>
      </w:r>
    </w:p>
    <w:p w:rsidR="00BB7BA9" w:rsidRDefault="00D8728E" w:rsidP="002C2682">
      <w:pPr>
        <w:pStyle w:val="Caption"/>
        <w:jc w:val="center"/>
        <w:rPr>
          <w:sz w:val="28"/>
          <w:szCs w:val="28"/>
        </w:rPr>
      </w:pPr>
      <w:r>
        <w:rPr>
          <w:sz w:val="28"/>
          <w:szCs w:val="28"/>
        </w:rPr>
        <w:t>Hình 18</w:t>
      </w:r>
      <w:r w:rsidR="00BB7BA9">
        <w:rPr>
          <w:sz w:val="28"/>
          <w:szCs w:val="28"/>
        </w:rPr>
        <w:t>. Biểu đồ trình tự xem chi tiết tăng ca</w:t>
      </w:r>
    </w:p>
    <w:p w:rsidR="00BB7BA9" w:rsidRDefault="00BB7BA9" w:rsidP="002C2682">
      <w:pPr>
        <w:rPr>
          <w:lang w:eastAsia="ar-SA"/>
        </w:rPr>
      </w:pPr>
    </w:p>
    <w:p w:rsidR="00BB7BA9" w:rsidRDefault="00BB7BA9" w:rsidP="002C2682">
      <w:pPr>
        <w:rPr>
          <w:lang w:eastAsia="ar-SA"/>
        </w:rPr>
      </w:pPr>
    </w:p>
    <w:p w:rsidR="00BB7BA9" w:rsidRDefault="00BB7BA9" w:rsidP="002C2682">
      <w:pPr>
        <w:pStyle w:val="ListParagraph"/>
        <w:tabs>
          <w:tab w:val="left" w:pos="0"/>
          <w:tab w:val="left" w:pos="360"/>
          <w:tab w:val="left" w:pos="851"/>
        </w:tabs>
        <w:spacing w:after="0" w:line="360" w:lineRule="auto"/>
        <w:ind w:left="0"/>
        <w:jc w:val="both"/>
        <w:rPr>
          <w:rFonts w:cs="Times New Roman"/>
          <w:color w:val="000000" w:themeColor="text1"/>
          <w:sz w:val="28"/>
          <w:szCs w:val="28"/>
        </w:rPr>
      </w:pPr>
      <w:r>
        <w:rPr>
          <w:noProof/>
          <w:lang w:eastAsia="en-AU"/>
        </w:rPr>
        <mc:AlternateContent>
          <mc:Choice Requires="wpc">
            <w:drawing>
              <wp:inline distT="0" distB="0" distL="0" distR="0" wp14:anchorId="40F0524A" wp14:editId="5E91B0D4">
                <wp:extent cx="3878580" cy="3489960"/>
                <wp:effectExtent l="0" t="0" r="0" b="34290"/>
                <wp:docPr id="2180" name="Canvas 21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938" name="Group 4"/>
                        <wpg:cNvGrpSpPr>
                          <a:grpSpLocks/>
                        </wpg:cNvGrpSpPr>
                        <wpg:grpSpPr bwMode="auto">
                          <a:xfrm>
                            <a:off x="62865" y="53975"/>
                            <a:ext cx="317500" cy="436880"/>
                            <a:chOff x="99" y="85"/>
                            <a:chExt cx="500" cy="688"/>
                          </a:xfrm>
                        </wpg:grpSpPr>
                        <wps:wsp>
                          <wps:cNvPr id="1939" name="Oval 5"/>
                          <wps:cNvSpPr>
                            <a:spLocks noChangeArrowheads="1"/>
                          </wps:cNvSpPr>
                          <wps:spPr bwMode="auto">
                            <a:xfrm>
                              <a:off x="240" y="85"/>
                              <a:ext cx="227" cy="227"/>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0" name="Line 6"/>
                          <wps:cNvCnPr>
                            <a:cxnSpLocks noChangeShapeType="1"/>
                          </wps:cNvCnPr>
                          <wps:spPr bwMode="auto">
                            <a:xfrm>
                              <a:off x="349" y="310"/>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941" name="Line 7"/>
                          <wps:cNvCnPr>
                            <a:cxnSpLocks noChangeShapeType="1"/>
                          </wps:cNvCnPr>
                          <wps:spPr bwMode="auto">
                            <a:xfrm>
                              <a:off x="168" y="370"/>
                              <a:ext cx="361"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942" name="Freeform 8"/>
                          <wps:cNvSpPr>
                            <a:spLocks/>
                          </wps:cNvSpPr>
                          <wps:spPr bwMode="auto">
                            <a:xfrm>
                              <a:off x="99" y="523"/>
                              <a:ext cx="500" cy="250"/>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943" name="Rectangle 9"/>
                        <wps:cNvSpPr>
                          <a:spLocks noChangeArrowheads="1"/>
                        </wps:cNvSpPr>
                        <wps:spPr bwMode="auto">
                          <a:xfrm>
                            <a:off x="9525" y="582295"/>
                            <a:ext cx="4000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QTNS</w:t>
                              </w:r>
                            </w:p>
                          </w:txbxContent>
                        </wps:txbx>
                        <wps:bodyPr rot="0" vert="horz" wrap="none" lIns="0" tIns="0" rIns="0" bIns="0" anchor="t" anchorCtr="0" upright="1">
                          <a:spAutoFit/>
                        </wps:bodyPr>
                      </wps:wsp>
                      <wps:wsp>
                        <wps:cNvPr id="1944" name="Line 10"/>
                        <wps:cNvCnPr>
                          <a:cxnSpLocks noChangeShapeType="1"/>
                        </wps:cNvCnPr>
                        <wps:spPr bwMode="auto">
                          <a:xfrm>
                            <a:off x="22161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945" name="Rectangle 11"/>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946" name="Rectangle 12"/>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947" name="Group 13"/>
                        <wpg:cNvGrpSpPr>
                          <a:grpSpLocks/>
                        </wpg:cNvGrpSpPr>
                        <wpg:grpSpPr bwMode="auto">
                          <a:xfrm>
                            <a:off x="962660" y="78740"/>
                            <a:ext cx="637540" cy="414655"/>
                            <a:chOff x="1516" y="124"/>
                            <a:chExt cx="1004" cy="653"/>
                          </a:xfrm>
                        </wpg:grpSpPr>
                        <wps:wsp>
                          <wps:cNvPr id="1948" name="Oval 14"/>
                          <wps:cNvSpPr>
                            <a:spLocks noChangeArrowheads="1"/>
                          </wps:cNvSpPr>
                          <wps:spPr bwMode="auto">
                            <a:xfrm>
                              <a:off x="1850" y="124"/>
                              <a:ext cx="670" cy="653"/>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949" name="Line 15"/>
                          <wps:cNvCnPr>
                            <a:cxnSpLocks noChangeShapeType="1"/>
                          </wps:cNvCnPr>
                          <wps:spPr bwMode="auto">
                            <a:xfrm>
                              <a:off x="1516" y="278"/>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950" name="Line 16"/>
                          <wps:cNvCnPr>
                            <a:cxnSpLocks noChangeShapeType="1"/>
                          </wps:cNvCnPr>
                          <wps:spPr bwMode="auto">
                            <a:xfrm>
                              <a:off x="1518" y="452"/>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951" name="Rectangle 17"/>
                        <wps:cNvSpPr>
                          <a:spLocks noChangeArrowheads="1"/>
                        </wps:cNvSpPr>
                        <wps:spPr bwMode="auto">
                          <a:xfrm>
                            <a:off x="1027430" y="585470"/>
                            <a:ext cx="5016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1952" name="Line 18"/>
                        <wps:cNvCnPr>
                          <a:cxnSpLocks noChangeShapeType="1"/>
                        </wps:cNvCnPr>
                        <wps:spPr bwMode="auto">
                          <a:xfrm>
                            <a:off x="128016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953" name="Rectangle 19"/>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954" name="Rectangle 20"/>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955" name="Group 21"/>
                        <wpg:cNvGrpSpPr>
                          <a:grpSpLocks/>
                        </wpg:cNvGrpSpPr>
                        <wpg:grpSpPr bwMode="auto">
                          <a:xfrm>
                            <a:off x="2127250" y="43815"/>
                            <a:ext cx="426085" cy="447040"/>
                            <a:chOff x="3350" y="69"/>
                            <a:chExt cx="671" cy="704"/>
                          </a:xfrm>
                        </wpg:grpSpPr>
                        <wps:wsp>
                          <wps:cNvPr id="1956" name="Oval 22"/>
                          <wps:cNvSpPr>
                            <a:spLocks noChangeArrowheads="1"/>
                          </wps:cNvSpPr>
                          <wps:spPr bwMode="auto">
                            <a:xfrm>
                              <a:off x="3350" y="124"/>
                              <a:ext cx="671" cy="6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1957" name="Line 23"/>
                          <wps:cNvCnPr>
                            <a:cxnSpLocks noChangeShapeType="1"/>
                          </wps:cNvCnPr>
                          <wps:spPr bwMode="auto">
                            <a:xfrm flipH="1">
                              <a:off x="3616" y="69"/>
                              <a:ext cx="146" cy="6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1958" name="Line 24"/>
                          <wps:cNvCnPr>
                            <a:cxnSpLocks noChangeShapeType="1"/>
                          </wps:cNvCnPr>
                          <wps:spPr bwMode="auto">
                            <a:xfrm flipH="1" flipV="1">
                              <a:off x="3617" y="130"/>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1959" name="Rectangle 25"/>
                        <wps:cNvSpPr>
                          <a:spLocks noChangeArrowheads="1"/>
                        </wps:cNvSpPr>
                        <wps:spPr bwMode="auto">
                          <a:xfrm>
                            <a:off x="1841500" y="582295"/>
                            <a:ext cx="67818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Pr>
                                  <w:rFonts w:ascii="Tahoma" w:hAnsi="Tahoma" w:cs="Tahoma"/>
                                  <w:color w:val="000000"/>
                                  <w:sz w:val="18"/>
                                  <w:szCs w:val="18"/>
                                </w:rPr>
                                <w:t xml:space="preserve"> : Ctr PhuCap</w:t>
                              </w:r>
                            </w:p>
                          </w:txbxContent>
                        </wps:txbx>
                        <wps:bodyPr rot="0" vert="horz" wrap="none" lIns="0" tIns="0" rIns="0" bIns="0" anchor="t" anchorCtr="0" upright="1">
                          <a:spAutoFit/>
                        </wps:bodyPr>
                      </wps:wsp>
                      <wps:wsp>
                        <wps:cNvPr id="1960" name="Line 26"/>
                        <wps:cNvCnPr>
                          <a:cxnSpLocks noChangeShapeType="1"/>
                        </wps:cNvCnPr>
                        <wps:spPr bwMode="auto">
                          <a:xfrm>
                            <a:off x="233870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961" name="Rectangle 27"/>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962" name="Rectangle 28"/>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1963" name="Group 29"/>
                        <wpg:cNvGrpSpPr>
                          <a:grpSpLocks/>
                        </wpg:cNvGrpSpPr>
                        <wpg:grpSpPr bwMode="auto">
                          <a:xfrm>
                            <a:off x="3188335" y="78740"/>
                            <a:ext cx="417830" cy="415290"/>
                            <a:chOff x="5021" y="124"/>
                            <a:chExt cx="658" cy="654"/>
                          </a:xfrm>
                        </wpg:grpSpPr>
                        <wps:wsp>
                          <wps:cNvPr id="1964" name="Oval 30"/>
                          <wps:cNvSpPr>
                            <a:spLocks noChangeArrowheads="1"/>
                          </wps:cNvSpPr>
                          <wps:spPr bwMode="auto">
                            <a:xfrm>
                              <a:off x="5021" y="124"/>
                              <a:ext cx="657" cy="653"/>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1965" name="Line 31"/>
                          <wps:cNvCnPr>
                            <a:cxnSpLocks noChangeShapeType="1"/>
                          </wps:cNvCnPr>
                          <wps:spPr bwMode="auto">
                            <a:xfrm>
                              <a:off x="5021" y="777"/>
                              <a:ext cx="658"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1966" name="Rectangle 32"/>
                        <wps:cNvSpPr>
                          <a:spLocks noChangeArrowheads="1"/>
                        </wps:cNvSpPr>
                        <wps:spPr bwMode="auto">
                          <a:xfrm>
                            <a:off x="2896870" y="585470"/>
                            <a:ext cx="69596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w:t>
                              </w:r>
                              <w:proofErr w:type="gramStart"/>
                              <w:r w:rsidRPr="00095323">
                                <w:rPr>
                                  <w:rFonts w:ascii="Tahoma" w:hAnsi="Tahoma" w:cs="Tahoma"/>
                                  <w:color w:val="000000"/>
                                  <w:sz w:val="18"/>
                                  <w:szCs w:val="18"/>
                                </w:rPr>
                                <w:t>: Ent</w:t>
                              </w:r>
                              <w:proofErr w:type="gramEnd"/>
                              <w:r w:rsidRPr="00095323">
                                <w:rPr>
                                  <w:rFonts w:ascii="Tahoma" w:hAnsi="Tahoma" w:cs="Tahoma"/>
                                  <w:color w:val="000000"/>
                                  <w:sz w:val="18"/>
                                  <w:szCs w:val="18"/>
                                </w:rPr>
                                <w:t xml:space="preserve"> </w:t>
                              </w:r>
                              <w:r>
                                <w:rPr>
                                  <w:rFonts w:ascii="Tahoma" w:hAnsi="Tahoma" w:cs="Tahoma"/>
                                  <w:color w:val="000000"/>
                                  <w:sz w:val="18"/>
                                  <w:szCs w:val="18"/>
                                </w:rPr>
                                <w:t>PhuCap</w:t>
                              </w:r>
                            </w:p>
                          </w:txbxContent>
                        </wps:txbx>
                        <wps:bodyPr rot="0" vert="horz" wrap="none" lIns="0" tIns="0" rIns="0" bIns="0" anchor="t" anchorCtr="0" upright="1">
                          <a:spAutoFit/>
                        </wps:bodyPr>
                      </wps:wsp>
                      <wps:wsp>
                        <wps:cNvPr id="1967" name="Line 33"/>
                        <wps:cNvCnPr>
                          <a:cxnSpLocks noChangeShapeType="1"/>
                        </wps:cNvCnPr>
                        <wps:spPr bwMode="auto">
                          <a:xfrm>
                            <a:off x="339725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968" name="Rectangle 34"/>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969" name="Rectangle 35"/>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1970" name="Line 36"/>
                        <wps:cNvCnPr>
                          <a:cxnSpLocks noChangeShapeType="1"/>
                        </wps:cNvCnPr>
                        <wps:spPr bwMode="auto">
                          <a:xfrm>
                            <a:off x="265430" y="103251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971" name="Line 37"/>
                        <wps:cNvCnPr>
                          <a:cxnSpLocks noChangeShapeType="1"/>
                        </wps:cNvCnPr>
                        <wps:spPr bwMode="auto">
                          <a:xfrm flipH="1">
                            <a:off x="1127125" y="103251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72" name="Line 38"/>
                        <wps:cNvCnPr>
                          <a:cxnSpLocks noChangeShapeType="1"/>
                        </wps:cNvCnPr>
                        <wps:spPr bwMode="auto">
                          <a:xfrm flipH="1" flipV="1">
                            <a:off x="1127125" y="98806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73" name="Rectangle 39"/>
                        <wps:cNvSpPr>
                          <a:spLocks noChangeArrowheads="1"/>
                        </wps:cNvSpPr>
                        <wps:spPr bwMode="auto">
                          <a:xfrm>
                            <a:off x="280035" y="832485"/>
                            <a:ext cx="130619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Thêm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1974" name="Line 40"/>
                        <wps:cNvCnPr>
                          <a:cxnSpLocks noChangeShapeType="1"/>
                        </wps:cNvCnPr>
                        <wps:spPr bwMode="auto">
                          <a:xfrm>
                            <a:off x="1323975" y="1341755"/>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975" name="Line 41"/>
                        <wps:cNvCnPr>
                          <a:cxnSpLocks noChangeShapeType="1"/>
                        </wps:cNvCnPr>
                        <wps:spPr bwMode="auto">
                          <a:xfrm flipH="1">
                            <a:off x="2185670" y="134175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76" name="Line 42"/>
                        <wps:cNvCnPr>
                          <a:cxnSpLocks noChangeShapeType="1"/>
                        </wps:cNvCnPr>
                        <wps:spPr bwMode="auto">
                          <a:xfrm flipH="1" flipV="1">
                            <a:off x="2185670" y="129730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77" name="Rectangle 43"/>
                        <wps:cNvSpPr>
                          <a:spLocks noChangeArrowheads="1"/>
                        </wps:cNvSpPr>
                        <wps:spPr bwMode="auto">
                          <a:xfrm>
                            <a:off x="1406525" y="1157605"/>
                            <a:ext cx="130619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Thêm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1978" name="Line 44"/>
                        <wps:cNvCnPr>
                          <a:cxnSpLocks noChangeShapeType="1"/>
                        </wps:cNvCnPr>
                        <wps:spPr bwMode="auto">
                          <a:xfrm>
                            <a:off x="2385695" y="1650365"/>
                            <a:ext cx="4406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979" name="Line 45"/>
                        <wps:cNvCnPr>
                          <a:cxnSpLocks noChangeShapeType="1"/>
                        </wps:cNvCnPr>
                        <wps:spPr bwMode="auto">
                          <a:xfrm>
                            <a:off x="2826385" y="165036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980" name="Line 46"/>
                        <wps:cNvCnPr>
                          <a:cxnSpLocks noChangeShapeType="1"/>
                        </wps:cNvCnPr>
                        <wps:spPr bwMode="auto">
                          <a:xfrm flipH="1">
                            <a:off x="2388235" y="1738630"/>
                            <a:ext cx="438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981" name="Line 47"/>
                        <wps:cNvCnPr>
                          <a:cxnSpLocks noChangeShapeType="1"/>
                        </wps:cNvCnPr>
                        <wps:spPr bwMode="auto">
                          <a:xfrm>
                            <a:off x="2388235" y="173863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82" name="Line 48"/>
                        <wps:cNvCnPr>
                          <a:cxnSpLocks noChangeShapeType="1"/>
                        </wps:cNvCnPr>
                        <wps:spPr bwMode="auto">
                          <a:xfrm flipV="1">
                            <a:off x="2388235" y="169481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83" name="Rectangle 49"/>
                        <wps:cNvSpPr>
                          <a:spLocks noChangeArrowheads="1"/>
                        </wps:cNvSpPr>
                        <wps:spPr bwMode="auto">
                          <a:xfrm>
                            <a:off x="2503170" y="1414780"/>
                            <a:ext cx="113982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wps:txbx>
                        <wps:bodyPr rot="0" vert="horz" wrap="none" lIns="0" tIns="0" rIns="0" bIns="0" anchor="t" anchorCtr="0" upright="1">
                          <a:spAutoFit/>
                        </wps:bodyPr>
                      </wps:wsp>
                      <wps:wsp>
                        <wps:cNvPr id="1984" name="Line 50"/>
                        <wps:cNvCnPr>
                          <a:cxnSpLocks noChangeShapeType="1"/>
                        </wps:cNvCnPr>
                        <wps:spPr bwMode="auto">
                          <a:xfrm>
                            <a:off x="2382520" y="203327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1985" name="Line 51"/>
                        <wps:cNvCnPr>
                          <a:cxnSpLocks noChangeShapeType="1"/>
                        </wps:cNvCnPr>
                        <wps:spPr bwMode="auto">
                          <a:xfrm flipH="1">
                            <a:off x="3244215" y="20332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86" name="Line 52"/>
                        <wps:cNvCnPr>
                          <a:cxnSpLocks noChangeShapeType="1"/>
                        </wps:cNvCnPr>
                        <wps:spPr bwMode="auto">
                          <a:xfrm flipH="1" flipV="1">
                            <a:off x="3244215" y="19888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87" name="Rectangle 53"/>
                        <wps:cNvSpPr>
                          <a:spLocks noChangeArrowheads="1"/>
                        </wps:cNvSpPr>
                        <wps:spPr bwMode="auto">
                          <a:xfrm>
                            <a:off x="2559050" y="1830070"/>
                            <a:ext cx="425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Thêm</w:t>
                              </w:r>
                            </w:p>
                          </w:txbxContent>
                        </wps:txbx>
                        <wps:bodyPr rot="0" vert="horz" wrap="none" lIns="0" tIns="0" rIns="0" bIns="0" anchor="t" anchorCtr="0" upright="1">
                          <a:spAutoFit/>
                        </wps:bodyPr>
                      </wps:wsp>
                      <wps:wsp>
                        <wps:cNvPr id="1988" name="Line 54"/>
                        <wps:cNvCnPr>
                          <a:cxnSpLocks noChangeShapeType="1"/>
                        </wps:cNvCnPr>
                        <wps:spPr bwMode="auto">
                          <a:xfrm flipH="1">
                            <a:off x="2385695" y="234188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989" name="Line 55"/>
                        <wps:cNvCnPr>
                          <a:cxnSpLocks noChangeShapeType="1"/>
                        </wps:cNvCnPr>
                        <wps:spPr bwMode="auto">
                          <a:xfrm>
                            <a:off x="2385695" y="2341880"/>
                            <a:ext cx="10541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90" name="Line 56"/>
                        <wps:cNvCnPr>
                          <a:cxnSpLocks noChangeShapeType="1"/>
                        </wps:cNvCnPr>
                        <wps:spPr bwMode="auto">
                          <a:xfrm flipV="1">
                            <a:off x="2385695" y="2298065"/>
                            <a:ext cx="10541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91" name="Rectangle 57"/>
                        <wps:cNvSpPr>
                          <a:spLocks noChangeArrowheads="1"/>
                        </wps:cNvSpPr>
                        <wps:spPr bwMode="auto">
                          <a:xfrm>
                            <a:off x="2515235" y="2139315"/>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992" name="Line 58"/>
                        <wps:cNvCnPr>
                          <a:cxnSpLocks noChangeShapeType="1"/>
                        </wps:cNvCnPr>
                        <wps:spPr bwMode="auto">
                          <a:xfrm flipH="1">
                            <a:off x="1327150" y="2651125"/>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993" name="Line 59"/>
                        <wps:cNvCnPr>
                          <a:cxnSpLocks noChangeShapeType="1"/>
                        </wps:cNvCnPr>
                        <wps:spPr bwMode="auto">
                          <a:xfrm>
                            <a:off x="1327150" y="26511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94" name="Line 60"/>
                        <wps:cNvCnPr>
                          <a:cxnSpLocks noChangeShapeType="1"/>
                        </wps:cNvCnPr>
                        <wps:spPr bwMode="auto">
                          <a:xfrm flipV="1">
                            <a:off x="1327150" y="260667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95" name="Rectangle 61"/>
                        <wps:cNvSpPr>
                          <a:spLocks noChangeArrowheads="1"/>
                        </wps:cNvSpPr>
                        <wps:spPr bwMode="auto">
                          <a:xfrm>
                            <a:off x="1456690" y="2447925"/>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1996" name="Line 62"/>
                        <wps:cNvCnPr>
                          <a:cxnSpLocks noChangeShapeType="1"/>
                        </wps:cNvCnPr>
                        <wps:spPr bwMode="auto">
                          <a:xfrm flipH="1">
                            <a:off x="268605" y="296037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997" name="Line 63"/>
                        <wps:cNvCnPr>
                          <a:cxnSpLocks noChangeShapeType="1"/>
                        </wps:cNvCnPr>
                        <wps:spPr bwMode="auto">
                          <a:xfrm>
                            <a:off x="268605" y="29603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98" name="Line 64"/>
                        <wps:cNvCnPr>
                          <a:cxnSpLocks noChangeShapeType="1"/>
                        </wps:cNvCnPr>
                        <wps:spPr bwMode="auto">
                          <a:xfrm flipV="1">
                            <a:off x="268605" y="29159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1999" name="Rectangle 65"/>
                        <wps:cNvSpPr>
                          <a:spLocks noChangeArrowheads="1"/>
                        </wps:cNvSpPr>
                        <wps:spPr bwMode="auto">
                          <a:xfrm>
                            <a:off x="398145" y="2757170"/>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c:wpc>
                  </a:graphicData>
                </a:graphic>
              </wp:inline>
            </w:drawing>
          </mc:Choice>
          <mc:Fallback>
            <w:pict>
              <v:group w14:anchorId="40F0524A" id="Canvas 2180" o:spid="_x0000_s1916" editas="canvas" style="width:305.4pt;height:274.8pt;mso-position-horizontal-relative:char;mso-position-vertical-relative:line" coordsize="38785,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">
                <v:shape id="_x0000_s1917" type="#_x0000_t75" style="position:absolute;width:38785;height:34899;visibility:visible;mso-wrap-style:square">
                  <v:fill o:detectmouseclick="t"/>
                  <v:path o:connecttype="none"/>
                </v:shape>
                <v:group id="Group 4" o:spid="_x0000_s1918" style="position:absolute;left:628;top:539;width:3175;height:4369" coordorigin="99,85" coordsize="500,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5dscAAADdAAAADwAAAGRycy9kb3ducmV2LnhtbESPQWvCQBCF74X+h2UK&#10;vdVNKi02dRWRVjxIwVgQb0N2TILZ2ZDdJvHfdw6Ctxnem/e+mS9H16ieulB7NpBOElDEhbc1lwZ+&#10;D98vM1AhIltsPJOBKwVYLh4f5phZP/Ce+jyWSkI4ZGigirHNtA5FRQ7DxLfEop195zDK2pXadjhI&#10;uGv0a5K8a4c1S0OFLa0rKi75nzOwGXBYTdOvfnc5r6+nw9vPcZeSMc9P4+oTVKQx3s23660V/I+p&#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3/5dscAAADd&#10;AAAADwAAAAAAAAAAAAAAAACqAgAAZHJzL2Rvd25yZXYueG1sUEsFBgAAAAAEAAQA+gAAAJ4DAAAA&#10;AA==&#10;">
                  <v:oval id="Oval 5" o:spid="_x0000_s1919" style="position:absolute;left:240;top:8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o618IA&#10;AADdAAAADwAAAGRycy9kb3ducmV2LnhtbERPzYrCMBC+C75DGMGbpmvF3XaNoguieHG3+gBDM7bF&#10;ZlKarNa3N4LgbT6+35kvO1OLK7WusqzgYxyBIM6trrhQcDpuRl8gnEfWWFsmBXdysFz0e3NMtb3x&#10;H10zX4gQwi5FBaX3TSqly0sy6Ma2IQ7c2bYGfYBtIXWLtxBuajmJopk0WHFoKLGhn5LyS/ZvFCTV&#10;9vcyzbafbt/t/TqL5SQ+H5QaDrrVNwhPnX+LX+6dDvOTOIHnN+EE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jrXwgAAAN0AAAAPAAAAAAAAAAAAAAAAAJgCAABkcnMvZG93&#10;bnJldi54bWxQSwUGAAAAAAQABAD1AAAAhwMAAAAA&#10;" filled="f" strokecolor="#903" strokeweight=".2pt"/>
                  <v:line id="Line 6" o:spid="_x0000_s1920" style="position:absolute;visibility:visible;mso-wrap-style:square" from="349,310" to="35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H6xcYAAADdAAAADwAAAGRycy9kb3ducmV2LnhtbESPQWsCQQyF74L/YYjQm862FNHVUYpW&#10;aA8VtAXxFnbizrY7me3OVLf/3hwEbwnv5b0v82Xna3WmNlaBDTyOMlDERbAVlwa+PjfDCaiYkC3W&#10;gcnAP0VYLvq9OeY2XHhH530qlYRwzNGAS6nJtY6FI49xFBpi0U6h9ZhkbUttW7xIuK/1U5aNtceK&#10;pcFhQytHxc/+zxvA2v0eNuvt61F/jLeW9PE7nN6NeRh0LzNQibp0N9+u36zgT5+FX76REf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x+sXGAAAA3QAAAA8AAAAAAAAA&#10;AAAAAAAAoQIAAGRycy9kb3ducmV2LnhtbFBLBQYAAAAABAAEAPkAAACUAwAAAAA=&#10;" strokecolor="#903" strokeweight=".2pt"/>
                  <v:line id="Line 7" o:spid="_x0000_s1921" style="position:absolute;visibility:visible;mso-wrap-style:square" from="168,370" to="5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1fXsQAAADdAAAADwAAAGRycy9kb3ducmV2LnhtbERPS2vCQBC+F/wPywi9NRuLSE3diPiA&#10;9qCgFoq3ITvJpmZn0+xW47/vFgre5uN7zmze20ZcqPO1YwWjJAVBXDhdc6Xg47h5egHhA7LGxjEp&#10;uJGHeT54mGGm3ZX3dDmESsQQ9hkqMCG0mZS+MGTRJ64ljlzpOoshwq6SusNrDLeNfE7TibRYc2ww&#10;2NLSUHE+/FgF2Jjvz81qtz7J7WSnSZ6+XPmu1OOwX7yCCNSHu/jf/abj/Ol4BH/fxBN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V9exAAAAN0AAAAPAAAAAAAAAAAA&#10;AAAAAKECAABkcnMvZG93bnJldi54bWxQSwUGAAAAAAQABAD5AAAAkgMAAAAA&#10;" strokecolor="#903" strokeweight=".2pt"/>
                  <v:shape id="Freeform 8" o:spid="_x0000_s1922" style="position:absolute;left:99;top:523;width:500;height:250;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YSzsMA&#10;AADdAAAADwAAAGRycy9kb3ducmV2LnhtbERP32vCMBB+F/wfwgl701TZxHVGKcpAGAzs6p5vzdkW&#10;m0tJYtv998tgsLf7+H7edj+aVvTkfGNZwXKRgCAurW64UlB8vM43IHxA1thaJgXf5GG/m062mGo7&#10;8Jn6PFQihrBPUUEdQpdK6cuaDPqF7Ygjd7XOYIjQVVI7HGK4aeUqSdbSYMOxocaODjWVt/xuFPTl&#10;+BZOefbprL1kRfs0vB+/BqUeZmP2AiLQGP7Ff+6TjvOfH1f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YSzsMAAADdAAAADwAAAAAAAAAAAAAAAACYAgAAZHJzL2Rv&#10;d25yZXYueG1sUEsFBgAAAAAEAAQA9QAAAIgDAAAAAA==&#10;" path="m,54l54,r54,54e" filled="f" strokecolor="#903" strokeweight=".2pt">
                    <v:path arrowok="t" o:connecttype="custom" o:connectlocs="0,250;250,0;500,250" o:connectangles="0,0,0"/>
                  </v:shape>
                </v:group>
                <v:rect id="Rectangle 9" o:spid="_x0000_s1923" style="position:absolute;left:95;top:5822;width:4000;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N2MEA&#10;AADdAAAADwAAAGRycy9kb3ducmV2LnhtbERP22oCMRB9L/gPYQTfalYtoqtRpCDY4ourHzBsZi+Y&#10;TJYkdbd/3xQE3+ZwrrPdD9aIB/nQOlYwm2YgiEunW64V3K7H9xWIEJE1Gsek4JcC7Hejty3m2vV8&#10;oUcRa5FCOOSooImxy6UMZUMWw9R1xImrnLcYE/S11B77FG6NnGfZUlpsOTU02NFnQ+W9+LEK5LU4&#10;9qvC+Mx9z6uz+TpdKnJKTcbDYQMi0hBf4qf7pNP89ccC/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JzdjBAAAA3QAAAA8AAAAAAAAAAAAAAAAAmAIAAGRycy9kb3du&#10;cmV2LnhtbFBLBQYAAAAABAAEAPUAAACGAw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QTNS</w:t>
                        </w:r>
                      </w:p>
                    </w:txbxContent>
                  </v:textbox>
                </v:rect>
                <v:line id="Line 10" o:spid="_x0000_s1924" style="position:absolute;visibility:visible;mso-wrap-style:square" from="2216,8915" to="222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lVGMIAAADdAAAADwAAAGRycy9kb3ducmV2LnhtbERPS2sCMRC+C/6HMEJvmlWk6GoUEVZs&#10;T/Vx8TZsxt3FzSRuUk3/fVMoeJuP7znLdTSteFDnG8sKxqMMBHFpdcOVgvOpGM5A+ICssbVMCn7I&#10;w3rV7y0x1/bJB3ocQyVSCPscFdQhuFxKX9Zk0I+sI07c1XYGQ4JdJXWHzxRuWjnJsndpsOHUUKOj&#10;bU3l7fhtFBQ3F/XXtYn6nrl2X+wu5efsQ6m3QdwsQASK4SX+d+91mj+fTuHvm3SCX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clVGMIAAADdAAAADwAAAAAAAAAAAAAA&#10;AAChAgAAZHJzL2Rvd25yZXYueG1sUEsFBgAAAAAEAAQA+QAAAJADAAAAAA==&#10;" strokeweight="0">
                  <v:stroke dashstyle="3 1"/>
                </v:line>
                <v:rect id="Rectangle 11" o:spid="_x0000_s1925"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QMrMQA&#10;AADdAAAADwAAAGRycy9kb3ducmV2LnhtbERPTWvCQBC9F/oflhG81Y1aSxNdpQhC0YOaGrwO2Wk2&#10;NDsbsltN/fXdgtDbPN7nLFa9bcSFOl87VjAeJSCIS6drrhScPjZPryB8QNbYOCYFP+RhtXx8WGCm&#10;3ZWPdMlDJWII+wwVmBDaTEpfGrLoR64ljtyn6yyGCLtK6g6vMdw2cpIkL9JizbHBYEtrQ+VX/m0V&#10;nOm2S/32VGz5YKbFcc+HdclKDQf92xxEoD78i+/udx3np88z+Psmni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0DKzEAAAA3QAAAA8AAAAAAAAAAAAAAAAAmAIAAGRycy9k&#10;b3ducmV2LnhtbFBLBQYAAAAABAAEAPUAAACJAwAAAAA=&#10;" strokecolor="#903" strokeweight=".2pt"/>
                <v:rect id="Rectangle 12" o:spid="_x0000_s1926"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aS28EA&#10;AADdAAAADwAAAGRycy9kb3ducmV2LnhtbERPS4vCMBC+L/gfwgje1tR1Ea1GEWFB3INvvA7N2BSb&#10;SWmidvfXG0HwNh/fcyazxpbiRrUvHCvodRMQxJnTBecKDvufzyEIH5A1lo5JwR95mE1bHxNMtbvz&#10;lm67kIsYwj5FBSaEKpXSZ4Ys+q6riCN3drXFEGGdS13jPYbbUn4lyUBaLDg2GKxoYSi77K5WwYn+&#10;f0d+dTiueGP6x+2aN4uMleq0m/kYRKAmvMUv91LH+aPvA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mktvBAAAA3QAAAA8AAAAAAAAAAAAAAAAAmAIAAGRycy9kb3du&#10;cmV2LnhtbFBLBQYAAAAABAAEAPUAAACGAwAAAAA=&#10;" strokecolor="#903" strokeweight=".2pt"/>
                <v:group id="Group 13" o:spid="_x0000_s1927" style="position:absolute;left:9626;top:787;width:6376;height:4146" coordorigin="1516,124" coordsize="100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uYeecUAAADdAAAADwAAAGRycy9kb3ducmV2LnhtbERPS2vCQBC+C/6HZYTe&#10;6ibW2hpdRaSWHkJBLRRvQ3ZMgtnZkN3m8e+7hYK3+fies972phItNa60rCCeRiCIM6tLzhV8nQ+P&#10;ryCcR9ZYWSYFAznYbsajNSbadnyk9uRzEULYJaig8L5OpHRZQQbd1NbEgbvaxqAPsMmlbrAL4aaS&#10;syhaSIMlh4YCa9oXlN1OP0bBe4fd7il+a9PbdT9czs+f32lMSj1M+t0KhKfe38X/7g8d5i/n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mHnnFAAAA3QAA&#10;AA8AAAAAAAAAAAAAAAAAqgIAAGRycy9kb3ducmV2LnhtbFBLBQYAAAAABAAEAPoAAACcAwAAAAA=&#10;">
                  <v:oval id="Oval 14" o:spid="_x0000_s1928" style="position:absolute;left:1850;top:124;width:67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X/+McA&#10;AADdAAAADwAAAGRycy9kb3ducmV2LnhtbESPQWvCQBCF70L/wzKF3urG0EibukoRxIBCqbb1OmSn&#10;SWh2NmTXmP77zkHwNsN78943i9XoWjVQHxrPBmbTBBRx6W3DlYHP4+bxGVSIyBZbz2TgjwKslneT&#10;BebWX/iDhkOslIRwyNFAHWOXax3KmhyGqe+IRfvxvcMoa19p2+NFwl2r0ySZa4cNS0ONHa1rKn8P&#10;Z2fgmO2z7PSVzdLiez6c0m5b7N63xjzcj2+voCKN8Wa+XhdW8F+eBFe+kRH08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F//jHAAAA3QAAAA8AAAAAAAAAAAAAAAAAmAIAAGRy&#10;cy9kb3ducmV2LnhtbFBLBQYAAAAABAAEAPUAAACMAwAAAAA=&#10;" fillcolor="#ffc" strokecolor="#1f1a17" strokeweight="0"/>
                  <v:line id="Line 15" o:spid="_x0000_s1929" style="position:absolute;visibility:visible;mso-wrap-style:square" from="1516,278" to="151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l9KMAAAADdAAAADwAAAGRycy9kb3ducmV2LnhtbERPS2vCQBC+C/0PyxR6M5uWUjS6SrUU&#10;vBrF85Adk2B2dslu8/r1rlDwNh/fc9bbwTSio9bXlhW8JykI4sLqmksF59PvfAHCB2SNjWVSMJKH&#10;7eZltsZM256P1OWhFDGEfYYKqhBcJqUvKjLoE+uII3e1rcEQYVtK3WIfw00jP9L0SxqsOTZU6Ghf&#10;UXHL/4yC/eiYvNsNdmEvu2nkKYzNj1Jvr8P3CkSgITzF/+6DjvOXn0t4fBNPkJ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QJfSjAAAAA3QAAAA8AAAAAAAAAAAAAAAAA&#10;oQIAAGRycy9kb3ducmV2LnhtbFBLBQYAAAAABAAEAPkAAACOAwAAAAA=&#10;" strokecolor="#1f1a17" strokeweight="0"/>
                  <v:line id="Line 16" o:spid="_x0000_s1930" style="position:absolute;visibility:visible;mso-wrap-style:square" from="1518,452" to="185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pCaMIAAADdAAAADwAAAGRycy9kb3ducmV2LnhtbESPS4vCQBCE78L+h6EXvOlkhRU3OooP&#10;Frz6YM9Npk2CmZ4hM6uJv94+CN66qeqqrxerzjXqRm2sPRv4GmegiAtvay4NnE+/oxmomJAtNp7J&#10;QE8RVsuPwQJz6+98oNsxlUpCOOZooEop5FrHoiKHcewDsWgX3zpMsralti3eJdw1epJlU+2wZmmo&#10;MNC2ouJ6/HcGtn1gimHT+Zn/2zx6fqS+2Rkz/OzWc1CJuvQ2v673VvB/voVfvpER9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OpCaMIAAADdAAAADwAAAAAAAAAAAAAA&#10;AAChAgAAZHJzL2Rvd25yZXYueG1sUEsFBgAAAAAEAAQA+QAAAJADAAAAAA==&#10;" strokecolor="#1f1a17" strokeweight="0"/>
                </v:group>
                <v:rect id="Rectangle 17" o:spid="_x0000_s1931" style="position:absolute;left:10274;top:5854;width:5016;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g6cAA&#10;AADdAAAADwAAAGRycy9kb3ducmV2LnhtbERP24rCMBB9F/yHMIJvmiq4uNUoIgi6+GLdDxia6QWT&#10;SUmytvv3ZkHYtzmc62z3gzXiST60jhUs5hkI4tLplmsF3/fTbA0iRGSNxjEp+KUA+914tMVcu55v&#10;9CxiLVIIhxwVNDF2uZShbMhimLuOOHGV8xZjgr6W2mOfwq2Ryyz7kBZbTg0NdnRsqHwUP1aBvBen&#10;fl0Yn7mvZXU1l/OtIqfUdDIcNiAiDfFf/HafdZr/uVrA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5g6cAAAADdAAAADwAAAAAAAAAAAAAAAACYAgAAZHJzL2Rvd25y&#10;ZXYueG1sUEsFBgAAAAAEAAQA9QAAAIUDA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UI HRM</w:t>
                        </w:r>
                      </w:p>
                    </w:txbxContent>
                  </v:textbox>
                </v:rect>
                <v:line id="Line 18" o:spid="_x0000_s1932" style="position:absolute;visibility:visible;mso-wrap-style:square" from="12801,8915" to="12807,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KsIAAADdAAAADwAAAGRycy9kb3ducmV2LnhtbERPTWsCMRC9F/wPYQRvNVvBolujFGFF&#10;PbWrl96Gzbi7uJnETdT4702h0Ns83ucsVtF04ka9by0reBtnIIgrq1uuFRwPxesMhA/IGjvLpOBB&#10;HlbLwcsCc23v/E23MtQihbDPUUETgsul9FVDBv3YOuLEnWxvMCTY11L3eE/hppOTLHuXBltODQ06&#10;WjdUncurUVCcXdRfpzbqS+a6bbH5qfaznVKjYfz8ABEohn/xn3ur0/z5dAK/36QT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X+KsIAAADdAAAADwAAAAAAAAAAAAAA&#10;AAChAgAAZHJzL2Rvd25yZXYueG1sUEsFBgAAAAAEAAQA+QAAAJADAAAAAA==&#10;" strokeweight="0">
                  <v:stroke dashstyle="3 1"/>
                </v:line>
                <v:rect id="Rectangle 19" o:spid="_x0000_s1933"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nnsEA&#10;AADdAAAADwAAAGRycy9kb3ducmV2LnhtbERPS4vCMBC+L/gfwgje1tSVXbQaRYQFcQ++8To0Y1Ns&#10;JqWJWv31RljwNh/fc8bTxpbiSrUvHCvodRMQxJnTBecK9rvfzwEIH5A1lo5JwZ08TCetjzGm2t14&#10;Q9dtyEUMYZ+iAhNClUrpM0MWfddVxJE7udpiiLDOpa7xFsNtKb+S5EdaLDg2GKxobig7by9WwZEe&#10;f0O/3B+WvDb9w2bF63nGSnXazWwEIlAT3uJ/90LH+cPvPry+iSfI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Ip57BAAAA3QAAAA8AAAAAAAAAAAAAAAAAmAIAAGRycy9kb3du&#10;cmV2LnhtbFBLBQYAAAAABAAEAPUAAACGAwAAAAA=&#10;" strokecolor="#903" strokeweight=".2pt"/>
                <v:rect id="Rectangle 20" o:spid="_x0000_s1934"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E/6sQA&#10;AADdAAAADwAAAGRycy9kb3ducmV2LnhtbERPTWvCQBC9F/oflhG81Y1aSxNdpQhC0YOaGrwO2Wk2&#10;NDsbsltN/fXdgtDbPN7nLFa9bcSFOl87VjAeJSCIS6drrhScPjZPryB8QNbYOCYFP+RhtXx8WGCm&#10;3ZWPdMlDJWII+wwVmBDaTEpfGrLoR64ljtyn6yyGCLtK6g6vMdw2cpIkL9JizbHBYEtrQ+VX/m0V&#10;nOm2S/32VGz5YKbFcc+HdclKDQf92xxEoD78i+/udx3np7Nn+Psmni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hP+rEAAAA3QAAAA8AAAAAAAAAAAAAAAAAmAIAAGRycy9k&#10;b3ducmV2LnhtbFBLBQYAAAAABAAEAPUAAACJAwAAAAA=&#10;" strokecolor="#903" strokeweight=".2pt"/>
                <v:group id="Group 21" o:spid="_x0000_s1935" style="position:absolute;left:21272;top:438;width:4261;height:4470" coordorigin="3350,69" coordsize="671,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GzSMQAAADdAAAADwAAAGRycy9kb3ducmV2LnhtbERPS2vCQBC+F/wPywi9&#10;1U0sKRpdRUTFgxR8gHgbsmMSzM6G7JrEf98tFHqbj+8582VvKtFS40rLCuJRBII4s7rkXMHlvP2Y&#10;gHAeWWNlmRS8yMFyMXibY6ptx0dqTz4XIYRdigoK7+tUSpcVZNCNbE0cuLttDPoAm1zqBrsQbio5&#10;jqIvabDk0FBgTeuCssfpaRTsOuxWn/GmPTzu69ftnHxfDzEp9T7sVzMQnnr/L/5z73WYP00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KGzSMQAAADdAAAA&#10;DwAAAAAAAAAAAAAAAACqAgAAZHJzL2Rvd25yZXYueG1sUEsFBgAAAAAEAAQA+gAAAJsDAAAAAA==&#10;">
                  <v:oval id="Oval 22" o:spid="_x0000_s1936" style="position:absolute;left:3350;top:124;width:67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9YzMQA&#10;AADdAAAADwAAAGRycy9kb3ducmV2LnhtbERPyWrDMBC9F/oPYgq9NXIMMq0TJZRCiaGF0KzXwZrY&#10;JtbIWKrj/n0UCPQ2j7fOfDnaVgzU+8axhukkAUFcOtNwpWG3/Xx5BeEDssHWMWn4Iw/LxePDHHPj&#10;LvxDwyZUIoawz1FDHUKXS+nLmiz6ieuII3dyvcUQYV9J0+MlhttWpkmSSYsNx4YaO/qoqTxvfq2G&#10;rfpW6rhX07Q4ZMMx7VbF13ql9fPT+D4DEWgM/+K7uzBx/pvK4PZNPEE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WMzEAAAA3QAAAA8AAAAAAAAAAAAAAAAAmAIAAGRycy9k&#10;b3ducmV2LnhtbFBLBQYAAAAABAAEAPUAAACJAwAAAAA=&#10;" fillcolor="#ffc" strokecolor="#1f1a17" strokeweight="0"/>
                  <v:line id="Line 23" o:spid="_x0000_s1937" style="position:absolute;flip:x;visibility:visible;mso-wrap-style:square" from="3616,69" to="376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yZesIAAADdAAAADwAAAGRycy9kb3ducmV2LnhtbERPTYvCMBC9C/6HMII3TVdw1a5RRBS8&#10;KFj1PjSzbdlmUptoq79+Iwje5vE+Z75sTSnuVLvCsoKvYQSCOLW64EzB+bQdTEE4j6yxtEwKHuRg&#10;ueh25hhr2/CR7onPRAhhF6OC3PsqltKlORl0Q1sRB+7X1gZ9gHUmdY1NCDelHEXRtzRYcGjIsaJ1&#10;TulfcjMKVpspzq7t+nLcJ6PDptqdmv3tqVS/165+QHhq/Uf8du90mD8bT+D1TThB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yZesIAAADdAAAADwAAAAAAAAAAAAAA&#10;AAChAgAAZHJzL2Rvd25yZXYueG1sUEsFBgAAAAAEAAQA+QAAAJADAAAAAA==&#10;" strokecolor="#1f1a17" strokeweight="0"/>
                  <v:line id="Line 24" o:spid="_x0000_s1938" style="position:absolute;flip:x y;visibility:visible;mso-wrap-style:square" from="3617,130" to="376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8iN8YAAADdAAAADwAAAGRycy9kb3ducmV2LnhtbESPQW/CMAyF75P2HyJP4jbSVQK2jhQh&#10;EGhX2A7bzWq8tmvjVE0oHb8eH5C42XrP731erkbXqoH6UHs28DJNQBEX3tZcGvj63D2/ggoR2WLr&#10;mQz8U4BV/viwxMz6Mx9oOMZSSQiHDA1UMXaZ1qGoyGGY+o5YtF/fO4yy9qW2PZ4l3LU6TZK5dliz&#10;NFTY0aaiojmenAEeTs2iTH7CdojpZl+kl/r78mfM5Glcv4OKNMa7+Xb9YQX/bSa48o2Mo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vIjfGAAAA3QAAAA8AAAAAAAAA&#10;AAAAAAAAoQIAAGRycy9kb3ducmV2LnhtbFBLBQYAAAAABAAEAPkAAACUAwAAAAA=&#10;" strokecolor="#1f1a17" strokeweight="0"/>
                </v:group>
                <v:rect id="Rectangle 25" o:spid="_x0000_s1939" style="position:absolute;left:18415;top:5822;width:6781;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hs78AA&#10;AADdAAAADwAAAGRycy9kb3ducmV2LnhtbERP24rCMBB9F/yHMIJvmiq4aNcoIgi6+GLdDxia6QWT&#10;SUmytvv3ZkHYtzmc62z3gzXiST60jhUs5hkI4tLplmsF3/fTbA0iRGSNxjEp+KUA+914tMVcu55v&#10;9CxiLVIIhxwVNDF2uZShbMhimLuOOHGV8xZjgr6W2mOfwq2Ryyz7kBZbTg0NdnRsqHwUP1aBvBen&#10;fl0Yn7mvZXU1l/OtIqfUdDIcPkFEGuK/+O0+6zR/s9rA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Lhs78AAAADdAAAADwAAAAAAAAAAAAAAAACYAgAAZHJzL2Rvd25y&#10;ZXYueG1sUEsFBgAAAAAEAAQA9QAAAIUDAAAAAA==&#10;" filled="f" stroked="f">
                  <v:textbox style="mso-fit-shape-to-text:t" inset="0,0,0,0">
                    <w:txbxContent>
                      <w:p w:rsidR="004A6C46" w:rsidRPr="00095323" w:rsidRDefault="004A6C46" w:rsidP="00BB7BA9">
                        <w:pPr>
                          <w:rPr>
                            <w:sz w:val="18"/>
                            <w:szCs w:val="18"/>
                          </w:rPr>
                        </w:pPr>
                        <w:r>
                          <w:rPr>
                            <w:rFonts w:ascii="Tahoma" w:hAnsi="Tahoma" w:cs="Tahoma"/>
                            <w:color w:val="000000"/>
                            <w:sz w:val="18"/>
                            <w:szCs w:val="18"/>
                          </w:rPr>
                          <w:t xml:space="preserve"> : Ctr PhuCap</w:t>
                        </w:r>
                      </w:p>
                    </w:txbxContent>
                  </v:textbox>
                </v:rect>
                <v:line id="Line 26" o:spid="_x0000_s1940" style="position:absolute;visibility:visible;mso-wrap-style:square" from="23387,8915" to="23393,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cPe8UAAADdAAAADwAAAGRycy9kb3ducmV2LnhtbESPT2/CMAzF75P2HSJP2m2k7ICgEBBC&#10;6sR2Gn8u3KzGtBWNkzUZZN9+PiBxs/We3/t5scquV1caYufZwHhUgCKuve24MXA8VG9TUDEhW+w9&#10;k4E/irBaPj8tsLT+xju67lOjJIRjiQbalEKpdaxbchhHPhCLdvaDwyTr0Gg74E3CXa/fi2KiHXYs&#10;DS0G2rRUX/a/zkB1Cdl+n7tsf4rQb6uPU/01/TTm9SWv56AS5fQw36+3VvBnE+GXb2QEv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UcPe8UAAADdAAAADwAAAAAAAAAA&#10;AAAAAAChAgAAZHJzL2Rvd25yZXYueG1sUEsFBgAAAAAEAAQA+QAAAJMDAAAAAA==&#10;" strokeweight="0">
                  <v:stroke dashstyle="3 1"/>
                </v:line>
                <v:rect id="Rectangle 27" o:spid="_x0000_s1941"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pWz8IA&#10;AADdAAAADwAAAGRycy9kb3ducmV2LnhtbERPS4vCMBC+L+x/CLPgbZuqIFqNIoIgevCxyl6HZmyK&#10;zaQ0Uau/frMgeJuP7zmTWWsrcaPGl44VdJMUBHHudMmFguPP8nsIwgdkjZVjUvAgD7Pp58cEM+3u&#10;vKfbIRQihrDPUIEJoc6k9Lkhiz5xNXHkzq6xGCJsCqkbvMdwW8lemg6kxZJjg8GaFobyy+FqFfzS&#10;czPy6+NpzTvTP+23vFvkrFTnq52PQQRqw1v8cq90nD8adOH/m3iCn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elbPwgAAAN0AAAAPAAAAAAAAAAAAAAAAAJgCAABkcnMvZG93&#10;bnJldi54bWxQSwUGAAAAAAQABAD1AAAAhwMAAAAA&#10;" strokecolor="#903" strokeweight=".2pt"/>
                <v:rect id="Rectangle 28" o:spid="_x0000_s1942"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jIuMEA&#10;AADdAAAADwAAAGRycy9kb3ducmV2LnhtbERPS4vCMBC+L/gfwgje1lQF0WoUEQRxD+sTr0MzNsVm&#10;Upqo3f31RhC8zcf3nOm8saW4U+0Lxwp63QQEceZ0wbmC42H1PQLhA7LG0jEp+CMP81nra4qpdg/e&#10;0X0fchFD2KeowIRQpVL6zJBF33UVceQurrYYIqxzqWt8xHBbyn6SDKXFgmODwYqWhrLr/mYVnOn/&#10;Z+w3x9OGt2Zw2v3ydpmxUp12s5iACNSEj/jtXus4fzzsw+ubeIK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oyLjBAAAA3QAAAA8AAAAAAAAAAAAAAAAAmAIAAGRycy9kb3du&#10;cmV2LnhtbFBLBQYAAAAABAAEAPUAAACGAwAAAAA=&#10;" strokecolor="#903" strokeweight=".2pt"/>
                <v:group id="Group 29" o:spid="_x0000_s1943" style="position:absolute;left:31883;top:787;width:4178;height:4153" coordorigin="5021,124" coordsize="65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hEGsUAAADdAAAADwAAAGRycy9kb3ducmV2LnhtbERPTWvCQBC9F/wPyxS8&#10;NZsoDTXNKiJVPIRCVSi9DdkxCWZnQ3abxH/fLRR6m8f7nHwzmVYM1LvGsoIkikEQl1Y3XCm4nPdP&#10;LyCcR9bYWiYFd3KwWc8ecsy0HfmDhpOvRAhhl6GC2vsuk9KVNRl0ke2IA3e1vUEfYF9J3eMYwk0r&#10;F3GcSoMNh4YaO9rVVN5O30bBYcRxu0zehuJ23d2/zs/vn0VCSs0fp+0rCE+T/xf/uY86zF+l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JoRBrFAAAA3QAA&#10;AA8AAAAAAAAAAAAAAAAAqgIAAGRycy9kb3ducmV2LnhtbFBLBQYAAAAABAAEAPoAAACcAwAAAAA=&#10;">
                  <v:oval id="Oval 30" o:spid="_x0000_s1944" style="position:absolute;left:5021;top:124;width:65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qn2sEA&#10;AADdAAAADwAAAGRycy9kb3ducmV2LnhtbERPTYvCMBC9C/sfwizsTVPtoms1igoL4kFQF89DMzbV&#10;ZlKaqN1/bwTB2zze50znra3EjRpfOlbQ7yUgiHOnSy4U/B1+uz8gfEDWWDkmBf/kYT776Ewx0+7O&#10;O7rtQyFiCPsMFZgQ6kxKnxuy6HuuJo7cyTUWQ4RNIXWD9xhuKzlIkqG0WHJsMFjTylB+2V+tAq4u&#10;m3N6NCYvlqMD4jYNq3Wq1Ndnu5iACNSGt/jlXus4fzz8huc38QQ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6p9rBAAAA3QAAAA8AAAAAAAAAAAAAAAAAmAIAAGRycy9kb3du&#10;cmV2LnhtbFBLBQYAAAAABAAEAPUAAACGAwAAAAA=&#10;" fillcolor="#ffc" strokecolor="#242728" strokeweight=".05pt"/>
                  <v:line id="Line 31" o:spid="_x0000_s1945" style="position:absolute;visibility:visible;mso-wrap-style:square" from="5021,777" to="567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RPsMIAAADdAAAADwAAAGRycy9kb3ducmV2LnhtbERPS2vCQBC+C/6HZQRvummwQaOrFKHQ&#10;S6C+8DpmxyQ2Oxuy25j++64geJuP7zmrTW9q0VHrKssK3qYRCOLc6ooLBcfD52QOwnlkjbVlUvBH&#10;Djbr4WCFqbZ33lG394UIIexSVFB636RSurwkg25qG+LAXW1r0AfYFlK3eA/hppZxFCXSYMWhocSG&#10;tiXlP/tfo8Dcuj6j7yz2862dxS7j5HQ5KzUe9R9LEJ56/xI/3V86zF8k7/D4Jpw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RPsMIAAADdAAAADwAAAAAAAAAAAAAA&#10;AAChAgAAZHJzL2Rvd25yZXYueG1sUEsFBgAAAAAEAAQA+QAAAJADAAAAAA==&#10;" strokecolor="#242728" strokeweight=".05pt"/>
                </v:group>
                <v:rect id="Rectangle 32" o:spid="_x0000_s1946" style="position:absolute;left:28968;top:5854;width:6960;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syIMAA&#10;AADdAAAADwAAAGRycy9kb3ducmV2LnhtbERPzYrCMBC+L+w7hBH2tqZ6KG41igiCiherDzA00x9M&#10;JiXJ2vr2ZkHY23x8v7PajNaIB/nQOVYwm2YgiCunO24U3K777wWIEJE1Gsek4EkBNuvPjxUW2g18&#10;oUcZG5FCOBSooI2xL6QMVUsWw9T1xImrnbcYE/SN1B6HFG6NnGdZLi12nBpa7GnXUnUvf60CeS33&#10;w6I0PnOneX02x8OlJqfU12TcLkFEGuO/+O0+6DT/J8/h75t0gl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0syIMAAAADdAAAADwAAAAAAAAAAAAAAAACYAgAAZHJzL2Rvd25y&#10;ZXYueG1sUEsFBgAAAAAEAAQA9QAAAIUDA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w:t>
                        </w:r>
                        <w:proofErr w:type="gramStart"/>
                        <w:r w:rsidRPr="00095323">
                          <w:rPr>
                            <w:rFonts w:ascii="Tahoma" w:hAnsi="Tahoma" w:cs="Tahoma"/>
                            <w:color w:val="000000"/>
                            <w:sz w:val="18"/>
                            <w:szCs w:val="18"/>
                          </w:rPr>
                          <w:t>: Ent</w:t>
                        </w:r>
                        <w:proofErr w:type="gramEnd"/>
                        <w:r w:rsidRPr="00095323">
                          <w:rPr>
                            <w:rFonts w:ascii="Tahoma" w:hAnsi="Tahoma" w:cs="Tahoma"/>
                            <w:color w:val="000000"/>
                            <w:sz w:val="18"/>
                            <w:szCs w:val="18"/>
                          </w:rPr>
                          <w:t xml:space="preserve"> </w:t>
                        </w:r>
                        <w:r>
                          <w:rPr>
                            <w:rFonts w:ascii="Tahoma" w:hAnsi="Tahoma" w:cs="Tahoma"/>
                            <w:color w:val="000000"/>
                            <w:sz w:val="18"/>
                            <w:szCs w:val="18"/>
                          </w:rPr>
                          <w:t>PhuCap</w:t>
                        </w:r>
                      </w:p>
                    </w:txbxContent>
                  </v:textbox>
                </v:rect>
                <v:line id="Line 33" o:spid="_x0000_s1947" style="position:absolute;visibility:visible;mso-wrap-style:square" from="33972,8915" to="33978,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6XD8IAAADdAAAADwAAAGRycy9kb3ducmV2LnhtbERPS2sCMRC+C/6HMEJvmtWD1dUoIqzY&#10;nurj4m3YjLuLm0ncpJr++6ZQ8DYf33OW62ha8aDON5YVjEcZCOLS6oYrBedTMZyB8AFZY2uZFPyQ&#10;h/Wq31tiru2TD/Q4hkqkEPY5KqhDcLmUvqzJoB9ZR5y4q+0MhgS7SuoOnynctHKSZVNpsOHUUKOj&#10;bU3l7fhtFBQ3F/XXtYn6nrl2X+wu5efsQ6m3QdwsQASK4SX+d+91mj+fvsPfN+kE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q6XD8IAAADdAAAADwAAAAAAAAAAAAAA&#10;AAChAgAAZHJzL2Rvd25yZXYueG1sUEsFBgAAAAAEAAQA+QAAAJADAAAAAA==&#10;" strokeweight="0">
                  <v:stroke dashstyle="3 1"/>
                </v:line>
                <v:rect id="Rectangle 34" o:spid="_x0000_s1948"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D/UsUA&#10;AADdAAAADwAAAGRycy9kb3ducmV2LnhtbESPT2vDMAzF74N+B6PCbquzDcqa1i0jMBjZof/pVcRa&#10;HBbLIfbarJ++OhR2k3hP7/20WA2+VWfqYxPYwPMkA0VcBdtwbeCw/3h6AxUTssU2MBn4owir5ehh&#10;gbkNF97SeZdqJSEcczTgUupyrWPlyGOchI5YtO/Qe0yy9rW2PV4k3Lf6Jcum2mPD0uCwo8JR9bP7&#10;9QZOdP2axfJwLHnjXo/bNW+Kio15HA/vc1CJhvRvvl9/WsGfTQVXvpER9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P9SxQAAAN0AAAAPAAAAAAAAAAAAAAAAAJgCAABkcnMv&#10;ZG93bnJldi54bWxQSwUGAAAAAAQABAD1AAAAigMAAAAA&#10;" strokecolor="#903" strokeweight=".2pt"/>
                <v:rect id="Rectangle 35" o:spid="_x0000_s1949"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aycEA&#10;AADdAAAADwAAAGRycy9kb3ducmV2LnhtbERPS4vCMBC+L+x/CLPgbU1dQWzXKCIsiB58s9ehGZti&#10;MylN1OqvN4LgbT6+54wmra3EhRpfOlbQ6yYgiHOnSy4U7Hd/30MQPiBrrByTght5mIw/P0aYaXfl&#10;DV22oRAxhH2GCkwIdSalzw1Z9F1XE0fu6BqLIcKmkLrBawy3lfxJkoG0WHJsMFjTzFB+2p6tgn+6&#10;L1O/2B8WvDb9w2bF61nOSnW+2ukviEBteItf7rmO89NBCs9v4gly/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MWsnBAAAA3QAAAA8AAAAAAAAAAAAAAAAAmAIAAGRycy9kb3du&#10;cmV2LnhtbFBLBQYAAAAABAAEAPUAAACGAwAAAAA=&#10;" strokecolor="#903" strokeweight=".2pt"/>
                <v:line id="Line 36" o:spid="_x0000_s1950" style="position:absolute;visibility:visible;mso-wrap-style:square" from="2654,10325" to="12331,1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0weMYAAADdAAAADwAAAGRycy9kb3ducmV2LnhtbESPQW/CMAyF70j8h8hIu0G6HYAVAppg&#10;SOMwpLFJiJvVmKZb43RNBt2/xwckbrbe83uf58vO1+pMbawCG3gcZaCIi2ArLg18fW6GU1AxIVus&#10;A5OBf4qwXPR7c8xtuPAHnfepVBLCMUcDLqUm1zoWjjzGUWiIRTuF1mOStS21bfEi4b7WT1k21h4r&#10;lgaHDa0cFT/7P28Aa/d72Kx3r0f9Pt5Z0sfvcNoa8zDoXmagEnXpbr5dv1nBf54Iv3wjI+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dMHjGAAAA3QAAAA8AAAAAAAAA&#10;AAAAAAAAoQIAAGRycy9kb3ducmV2LnhtbFBLBQYAAAAABAAEAPkAAACUAwAAAAA=&#10;" strokecolor="#903" strokeweight=".2pt"/>
                <v:line id="Line 37" o:spid="_x0000_s1951" style="position:absolute;flip:x;visibility:visible;mso-wrap-style:square" from="11271,10325" to="1233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laMQAAADdAAAADwAAAGRycy9kb3ducmV2LnhtbERPTYvCMBC9C/6HMMJeZE26oK5do8iC&#10;IIsgq3vxNjRj27WZlCba+u+NIHibx/uc+bKzlbhS40vHGpKRAkGcOVNyruHvsH7/BOEDssHKMWm4&#10;kYflot+bY2pcy7903YdcxBD2KWooQqhTKX1WkEU/cjVx5E6usRgibHJpGmxjuK3kh1ITabHk2FBg&#10;Td8FZef9xWqoD+P1NtkNZfv/U06VGh5vl81R67dBt/oCEagLL/HTvTFx/myawOObeIJ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P6VoxAAAAN0AAAAPAAAAAAAAAAAA&#10;AAAAAKECAABkcnMvZG93bnJldi54bWxQSwUGAAAAAAQABAD5AAAAkgMAAAAA&#10;" strokecolor="#903" strokeweight=".7pt"/>
                <v:line id="Line 38" o:spid="_x0000_s1952" style="position:absolute;flip:x y;visibility:visible;mso-wrap-style:square" from="11271,9880" to="12331,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DldcUAAADdAAAADwAAAGRycy9kb3ducmV2LnhtbERPTWvCQBC9F/wPywje6kaxtUZXEbFS&#10;EERTDzkO2WmSmp0N2dWk/nq3UOhtHu9zFqvOVOJGjSstKxgNIxDEmdUl5wrOn+/PbyCcR9ZYWSYF&#10;P+Rgtew9LTDWtuUT3RKfixDCLkYFhfd1LKXLCjLohrYmDtyXbQz6AJtc6gbbEG4qOY6iV2mw5NBQ&#10;YE2bgrJLcjUKXuR+st2lu+Op/e5G91ly2KfpValBv1vPQXjq/L/4z/2hw/zZdAy/34QT5P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XDldcUAAADdAAAADwAAAAAAAAAA&#10;AAAAAAChAgAAZHJzL2Rvd25yZXYueG1sUEsFBgAAAAAEAAQA+QAAAJMDAAAAAA==&#10;" strokecolor="#903" strokeweight=".7pt"/>
                <v:rect id="Rectangle 39" o:spid="_x0000_s1953" style="position:absolute;left:2800;top:8324;width:13062;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UHZcEA&#10;AADdAAAADwAAAGRycy9kb3ducmV2LnhtbERP22oCMRB9L/gPYQTfalaFqqtRpCDY4ourHzBsZi+Y&#10;TJYkdbd/3xQE3+ZwrrPdD9aIB/nQOlYwm2YgiEunW64V3K7H9xWIEJE1Gsek4JcC7Hejty3m2vV8&#10;oUcRa5FCOOSooImxy6UMZUMWw9R1xImrnLcYE/S11B77FG6NnGfZh7TYcmposKPPhsp78WMVyGtx&#10;7FeF8Zn7nldn83W6VOSUmoyHwwZEpCG+xE/3Saf56+UC/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lB2XBAAAA3QAAAA8AAAAAAAAAAAAAAAAAmAIAAGRycy9kb3du&#10;cmV2LnhtbFBLBQYAAAAABAAEAPUAAACGAw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Thêm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0" o:spid="_x0000_s1954" style="position:absolute;visibility:visible;mso-wrap-style:square" from="13239,13417" to="22917,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Y2e8QAAADdAAAADwAAAGRycy9kb3ducmV2LnhtbERPS2sCMRC+C/6HMEJvNauI1dUo4gPa&#10;Q4WqIN6GzbhZ3UzWTarbf98UCt7m43vOdN7YUtyp9oVjBb1uAoI4c7rgXMFhv3kdgfABWWPpmBT8&#10;kIf5rN2aYqrdg7/ovgu5iCHsU1RgQqhSKX1myKLvuoo4cmdXWwwR1rnUNT5iuC1lP0mG0mLBscFg&#10;RUtD2XX3bRVgaW7HzWq7PsnP4VaTPF3c+UOpl06zmIAI1ISn+N/9ruP88dsA/r6JJ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5jZ7xAAAAN0AAAAPAAAAAAAAAAAA&#10;AAAAAKECAABkcnMvZG93bnJldi54bWxQSwUGAAAAAAQABAD5AAAAkgMAAAAA&#10;" strokecolor="#903" strokeweight=".2pt"/>
                <v:line id="Line 41" o:spid="_x0000_s1955" style="position:absolute;flip:x;visibility:visible;mso-wrap-style:square" from="21856,13417" to="22917,1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Sja8QAAADdAAAADwAAAGRycy9kb3ducmV2LnhtbERPS4vCMBC+C/sfwix4kTVR8LHVKMuC&#10;IIsgPi7ehmZsq82kNNHWf78RBG/z8T1nvmxtKe5U+8KxhkFfgSBOnSk403A8rL6mIHxANlg6Jg0P&#10;8rBcfHTmmBjX8I7u+5CJGMI+QQ15CFUipU9zsuj7riKO3NnVFkOEdSZNjU0Mt6UcKjWWFguODTlW&#10;9JtTet3frIbqMFptBtuebC5/xUSp3ulxW5+07n62PzMQgdrwFr/caxPnf09G8Pwmni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BKNrxAAAAN0AAAAPAAAAAAAAAAAA&#10;AAAAAKECAABkcnMvZG93bnJldi54bWxQSwUGAAAAAAQABAD5AAAAkgMAAAAA&#10;" strokecolor="#903" strokeweight=".7pt"/>
                <v:line id="Line 42" o:spid="_x0000_s1956" style="position:absolute;flip:x y;visibility:visible;mso-wrap-style:square" from="21856,12973" to="22917,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vjdsYAAADdAAAADwAAAGRycy9kb3ducmV2LnhtbERPTWvCQBC9F/wPywi91Y1SbY2uUqQV&#10;QZAm9ZDjkJ0mabOzIbua6K93hUJv83ifs1z3phZnal1lWcF4FIEgzq2uuFBw/Pp4egXhPLLG2jIp&#10;uJCD9WrwsMRY244TOqe+ECGEXYwKSu+bWEqXl2TQjWxDHLhv2xr0AbaF1C12IdzUchJFM2mw4tBQ&#10;YkObkvLf9GQUTOX++X2bbT+T7qcfX+fpYZ9lJ6Ueh/3bAoSn3v+L/9w7HebPX2Zw/yac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L43bGAAAA3QAAAA8AAAAAAAAA&#10;AAAAAAAAoQIAAGRycy9kb3ducmV2LnhtbFBLBQYAAAAABAAEAPkAAACUAwAAAAA=&#10;" strokecolor="#903" strokeweight=".7pt"/>
                <v:rect id="Rectangle 43" o:spid="_x0000_s1957" style="position:absolute;left:14065;top:11576;width:13062;height:25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4BZsAA&#10;AADdAAAADwAAAGRycy9kb3ducmV2LnhtbERPzYrCMBC+C75DGMGbpnpQtxpFBEGXvVj3AYZm+oPJ&#10;pCTR1rffLCzsbT6+39kdBmvEi3xoHStYzDMQxKXTLdcKvu/n2QZEiMgajWNS8KYAh/14tMNcu55v&#10;9CpiLVIIhxwVNDF2uZShbMhimLuOOHGV8xZjgr6W2mOfwq2RyyxbSYstp4YGOzo1VD6Kp1Ug78W5&#10;3xTGZ+5zWX2Z6+VWkVNqOhmOWxCRhvgv/nNfdJr/sV7D7zfpB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4BZsAAAADdAAAADwAAAAAAAAAAAAAAAACYAgAAZHJzL2Rvd25y&#10;ZXYueG1sUEsFBgAAAAAEAAQA9QAAAIU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Thêm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4" o:spid="_x0000_s1958" style="position:absolute;visibility:visible;mso-wrap-style:square" from="23856,16503" to="28263,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s8fsYAAADdAAAADwAAAGRycy9kb3ducmV2LnhtbESPQW/CMAyF70j8h8hIu0G6HYAVAppg&#10;SOMwpLFJiJvVmKZb43RNBt2/xwckbrbe83uf58vO1+pMbawCG3gcZaCIi2ArLg18fW6GU1AxIVus&#10;A5OBf4qwXPR7c8xtuPAHnfepVBLCMUcDLqUm1zoWjjzGUWiIRTuF1mOStS21bfEi4b7WT1k21h4r&#10;lgaHDa0cFT/7P28Aa/d72Kx3r0f9Pt5Z0sfvcNoa8zDoXmagEnXpbr5dv1nBf54IrnwjI+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rPH7GAAAA3QAAAA8AAAAAAAAA&#10;AAAAAAAAoQIAAGRycy9kb3ducmV2LnhtbFBLBQYAAAAABAAEAPkAAACUAwAAAAA=&#10;" strokecolor="#903" strokeweight=".2pt"/>
                <v:line id="Line 45" o:spid="_x0000_s1959" style="position:absolute;visibility:visible;mso-wrap-style:square" from="28263,16503" to="2827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eZ5cQAAADdAAAADwAAAGRycy9kb3ducmV2LnhtbERPTWvCQBC9F/wPywi91U17UBOzStEK&#10;9VBBWxBvQ3aSjWZn0+xW03/fLQje5vE+J1/0thEX6nztWMHzKAFBXDhdc6Xg63P9NAXhA7LGxjEp&#10;+CUPi/ngIcdMuyvv6LIPlYgh7DNUYEJoMyl9YciiH7mWOHKl6yyGCLtK6g6vMdw28iVJxtJizbHB&#10;YEtLQ8V5/2MVYGO+D+vV9u0oP8ZbTfJ4cuVGqcdh/zoDEagPd/HN/a7j/HSSwv838QQ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55nlxAAAAN0AAAAPAAAAAAAAAAAA&#10;AAAAAKECAABkcnMvZG93bnJldi54bWxQSwUGAAAAAAQABAD5AAAAkgMAAAAA&#10;" strokecolor="#903" strokeweight=".2pt"/>
                <v:line id="Line 46" o:spid="_x0000_s1960" style="position:absolute;flip:x;visibility:visible;mso-wrap-style:square" from="23882,17386" to="28263,1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q678cAAADdAAAADwAAAGRycy9kb3ducmV2LnhtbESPT08CMRDF7yZ+h2ZMvBjoCobASiH+&#10;CcQDF5FwnmzH3YbttG4ru/rpmYOJtzeZN795b7kefKvO1CUX2MD9uABFXAXruDZw+NiM5qBSRrbY&#10;BiYDP5Rgvbq+WmJpQ8/vdN7nWgmEU4kGmpxjqXWqGvKYxiESy+4zdB6zjF2tbYe9wH2rJ0Ux0x4d&#10;y4cGI700VJ32314ovy4+705304fh1c0mX/YYqd8ac3szPD2CyjTkf/Pf9ZuV+Iu55Jc2IkGvL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OrrvxwAAAN0AAAAPAAAAAAAA&#10;AAAAAAAAAKECAABkcnMvZG93bnJldi54bWxQSwUGAAAAAAQABAD5AAAAlQMAAAAA&#10;" strokecolor="#903" strokeweight=".2pt"/>
                <v:line id="Line 47" o:spid="_x0000_s1961" style="position:absolute;visibility:visible;mso-wrap-style:square" from="23882,17386" to="2494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59tsUAAADdAAAADwAAAGRycy9kb3ducmV2LnhtbERPTWvCQBC9C/6HZQRvurFSsdFVSqBU&#10;imDVtuBtyI5JMDsbstuY9Ne7QsHbPN7nLNetKUVDtSssK5iMIxDEqdUFZwq+jm+jOQjnkTWWlklB&#10;Rw7Wq35vibG2V95Tc/CZCCHsYlSQe1/FUro0J4NubCviwJ1tbdAHWGdS13gN4aaUT1E0kwYLDg05&#10;VpTklF4Ov0bB8+eOk+Rv+v7dNduP075LN/SzVWo4aF8XIDy1/iH+d290mP8yn8D9m3CCX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759tsUAAADdAAAADwAAAAAAAAAA&#10;AAAAAAChAgAAZHJzL2Rvd25yZXYueG1sUEsFBgAAAAAEAAQA+QAAAJMDAAAAAA==&#10;" strokecolor="#903" strokeweight=".7pt"/>
                <v:line id="Line 48" o:spid="_x0000_s1962" style="position:absolute;flip:y;visibility:visible;mso-wrap-style:square" from="23882,16948" to="2494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hLOMUAAADdAAAADwAAAGRycy9kb3ducmV2LnhtbERPTWvCQBC9F/wPyxS8SN1VaBujq4gQ&#10;kFIo1V5yG7JjEpudDdmNif++Wyj0No/3OZvdaBtxo87XjjUs5goEceFMzaWGr3P2lIDwAdlg45g0&#10;3MnDbjt52GBq3MCfdDuFUsQQ9ilqqEJoUyl9UZFFP3ctceQurrMYIuxKaTocYrht5FKpF2mx5thQ&#10;YUuHiorvU281tOfn7H3xMZPD9a1+VWqW3/tjrvX0cdyvQQQaw7/4z300cf4qWcLvN/EEu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zhLOMUAAADdAAAADwAAAAAAAAAA&#10;AAAAAAChAgAAZHJzL2Rvd25yZXYueG1sUEsFBgAAAAAEAAQA+QAAAJMDAAAAAA==&#10;" strokecolor="#903" strokeweight=".7pt"/>
                <v:rect id="Rectangle 49" o:spid="_x0000_s1963" style="position:absolute;left:25031;top:14147;width:11398;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B3QsAA&#10;AADdAAAADwAAAGRycy9kb3ducmV2LnhtbERP22oCMRB9F/yHMIJvmtVCWVejFEGwxRdXP2DYzF5o&#10;MlmS1N3+vSkIfZvDuc7uMFojHuRD51jBapmBIK6c7rhRcL+dFjmIEJE1Gsek4JcCHPbTyQ4L7Qa+&#10;0qOMjUghHApU0MbYF1KGqiWLYel64sTVzluMCfpGao9DCrdGrrPsXVrsODW02NOxpeq7/LEK5K08&#10;DXlpfOa+1vXFfJ6vNTml5rPxYwsi0hj/xS/3Waf5m/wN/r5JJ8j9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B3QsAAAADdAAAADwAAAAAAAAAAAAAAAACYAgAAZHJzL2Rvd25y&#10;ZXYueG1sUEsFBgAAAAAEAAQA9QAAAIU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v:textbox>
                </v:rect>
                <v:line id="Line 50" o:spid="_x0000_s1964" style="position:absolute;visibility:visible;mso-wrap-style:square" from="23825,20332" to="33502,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NGXMQAAADdAAAADwAAAGRycy9kb3ducmV2LnhtbERPS2vCQBC+C/6HZQq9mU2liE3dSPEB&#10;9VBBWyjehuwkmzY7G7Nbjf/eLQje5uN7zmze20acqPO1YwVPSQqCuHC65krB1+d6NAXhA7LGxjEp&#10;uJCHeT4czDDT7sw7Ou1DJWII+wwVmBDaTEpfGLLoE9cSR650ncUQYVdJ3eE5httGjtN0Ii3WHBsM&#10;trQwVPzu/6wCbMzxe73crg7yY7LVJA8/rtwo9fjQv72CCNSHu/jmftdx/sv0Gf6/iSfI/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M0ZcxAAAAN0AAAAPAAAAAAAAAAAA&#10;AAAAAKECAABkcnMvZG93bnJldi54bWxQSwUGAAAAAAQABAD5AAAAkgMAAAAA&#10;" strokecolor="#903" strokeweight=".2pt"/>
                <v:line id="Line 51" o:spid="_x0000_s1965" style="position:absolute;flip:x;visibility:visible;mso-wrap-style:square" from="32442,20332" to="3350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HTTMUAAADdAAAADwAAAGRycy9kb3ducmV2LnhtbERPTWvCQBC9F/wPyxS8SN21YBujq0hB&#10;CFIo1V5yG7JjEpudDdnVJP++Wyj0No/3OZvdYBtxp87XjjUs5goEceFMzaWGr/PhKQHhA7LBxjFp&#10;GMnDbjt52GBqXM+fdD+FUsQQ9ilqqEJoUyl9UZFFP3ctceQurrMYIuxKaTrsY7ht5LNSL9JizbGh&#10;wpbeKiq+TzeroT0vD++Lj5nsr8f6ValZPt6yXOvp47Bfgwg0hH/xnzszcf4qWcLvN/EEu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HTTMUAAADdAAAADwAAAAAAAAAA&#10;AAAAAAChAgAAZHJzL2Rvd25yZXYueG1sUEsFBgAAAAAEAAQA+QAAAJMDAAAAAA==&#10;" strokecolor="#903" strokeweight=".7pt"/>
                <v:line id="Line 52" o:spid="_x0000_s1966" style="position:absolute;flip:x y;visibility:visible;mso-wrap-style:square" from="32442,19888" to="33502,2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6TUcUAAADdAAAADwAAAGRycy9kb3ducmV2LnhtbERPTWvCQBC9F/wPywje6sZiRaOrSGml&#10;IBSNHnIcsmMSzc6G7Gqiv75bKHibx/ucxaozlbhR40rLCkbDCARxZnXJuYLj4et1CsJ5ZI2VZVJw&#10;JwerZe9lgbG2Le/plvhchBB2MSoovK9jKV1WkEE3tDVx4E62MegDbHKpG2xDuKnkWxRNpMGSQ0OB&#10;NX0UlF2Sq1HwLrfjz0262e3bczd6zJKfbZpelRr0u/UchKfOP8X/7m8d5s+mE/j7Jpw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6TUcUAAADdAAAADwAAAAAAAAAA&#10;AAAAAAChAgAAZHJzL2Rvd25yZXYueG1sUEsFBgAAAAAEAAQA+QAAAJMDAAAAAA==&#10;" strokecolor="#903" strokeweight=".7pt"/>
                <v:rect id="Rectangle 53" o:spid="_x0000_s1967" style="position:absolute;left:25590;top:18300;width:4255;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xQcEA&#10;AADdAAAADwAAAGRycy9kb3ducmV2LnhtbERPzWoCMRC+C75DGMGbZvXQrqtRiiDY4sXVBxg2sz80&#10;mSxJ6m7f3hSE3ubj+53dYbRGPMiHzrGC1TIDQVw53XGj4H47LXIQISJrNI5JwS8FOOynkx0W2g18&#10;pUcZG5FCOBSooI2xL6QMVUsWw9L1xImrnbcYE/SN1B6HFG6NXGfZm7TYcWposadjS9V3+WMVyFt5&#10;GvLS+Mx9reuL+Txfa3JKzWfjxxZEpDH+i1/us07zN/k7/H2TTpD7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LcUHBAAAA3QAAAA8AAAAAAAAAAAAAAAAAmAIAAGRycy9kb3du&#10;cmV2LnhtbFBLBQYAAAAABAAEAPUAAACGAw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Thêm</w:t>
                        </w:r>
                      </w:p>
                    </w:txbxContent>
                  </v:textbox>
                </v:rect>
                <v:line id="Line 54" o:spid="_x0000_s1968" style="position:absolute;flip:x;visibility:visible;mso-wrap-style:square" from="23856,23418" to="33502,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3usMcAAADdAAAADwAAAGRycy9kb3ducmV2LnhtbESPT2/CMAzF70j7DpGRdoMUDhN0BDQh&#10;DU0afwTssKPXeE1F43RNVrpvPx+QuNl6z+/9vFj1vlYdtbEKbGAyzkARF8FWXBr4OL+OZqBiQrZY&#10;ByYDfxRhtXwYLDC34cpH6k6pVBLCMUcDLqUm1zoWjjzGcWiIRfsOrccka1tq2+JVwn2tp1n2pD1W&#10;LA0OG1o7Ki6nX2+gyzq3mfefP+9fzcHvLm6/nei9MY/D/uUZVKI+3c236zcr+POZ4Mo3MoJ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De6wxwAAAN0AAAAPAAAAAAAA&#10;AAAAAAAAAKECAABkcnMvZG93bnJldi54bWxQSwUGAAAAAAQABAD5AAAAlQMAAAAA&#10;" strokecolor="#903" strokeweight="0">
                  <v:stroke dashstyle="3 1"/>
                </v:line>
                <v:line id="Line 55" o:spid="_x0000_s1969" style="position:absolute;visibility:visible;mso-wrap-style:square" from="23856,23418" to="2491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hxsMUAAADdAAAADwAAAGRycy9kb3ducmV2LnhtbERPTWvCQBC9F/wPywje6sZKi0ZXKQFR&#10;RGjVttDbkB2TYHY2ZNeY9Ne7QsHbPN7nzJetKUVDtSssKxgNIxDEqdUFZwq+jqvnCQjnkTWWlklB&#10;Rw6Wi97THGNtr7yn5uAzEULYxagg976KpXRpTgbd0FbEgTvZ2qAPsM6krvEawk0pX6LoTRosODTk&#10;WFGSU3o+XIyC188PTpK/8fq7a3bb332Xbuhnp9Sg377PQHhq/UP8797oMH86mcL9m3CC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hxsMUAAADdAAAADwAAAAAAAAAA&#10;AAAAAAChAgAAZHJzL2Rvd25yZXYueG1sUEsFBgAAAAAEAAQA+QAAAJMDAAAAAA==&#10;" strokecolor="#903" strokeweight=".7pt"/>
                <v:line id="Line 56" o:spid="_x0000_s1970" style="position:absolute;flip:y;visibility:visible;mso-wrap-style:square" from="23856,22980" to="2491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mCccAAADdAAAADwAAAGRycy9kb3ducmV2LnhtbESPQWvCQBCF70L/wzKFXkR3LdRqdJVS&#10;EKQIperF25Adk9jsbMiuJv77zkHobYb35r1vluve1+pGbawCW5iMDSjiPLiKCwvHw2Y0AxUTssM6&#10;MFm4U4T16mmwxMyFjn/otk+FkhCOGVooU2oyrWNeksc4Dg2xaOfQekyytoV2LXYS7mv9asxUe6xY&#10;Gkps6LOk/Hd/9Raaw9tmN/ke6u7yVb0bMzzdr9uTtS/P/ccCVKI+/Zsf11sn+PO58Ms3MoJ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f+YJxwAAAN0AAAAPAAAAAAAA&#10;AAAAAAAAAKECAABkcnMvZG93bnJldi54bWxQSwUGAAAAAAQABAD5AAAAlQMAAAAA&#10;" strokecolor="#903" strokeweight=".7pt"/>
                <v:rect id="Rectangle 57" o:spid="_x0000_s1971" style="position:absolute;left:25152;top:21393;width:679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fac78A&#10;AADdAAAADwAAAGRycy9kb3ducmV2LnhtbERPzYrCMBC+L/gOYQRva6oH0WoUEQRX9mL1AYZm+oPJ&#10;pCTRdt/eLAje5uP7nc1usEY8yYfWsYLZNANBXDrdcq3gdj1+L0GEiKzROCYFfxRgtx19bTDXrucL&#10;PYtYixTCIUcFTYxdLmUoG7IYpq4jTlzlvMWYoK+l9tincGvkPMsW0mLLqaHBjg4NlffiYRXIa3Hs&#10;l4XxmTvPq1/zc7pU5JSajIf9GkSkIX7Eb/dJp/mr1Qz+v0knyO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d9pzvwAAAN0AAAAPAAAAAAAAAAAAAAAAAJgCAABkcnMvZG93bnJl&#10;di54bWxQSwUGAAAAAAQABAD1AAAAhA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58" o:spid="_x0000_s1972" style="position:absolute;flip:x;visibility:visible;mso-wrap-style:square" from="13271,26511" to="22917,2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xPh8QAAADdAAAADwAAAGRycy9kb3ducmV2LnhtbERPTWvCQBC9F/oflil4qxs9lCa6BhFa&#10;hKqltgePY3bMhmRnY3aN6b93hUJv83ifM88H24ieOl85VjAZJyCIC6crLhX8fL89v4LwAVlj45gU&#10;/JKHfPH4MMdMuyt/Ub8PpYgh7DNUYEJoMyl9YciiH7uWOHIn11kMEXal1B1eY7ht5DRJXqTFimOD&#10;wZZWhop6f7EK+qQ37+lwOH8c20+7rc1uM5E7pUZPw3IGItAQ/sV/7rWO89N0Cvdv4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PE+HxAAAAN0AAAAPAAAAAAAAAAAA&#10;AAAAAKECAABkcnMvZG93bnJldi54bWxQSwUGAAAAAAQABAD5AAAAkgMAAAAA&#10;" strokecolor="#903" strokeweight="0">
                  <v:stroke dashstyle="3 1"/>
                </v:line>
                <v:line id="Line 59" o:spid="_x0000_s1973" style="position:absolute;visibility:visible;mso-wrap-style:square" from="13271,26511" to="14331,2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nQh8UAAADdAAAADwAAAGRycy9kb3ducmV2LnhtbERPTWvCQBC9C/0PyxR6000Vi0ZXkYAo&#10;IlRjW+htyI5JaHY2ZLcx6a/vFgre5vE+Z7nuTCVaalxpWcHzKAJBnFldcq7g7bIdzkA4j6yxskwK&#10;enKwXj0Mlhhre+MztanPRQhhF6OCwvs6ltJlBRl0I1sTB+5qG4M+wCaXusFbCDeVHEfRizRYcmgo&#10;sKakoOwr/TYKpqdXTpKfye69b4+Hz3Of7enjqNTTY7dZgPDU+bv4373XYf58PoG/b8IJ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fnQh8UAAADdAAAADwAAAAAAAAAA&#10;AAAAAAChAgAAZHJzL2Rvd25yZXYueG1sUEsFBgAAAAAEAAQA+QAAAJMDAAAAAA==&#10;" strokecolor="#903" strokeweight=".7pt"/>
                <v:line id="Line 60" o:spid="_x0000_s1974" style="position:absolute;flip:y;visibility:visible;mso-wrap-style:square" from="13271,26066" to="14331,2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TgCsQAAADdAAAADwAAAGRycy9kb3ducmV2LnhtbERPS4vCMBC+L/gfwgheZE1cfKzVKLIg&#10;iCyIuhdvQzPbVptJaaKt/94sCHubj+85i1VrS3Gn2heONQwHCgRx6kzBmYaf0+b9E4QPyAZLx6Th&#10;QR5Wy87bAhPjGj7Q/RgyEUPYJ6ghD6FKpPRpThb9wFXEkft1tcUQYZ1JU2MTw20pP5SaSIsFx4Yc&#10;K/rKKb0eb1ZDdRpvvof7vmwuu2KqVP/8uG3PWve67XoOIlAb/sUv99bE+bPZCP6+iSfI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ROAKxAAAAN0AAAAPAAAAAAAAAAAA&#10;AAAAAKECAABkcnMvZG93bnJldi54bWxQSwUGAAAAAAQABAD5AAAAkgMAAAAA&#10;" strokecolor="#903" strokeweight=".7pt"/>
                <v:rect id="Rectangle 61" o:spid="_x0000_s1975" style="position:absolute;left:14566;top:24479;width:6795;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ccMAA&#10;AADdAAAADwAAAGRycy9kb3ducmV2LnhtbERP24rCMBB9F/yHMIJvmiq4aNcoIgi6+GLdDxia6QWT&#10;SUmytvv3ZkHYtzmc62z3gzXiST60jhUs5hkI4tLplmsF3/fTbA0iRGSNxjEp+KUA+914tMVcu55v&#10;9CxiLVIIhxwVNDF2uZShbMhimLuOOHGV8xZjgr6W2mOfwq2Ryyz7kBZbTg0NdnRsqHwUP1aBvBen&#10;fl0Yn7mvZXU1l/OtIqfUdDIcPkFEGuK/+O0+6zR/s1nB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kzccMAAAADdAAAADwAAAAAAAAAAAAAAAACYAgAAZHJzL2Rvd25y&#10;ZXYueG1sUEsFBgAAAAAEAAQA9QAAAIU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62" o:spid="_x0000_s1976" style="position:absolute;flip:x;visibility:visible;mso-wrap-style:square" from="2686,29603" to="12331,2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dJhMQAAADdAAAADwAAAGRycy9kb3ducmV2LnhtbERPS2vCQBC+C/6HZYTedGMP0kTXUAqK&#10;YGvxcfA4zU6zIdnZNLuN6b/vFgre5uN7ziofbCN66nzlWMF8loAgLpyuuFRwOW+mTyB8QNbYOCYF&#10;P+QhX49HK8y0u/GR+lMoRQxhn6ECE0KbSekLQxb9zLXEkft0ncUQYVdK3eEthttGPibJQlqsODYY&#10;bOnFUFGfvq2CPunNNh2uX/uP9t2+1ebwOpcHpR4mw/MSRKAh3MX/7p2O89N0AX/fxBP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B0mExAAAAN0AAAAPAAAAAAAAAAAA&#10;AAAAAKECAABkcnMvZG93bnJldi54bWxQSwUGAAAAAAQABAD5AAAAkgMAAAAA&#10;" strokecolor="#903" strokeweight="0">
                  <v:stroke dashstyle="3 1"/>
                </v:line>
                <v:line id="Line 63" o:spid="_x0000_s1977" style="position:absolute;visibility:visible;mso-wrap-style:square" from="2686,29603" to="3746,3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LWhMUAAADdAAAADwAAAGRycy9kb3ducmV2LnhtbERP22rCQBB9L/Qflin4VjdVajW6igRE&#10;KULrFXwbsmMSmp0N2W1M+vXdgtC3OZzrzBatKUVDtSssK3jpRyCIU6sLzhQcD6vnMQjnkTWWlklB&#10;Rw4W88eHGcba3nhHzd5nIoSwi1FB7n0VS+nSnAy6vq2IA3e1tUEfYJ1JXeMthJtSDqJoJA0WHBpy&#10;rCjJKf3afxsFr58fnCQ/w/Wpa7bvl12Xbui8Var31C6nIDy1/l98d290mD+ZvMHfN+EE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sLWhMUAAADdAAAADwAAAAAAAAAA&#10;AAAAAAChAgAAZHJzL2Rvd25yZXYueG1sUEsFBgAAAAAEAAQA+QAAAJMDAAAAAA==&#10;" strokecolor="#903" strokeweight=".7pt"/>
                <v:line id="Line 64" o:spid="_x0000_s1978" style="position:absolute;flip:y;visibility:visible;mso-wrap-style:square" from="2686,29159" to="3746,2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nqD8cAAADdAAAADwAAAGRycy9kb3ducmV2LnhtbESPQWvCQBCF70L/wzKFXkR3LdRqdJVS&#10;EKQIperF25Adk9jsbMiuJv77zkHobYb35r1vluve1+pGbawCW5iMDSjiPLiKCwvHw2Y0AxUTssM6&#10;MFm4U4T16mmwxMyFjn/otk+FkhCOGVooU2oyrWNeksc4Dg2xaOfQekyytoV2LXYS7mv9asxUe6xY&#10;Gkps6LOk/Hd/9Raaw9tmN/ke6u7yVb0bMzzdr9uTtS/P/ccCVKI+/Zsf11sn+PO54Mo3MoJ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CeoPxwAAAN0AAAAPAAAAAAAA&#10;AAAAAAAAAKECAABkcnMvZG93bnJldi54bWxQSwUGAAAAAAQABAD5AAAAlQMAAAAA&#10;" strokecolor="#903" strokeweight=".7pt"/>
                <v:rect id="Rectangle 65" o:spid="_x0000_s1979" style="position:absolute;left:3981;top:27571;width:679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WdcAA&#10;AADdAAAADwAAAGRycy9kb3ducmV2LnhtbERPzYrCMBC+L/gOYQRva6oHsdUoy4Kgy16sPsDQTH8w&#10;mZQk2vr2mwXB23x8v7Pdj9aIB/nQOVawmGcgiCunO24UXC+HzzWIEJE1Gsek4EkB9rvJxxYL7QY+&#10;06OMjUghHApU0MbYF1KGqiWLYe564sTVzluMCfpGao9DCrdGLrNsJS12nBpa7Om7pepW3q0CeSkP&#10;w7o0PnM/y/rXnI7nmpxSs+n4tQERaYxv8ct91Gl+nufw/006Qe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HWdcAAAADdAAAADwAAAAAAAAAAAAAAAACYAgAAZHJzL2Rvd25y&#10;ZXYueG1sUEsFBgAAAAAEAAQA9QAAAIU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w10:anchorlock/>
              </v:group>
            </w:pict>
          </mc:Fallback>
        </mc:AlternateContent>
      </w:r>
    </w:p>
    <w:p w:rsidR="00BB7BA9" w:rsidRDefault="00D8728E" w:rsidP="002C2682">
      <w:pPr>
        <w:pStyle w:val="Caption"/>
        <w:jc w:val="center"/>
        <w:rPr>
          <w:sz w:val="28"/>
          <w:szCs w:val="28"/>
        </w:rPr>
      </w:pPr>
      <w:r>
        <w:rPr>
          <w:sz w:val="28"/>
          <w:szCs w:val="28"/>
        </w:rPr>
        <w:t>Hình 19</w:t>
      </w:r>
      <w:r w:rsidR="00BB7BA9">
        <w:rPr>
          <w:sz w:val="28"/>
          <w:szCs w:val="28"/>
        </w:rPr>
        <w:t>. Biểu đồ trình tự thêm phụ cấp</w:t>
      </w:r>
    </w:p>
    <w:p w:rsidR="00BB7BA9" w:rsidRDefault="00BB7BA9" w:rsidP="002C2682">
      <w:pPr>
        <w:pStyle w:val="ListParagraph"/>
        <w:tabs>
          <w:tab w:val="left" w:pos="0"/>
          <w:tab w:val="left" w:pos="360"/>
          <w:tab w:val="left" w:pos="851"/>
        </w:tabs>
        <w:spacing w:after="0" w:line="360" w:lineRule="auto"/>
        <w:ind w:left="0"/>
        <w:jc w:val="both"/>
        <w:rPr>
          <w:rFonts w:cs="Times New Roman"/>
          <w:color w:val="000000" w:themeColor="text1"/>
          <w:sz w:val="28"/>
          <w:szCs w:val="28"/>
        </w:rPr>
      </w:pPr>
    </w:p>
    <w:p w:rsidR="00BB7BA9" w:rsidRDefault="00BB7BA9" w:rsidP="002C2682">
      <w:pPr>
        <w:rPr>
          <w:lang w:eastAsia="ar-SA"/>
        </w:rPr>
      </w:pPr>
    </w:p>
    <w:p w:rsidR="00BB7BA9" w:rsidRDefault="00BB7BA9" w:rsidP="002C2682">
      <w:pPr>
        <w:pStyle w:val="ListParagraph"/>
        <w:tabs>
          <w:tab w:val="left" w:pos="0"/>
          <w:tab w:val="left" w:pos="360"/>
          <w:tab w:val="left" w:pos="851"/>
        </w:tabs>
        <w:spacing w:after="0" w:line="360" w:lineRule="auto"/>
        <w:ind w:left="0"/>
        <w:jc w:val="both"/>
        <w:rPr>
          <w:rFonts w:cs="Times New Roman"/>
          <w:color w:val="000000" w:themeColor="text1"/>
          <w:sz w:val="28"/>
          <w:szCs w:val="28"/>
        </w:rPr>
      </w:pPr>
      <w:r>
        <w:rPr>
          <w:noProof/>
          <w:lang w:eastAsia="en-AU"/>
        </w:rPr>
        <w:lastRenderedPageBreak/>
        <mc:AlternateContent>
          <mc:Choice Requires="wpc">
            <w:drawing>
              <wp:inline distT="0" distB="0" distL="0" distR="0" wp14:anchorId="1639ADF4" wp14:editId="3DD32390">
                <wp:extent cx="3878580" cy="3489960"/>
                <wp:effectExtent l="0" t="0" r="0" b="5715"/>
                <wp:docPr id="2181" name="Canvas 21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000" name="Group 4"/>
                        <wpg:cNvGrpSpPr>
                          <a:grpSpLocks/>
                        </wpg:cNvGrpSpPr>
                        <wpg:grpSpPr bwMode="auto">
                          <a:xfrm>
                            <a:off x="62865" y="53975"/>
                            <a:ext cx="317500" cy="436880"/>
                            <a:chOff x="99" y="85"/>
                            <a:chExt cx="500" cy="688"/>
                          </a:xfrm>
                        </wpg:grpSpPr>
                        <wps:wsp>
                          <wps:cNvPr id="2001" name="Oval 5"/>
                          <wps:cNvSpPr>
                            <a:spLocks noChangeArrowheads="1"/>
                          </wps:cNvSpPr>
                          <wps:spPr bwMode="auto">
                            <a:xfrm>
                              <a:off x="240" y="85"/>
                              <a:ext cx="227" cy="227"/>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2" name="Line 6"/>
                          <wps:cNvCnPr>
                            <a:cxnSpLocks noChangeShapeType="1"/>
                          </wps:cNvCnPr>
                          <wps:spPr bwMode="auto">
                            <a:xfrm>
                              <a:off x="349" y="310"/>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003" name="Line 7"/>
                          <wps:cNvCnPr>
                            <a:cxnSpLocks noChangeShapeType="1"/>
                          </wps:cNvCnPr>
                          <wps:spPr bwMode="auto">
                            <a:xfrm>
                              <a:off x="168" y="370"/>
                              <a:ext cx="361"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004" name="Freeform 8"/>
                          <wps:cNvSpPr>
                            <a:spLocks/>
                          </wps:cNvSpPr>
                          <wps:spPr bwMode="auto">
                            <a:xfrm>
                              <a:off x="99" y="523"/>
                              <a:ext cx="500" cy="250"/>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005" name="Rectangle 9"/>
                        <wps:cNvSpPr>
                          <a:spLocks noChangeArrowheads="1"/>
                        </wps:cNvSpPr>
                        <wps:spPr bwMode="auto">
                          <a:xfrm>
                            <a:off x="9525" y="582295"/>
                            <a:ext cx="4000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QTNS</w:t>
                              </w:r>
                            </w:p>
                          </w:txbxContent>
                        </wps:txbx>
                        <wps:bodyPr rot="0" vert="horz" wrap="none" lIns="0" tIns="0" rIns="0" bIns="0" anchor="t" anchorCtr="0" upright="1">
                          <a:spAutoFit/>
                        </wps:bodyPr>
                      </wps:wsp>
                      <wps:wsp>
                        <wps:cNvPr id="2006" name="Line 10"/>
                        <wps:cNvCnPr>
                          <a:cxnSpLocks noChangeShapeType="1"/>
                        </wps:cNvCnPr>
                        <wps:spPr bwMode="auto">
                          <a:xfrm>
                            <a:off x="22161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007" name="Rectangle 11"/>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2008" name="Rectangle 12"/>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2009" name="Group 13"/>
                        <wpg:cNvGrpSpPr>
                          <a:grpSpLocks/>
                        </wpg:cNvGrpSpPr>
                        <wpg:grpSpPr bwMode="auto">
                          <a:xfrm>
                            <a:off x="962660" y="78740"/>
                            <a:ext cx="637540" cy="414655"/>
                            <a:chOff x="1516" y="124"/>
                            <a:chExt cx="1004" cy="653"/>
                          </a:xfrm>
                        </wpg:grpSpPr>
                        <wps:wsp>
                          <wps:cNvPr id="2010" name="Oval 14"/>
                          <wps:cNvSpPr>
                            <a:spLocks noChangeArrowheads="1"/>
                          </wps:cNvSpPr>
                          <wps:spPr bwMode="auto">
                            <a:xfrm>
                              <a:off x="1850" y="124"/>
                              <a:ext cx="670" cy="653"/>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2011" name="Line 15"/>
                          <wps:cNvCnPr>
                            <a:cxnSpLocks noChangeShapeType="1"/>
                          </wps:cNvCnPr>
                          <wps:spPr bwMode="auto">
                            <a:xfrm>
                              <a:off x="1516" y="278"/>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2012" name="Line 16"/>
                          <wps:cNvCnPr>
                            <a:cxnSpLocks noChangeShapeType="1"/>
                          </wps:cNvCnPr>
                          <wps:spPr bwMode="auto">
                            <a:xfrm>
                              <a:off x="1518" y="452"/>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2013" name="Rectangle 17"/>
                        <wps:cNvSpPr>
                          <a:spLocks noChangeArrowheads="1"/>
                        </wps:cNvSpPr>
                        <wps:spPr bwMode="auto">
                          <a:xfrm>
                            <a:off x="1027430" y="585470"/>
                            <a:ext cx="5016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2014" name="Line 18"/>
                        <wps:cNvCnPr>
                          <a:cxnSpLocks noChangeShapeType="1"/>
                        </wps:cNvCnPr>
                        <wps:spPr bwMode="auto">
                          <a:xfrm>
                            <a:off x="128016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015" name="Rectangle 19"/>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2016" name="Rectangle 20"/>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2017" name="Group 21"/>
                        <wpg:cNvGrpSpPr>
                          <a:grpSpLocks/>
                        </wpg:cNvGrpSpPr>
                        <wpg:grpSpPr bwMode="auto">
                          <a:xfrm>
                            <a:off x="2127250" y="43815"/>
                            <a:ext cx="426085" cy="447040"/>
                            <a:chOff x="3350" y="69"/>
                            <a:chExt cx="671" cy="704"/>
                          </a:xfrm>
                        </wpg:grpSpPr>
                        <wps:wsp>
                          <wps:cNvPr id="2018" name="Oval 22"/>
                          <wps:cNvSpPr>
                            <a:spLocks noChangeArrowheads="1"/>
                          </wps:cNvSpPr>
                          <wps:spPr bwMode="auto">
                            <a:xfrm>
                              <a:off x="3350" y="124"/>
                              <a:ext cx="671" cy="6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2019" name="Line 23"/>
                          <wps:cNvCnPr>
                            <a:cxnSpLocks noChangeShapeType="1"/>
                          </wps:cNvCnPr>
                          <wps:spPr bwMode="auto">
                            <a:xfrm flipH="1">
                              <a:off x="3616" y="69"/>
                              <a:ext cx="146" cy="6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2020" name="Line 24"/>
                          <wps:cNvCnPr>
                            <a:cxnSpLocks noChangeShapeType="1"/>
                          </wps:cNvCnPr>
                          <wps:spPr bwMode="auto">
                            <a:xfrm flipH="1" flipV="1">
                              <a:off x="3617" y="130"/>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2021" name="Rectangle 25"/>
                        <wps:cNvSpPr>
                          <a:spLocks noChangeArrowheads="1"/>
                        </wps:cNvSpPr>
                        <wps:spPr bwMode="auto">
                          <a:xfrm>
                            <a:off x="1841500" y="582295"/>
                            <a:ext cx="67818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Pr>
                                  <w:rFonts w:ascii="Tahoma" w:hAnsi="Tahoma" w:cs="Tahoma"/>
                                  <w:color w:val="000000"/>
                                  <w:sz w:val="18"/>
                                  <w:szCs w:val="18"/>
                                </w:rPr>
                                <w:t xml:space="preserve"> : Ctr PhuCap</w:t>
                              </w:r>
                            </w:p>
                          </w:txbxContent>
                        </wps:txbx>
                        <wps:bodyPr rot="0" vert="horz" wrap="none" lIns="0" tIns="0" rIns="0" bIns="0" anchor="t" anchorCtr="0" upright="1">
                          <a:spAutoFit/>
                        </wps:bodyPr>
                      </wps:wsp>
                      <wps:wsp>
                        <wps:cNvPr id="2022" name="Line 26"/>
                        <wps:cNvCnPr>
                          <a:cxnSpLocks noChangeShapeType="1"/>
                        </wps:cNvCnPr>
                        <wps:spPr bwMode="auto">
                          <a:xfrm>
                            <a:off x="233870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023" name="Rectangle 27"/>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2024" name="Rectangle 28"/>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2025" name="Group 29"/>
                        <wpg:cNvGrpSpPr>
                          <a:grpSpLocks/>
                        </wpg:cNvGrpSpPr>
                        <wpg:grpSpPr bwMode="auto">
                          <a:xfrm>
                            <a:off x="3188335" y="78740"/>
                            <a:ext cx="417830" cy="415290"/>
                            <a:chOff x="5021" y="124"/>
                            <a:chExt cx="658" cy="654"/>
                          </a:xfrm>
                        </wpg:grpSpPr>
                        <wps:wsp>
                          <wps:cNvPr id="2026" name="Oval 30"/>
                          <wps:cNvSpPr>
                            <a:spLocks noChangeArrowheads="1"/>
                          </wps:cNvSpPr>
                          <wps:spPr bwMode="auto">
                            <a:xfrm>
                              <a:off x="5021" y="124"/>
                              <a:ext cx="657" cy="653"/>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2027" name="Line 31"/>
                          <wps:cNvCnPr>
                            <a:cxnSpLocks noChangeShapeType="1"/>
                          </wps:cNvCnPr>
                          <wps:spPr bwMode="auto">
                            <a:xfrm>
                              <a:off x="5021" y="777"/>
                              <a:ext cx="658"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2028" name="Rectangle 32"/>
                        <wps:cNvSpPr>
                          <a:spLocks noChangeArrowheads="1"/>
                        </wps:cNvSpPr>
                        <wps:spPr bwMode="auto">
                          <a:xfrm>
                            <a:off x="2896870" y="585470"/>
                            <a:ext cx="69596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w:t>
                              </w:r>
                              <w:proofErr w:type="gramStart"/>
                              <w:r w:rsidRPr="00095323">
                                <w:rPr>
                                  <w:rFonts w:ascii="Tahoma" w:hAnsi="Tahoma" w:cs="Tahoma"/>
                                  <w:color w:val="000000"/>
                                  <w:sz w:val="18"/>
                                  <w:szCs w:val="18"/>
                                </w:rPr>
                                <w:t>: Ent</w:t>
                              </w:r>
                              <w:proofErr w:type="gramEnd"/>
                              <w:r w:rsidRPr="00095323">
                                <w:rPr>
                                  <w:rFonts w:ascii="Tahoma" w:hAnsi="Tahoma" w:cs="Tahoma"/>
                                  <w:color w:val="000000"/>
                                  <w:sz w:val="18"/>
                                  <w:szCs w:val="18"/>
                                </w:rPr>
                                <w:t xml:space="preserve"> </w:t>
                              </w:r>
                              <w:r>
                                <w:rPr>
                                  <w:rFonts w:ascii="Tahoma" w:hAnsi="Tahoma" w:cs="Tahoma"/>
                                  <w:color w:val="000000"/>
                                  <w:sz w:val="18"/>
                                  <w:szCs w:val="18"/>
                                </w:rPr>
                                <w:t>PhuCap</w:t>
                              </w:r>
                            </w:p>
                          </w:txbxContent>
                        </wps:txbx>
                        <wps:bodyPr rot="0" vert="horz" wrap="none" lIns="0" tIns="0" rIns="0" bIns="0" anchor="t" anchorCtr="0" upright="1">
                          <a:spAutoFit/>
                        </wps:bodyPr>
                      </wps:wsp>
                      <wps:wsp>
                        <wps:cNvPr id="2029" name="Line 33"/>
                        <wps:cNvCnPr>
                          <a:cxnSpLocks noChangeShapeType="1"/>
                        </wps:cNvCnPr>
                        <wps:spPr bwMode="auto">
                          <a:xfrm>
                            <a:off x="339725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030" name="Rectangle 34"/>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2031" name="Rectangle 35"/>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2032" name="Line 36"/>
                        <wps:cNvCnPr>
                          <a:cxnSpLocks noChangeShapeType="1"/>
                        </wps:cNvCnPr>
                        <wps:spPr bwMode="auto">
                          <a:xfrm>
                            <a:off x="265430" y="103251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033" name="Line 37"/>
                        <wps:cNvCnPr>
                          <a:cxnSpLocks noChangeShapeType="1"/>
                        </wps:cNvCnPr>
                        <wps:spPr bwMode="auto">
                          <a:xfrm flipH="1">
                            <a:off x="1127125" y="103251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34" name="Line 38"/>
                        <wps:cNvCnPr>
                          <a:cxnSpLocks noChangeShapeType="1"/>
                        </wps:cNvCnPr>
                        <wps:spPr bwMode="auto">
                          <a:xfrm flipH="1" flipV="1">
                            <a:off x="1127125" y="98806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35" name="Rectangle 39"/>
                        <wps:cNvSpPr>
                          <a:spLocks noChangeArrowheads="1"/>
                        </wps:cNvSpPr>
                        <wps:spPr bwMode="auto">
                          <a:xfrm>
                            <a:off x="280035" y="832485"/>
                            <a:ext cx="120840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Xóa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2036" name="Line 40"/>
                        <wps:cNvCnPr>
                          <a:cxnSpLocks noChangeShapeType="1"/>
                        </wps:cNvCnPr>
                        <wps:spPr bwMode="auto">
                          <a:xfrm>
                            <a:off x="1323975" y="1341755"/>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037" name="Line 41"/>
                        <wps:cNvCnPr>
                          <a:cxnSpLocks noChangeShapeType="1"/>
                        </wps:cNvCnPr>
                        <wps:spPr bwMode="auto">
                          <a:xfrm flipH="1">
                            <a:off x="2185670" y="134175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38" name="Line 42"/>
                        <wps:cNvCnPr>
                          <a:cxnSpLocks noChangeShapeType="1"/>
                        </wps:cNvCnPr>
                        <wps:spPr bwMode="auto">
                          <a:xfrm flipH="1" flipV="1">
                            <a:off x="2185670" y="129730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39" name="Rectangle 43"/>
                        <wps:cNvSpPr>
                          <a:spLocks noChangeArrowheads="1"/>
                        </wps:cNvSpPr>
                        <wps:spPr bwMode="auto">
                          <a:xfrm>
                            <a:off x="1406525" y="1138555"/>
                            <a:ext cx="120840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Xóa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2040" name="Line 44"/>
                        <wps:cNvCnPr>
                          <a:cxnSpLocks noChangeShapeType="1"/>
                        </wps:cNvCnPr>
                        <wps:spPr bwMode="auto">
                          <a:xfrm>
                            <a:off x="2385695" y="1650365"/>
                            <a:ext cx="4406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041" name="Line 45"/>
                        <wps:cNvCnPr>
                          <a:cxnSpLocks noChangeShapeType="1"/>
                        </wps:cNvCnPr>
                        <wps:spPr bwMode="auto">
                          <a:xfrm>
                            <a:off x="2826385" y="165036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042" name="Line 46"/>
                        <wps:cNvCnPr>
                          <a:cxnSpLocks noChangeShapeType="1"/>
                        </wps:cNvCnPr>
                        <wps:spPr bwMode="auto">
                          <a:xfrm flipH="1">
                            <a:off x="2388235" y="1738630"/>
                            <a:ext cx="438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043" name="Line 47"/>
                        <wps:cNvCnPr>
                          <a:cxnSpLocks noChangeShapeType="1"/>
                        </wps:cNvCnPr>
                        <wps:spPr bwMode="auto">
                          <a:xfrm>
                            <a:off x="2388235" y="173863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44" name="Line 48"/>
                        <wps:cNvCnPr>
                          <a:cxnSpLocks noChangeShapeType="1"/>
                        </wps:cNvCnPr>
                        <wps:spPr bwMode="auto">
                          <a:xfrm flipV="1">
                            <a:off x="2388235" y="169481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45" name="Rectangle 49"/>
                        <wps:cNvSpPr>
                          <a:spLocks noChangeArrowheads="1"/>
                        </wps:cNvSpPr>
                        <wps:spPr bwMode="auto">
                          <a:xfrm>
                            <a:off x="2503170" y="1414780"/>
                            <a:ext cx="113982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wps:txbx>
                        <wps:bodyPr rot="0" vert="horz" wrap="none" lIns="0" tIns="0" rIns="0" bIns="0" anchor="t" anchorCtr="0" upright="1">
                          <a:spAutoFit/>
                        </wps:bodyPr>
                      </wps:wsp>
                      <wps:wsp>
                        <wps:cNvPr id="2046" name="Line 50"/>
                        <wps:cNvCnPr>
                          <a:cxnSpLocks noChangeShapeType="1"/>
                        </wps:cNvCnPr>
                        <wps:spPr bwMode="auto">
                          <a:xfrm>
                            <a:off x="2382520" y="203327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047" name="Line 51"/>
                        <wps:cNvCnPr>
                          <a:cxnSpLocks noChangeShapeType="1"/>
                        </wps:cNvCnPr>
                        <wps:spPr bwMode="auto">
                          <a:xfrm flipH="1">
                            <a:off x="3244215" y="20332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48" name="Line 52"/>
                        <wps:cNvCnPr>
                          <a:cxnSpLocks noChangeShapeType="1"/>
                        </wps:cNvCnPr>
                        <wps:spPr bwMode="auto">
                          <a:xfrm flipH="1" flipV="1">
                            <a:off x="3244215" y="19888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49" name="Rectangle 53"/>
                        <wps:cNvSpPr>
                          <a:spLocks noChangeArrowheads="1"/>
                        </wps:cNvSpPr>
                        <wps:spPr bwMode="auto">
                          <a:xfrm>
                            <a:off x="2559050" y="1830070"/>
                            <a:ext cx="32702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Xóa</w:t>
                              </w:r>
                            </w:p>
                          </w:txbxContent>
                        </wps:txbx>
                        <wps:bodyPr rot="0" vert="horz" wrap="none" lIns="0" tIns="0" rIns="0" bIns="0" anchor="t" anchorCtr="0" upright="1">
                          <a:spAutoFit/>
                        </wps:bodyPr>
                      </wps:wsp>
                      <wps:wsp>
                        <wps:cNvPr id="2050" name="Line 54"/>
                        <wps:cNvCnPr>
                          <a:cxnSpLocks noChangeShapeType="1"/>
                        </wps:cNvCnPr>
                        <wps:spPr bwMode="auto">
                          <a:xfrm flipH="1">
                            <a:off x="2385695" y="234188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2051" name="Line 55"/>
                        <wps:cNvCnPr>
                          <a:cxnSpLocks noChangeShapeType="1"/>
                        </wps:cNvCnPr>
                        <wps:spPr bwMode="auto">
                          <a:xfrm>
                            <a:off x="2385695" y="2341880"/>
                            <a:ext cx="10541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52" name="Line 56"/>
                        <wps:cNvCnPr>
                          <a:cxnSpLocks noChangeShapeType="1"/>
                        </wps:cNvCnPr>
                        <wps:spPr bwMode="auto">
                          <a:xfrm flipV="1">
                            <a:off x="2385695" y="2298065"/>
                            <a:ext cx="10541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53" name="Rectangle 57"/>
                        <wps:cNvSpPr>
                          <a:spLocks noChangeArrowheads="1"/>
                        </wps:cNvSpPr>
                        <wps:spPr bwMode="auto">
                          <a:xfrm>
                            <a:off x="2515235" y="2139315"/>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2054" name="Line 58"/>
                        <wps:cNvCnPr>
                          <a:cxnSpLocks noChangeShapeType="1"/>
                        </wps:cNvCnPr>
                        <wps:spPr bwMode="auto">
                          <a:xfrm flipH="1">
                            <a:off x="1327150" y="2651125"/>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2055" name="Line 59"/>
                        <wps:cNvCnPr>
                          <a:cxnSpLocks noChangeShapeType="1"/>
                        </wps:cNvCnPr>
                        <wps:spPr bwMode="auto">
                          <a:xfrm>
                            <a:off x="1327150" y="26511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56" name="Line 60"/>
                        <wps:cNvCnPr>
                          <a:cxnSpLocks noChangeShapeType="1"/>
                        </wps:cNvCnPr>
                        <wps:spPr bwMode="auto">
                          <a:xfrm flipV="1">
                            <a:off x="1327150" y="260667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57" name="Rectangle 61"/>
                        <wps:cNvSpPr>
                          <a:spLocks noChangeArrowheads="1"/>
                        </wps:cNvSpPr>
                        <wps:spPr bwMode="auto">
                          <a:xfrm>
                            <a:off x="1456690" y="2447925"/>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2058" name="Line 62"/>
                        <wps:cNvCnPr>
                          <a:cxnSpLocks noChangeShapeType="1"/>
                        </wps:cNvCnPr>
                        <wps:spPr bwMode="auto">
                          <a:xfrm flipH="1">
                            <a:off x="268605" y="296037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2059" name="Line 63"/>
                        <wps:cNvCnPr>
                          <a:cxnSpLocks noChangeShapeType="1"/>
                        </wps:cNvCnPr>
                        <wps:spPr bwMode="auto">
                          <a:xfrm>
                            <a:off x="268605" y="29603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60" name="Line 64"/>
                        <wps:cNvCnPr>
                          <a:cxnSpLocks noChangeShapeType="1"/>
                        </wps:cNvCnPr>
                        <wps:spPr bwMode="auto">
                          <a:xfrm flipV="1">
                            <a:off x="268605" y="29159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61" name="Rectangle 65"/>
                        <wps:cNvSpPr>
                          <a:spLocks noChangeArrowheads="1"/>
                        </wps:cNvSpPr>
                        <wps:spPr bwMode="auto">
                          <a:xfrm>
                            <a:off x="398145" y="2757170"/>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c:wpc>
                  </a:graphicData>
                </a:graphic>
              </wp:inline>
            </w:drawing>
          </mc:Choice>
          <mc:Fallback>
            <w:pict>
              <v:group w14:anchorId="1639ADF4" id="Canvas 2181" o:spid="_x0000_s1980" editas="canvas" style="width:305.4pt;height:274.8pt;mso-position-horizontal-relative:char;mso-position-vertical-relative:line" coordsize="38785,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">
                <v:shape id="_x0000_s1981" type="#_x0000_t75" style="position:absolute;width:38785;height:34899;visibility:visible;mso-wrap-style:square">
                  <v:fill o:detectmouseclick="t"/>
                  <v:path o:connecttype="none"/>
                </v:shape>
                <v:group id="Group 4" o:spid="_x0000_s1982" style="position:absolute;left:628;top:539;width:3175;height:4369" coordorigin="99,85" coordsize="500,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8BRyxgAAAN0A&#10;AAAPAAAAAAAAAAAAAAAAAKoCAABkcnMvZG93bnJldi54bWxQSwUGAAAAAAQABAD6AAAAnQMAAAAA&#10;">
                  <v:oval id="Oval 5" o:spid="_x0000_s1983" style="position:absolute;left:240;top:8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XX08UA&#10;AADdAAAADwAAAGRycy9kb3ducmV2LnhtbESP0WrCQBRE3wv+w3KFvtWNidQ2zRq0UCy+aKMfcMle&#10;k5Ds3ZDdxvj33UKhj8PMnGGyfDKdGGlwjWUFy0UEgri0uuFKweX88fQCwnlkjZ1lUnAnB/lm9pBh&#10;qu2Nv2gsfCUChF2KCmrv+1RKV9Zk0C1sTxy8qx0M+iCHSuoBbwFuOhlH0bM02HBYqLGn95rKtvg2&#10;Cl6b/aldFfu1O0wHvysSGSfXo1KP82n7BsLT5P/Df+1PrSAQl/D7Jj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dfTxQAAAN0AAAAPAAAAAAAAAAAAAAAAAJgCAABkcnMv&#10;ZG93bnJldi54bWxQSwUGAAAAAAQABAD1AAAAigMAAAAA&#10;" filled="f" strokecolor="#903" strokeweight=".2pt"/>
                  <v:line id="Line 6" o:spid="_x0000_s1984" style="position:absolute;visibility:visible;mso-wrap-style:square" from="349,310" to="35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TVsQAAADdAAAADwAAAGRycy9kb3ducmV2LnhtbESPS4sCMRCE7wv+h9CCtzWjB1lGo4gP&#10;0IOCDxBvzaSdjE464yTq+O83wsIei6r6ihpNGluKJ9W+cKyg101AEGdOF5wrOB6W3z8gfEDWWDom&#10;BW/yMBm3vkaYavfiHT33IRcRwj5FBSaEKpXSZ4Ys+q6riKN3cbXFEGWdS13jK8JtKftJMpAWC44L&#10;BiuaGcpu+4dVgKW5n5bz7eIsN4OtJnm+ustaqU67mQ5BBGrCf/ivvdIKIrEPnzfxCcj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0FNWxAAAAN0AAAAPAAAAAAAAAAAA&#10;AAAAAKECAABkcnMvZG93bnJldi54bWxQSwUGAAAAAAQABAD5AAAAkgMAAAAA&#10;" strokecolor="#903" strokeweight=".2pt"/>
                  <v:line id="Line 7" o:spid="_x0000_s1985" style="position:absolute;visibility:visible;mso-wrap-style:square" from="168,370" to="5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2zcUAAADdAAAADwAAAGRycy9kb3ducmV2LnhtbESPQWvCQBSE74L/YXlCb7ppC6FEV5Fq&#10;oD1U0Ari7ZF9ZqPZt2l2m6T/visUehxm5htmsRpsLTpqfeVYweMsAUFcOF1xqeD4mU9fQPiArLF2&#10;TAp+yMNqOR4tMNOu5z11h1CKCGGfoQITQpNJ6QtDFv3MNcTRu7jWYoiyLaVusY9wW8unJEmlxYrj&#10;gsGGXg0Vt8O3VYC1+Trlm932LD/SnSZ5vrrLu1IPk2E9BxFoCP/hv/abVhCJz3B/E5+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pz2zcUAAADdAAAADwAAAAAAAAAA&#10;AAAAAAChAgAAZHJzL2Rvd25yZXYueG1sUEsFBgAAAAAEAAQA+QAAAJMDAAAAAA==&#10;" strokecolor="#903" strokeweight=".2pt"/>
                  <v:shape id="Freeform 8" o:spid="_x0000_s1986" style="position:absolute;left:99;top:523;width:500;height:250;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y9XsQA&#10;AADdAAAADwAAAGRycy9kb3ducmV2LnhtbESPQWvCQBSE70L/w/IKvemm0opE1xAqhYAgNNqen9nX&#10;JDT7Nuxuk/jv3ULB4zAz3zDbbDKdGMj51rKC50UCgriyuuVawfn0Pl+D8AFZY2eZFFzJQ7Z7mG0x&#10;1XbkDxrKUIsIYZ+igiaEPpXSVw0Z9AvbE0fv2zqDIUpXS+1wjHDTyWWSrKTBluNCgz29NVT9lL9G&#10;wVBNh1CU+Zez9jM/d6/jcX8ZlXp6nPINiEBTuIf/24VWEIkv8PcmPgG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MvV7EAAAA3QAAAA8AAAAAAAAAAAAAAAAAmAIAAGRycy9k&#10;b3ducmV2LnhtbFBLBQYAAAAABAAEAPUAAACJAwAAAAA=&#10;" path="m,54l54,r54,54e" filled="f" strokecolor="#903" strokeweight=".2pt">
                    <v:path arrowok="t" o:connecttype="custom" o:connectlocs="0,250;250,0;500,250" o:connectangles="0,0,0"/>
                  </v:shape>
                </v:group>
                <v:rect id="Rectangle 9" o:spid="_x0000_s1987" style="position:absolute;left:95;top:5822;width:4000;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NiSMIA&#10;AADdAAAADwAAAGRycy9kb3ducmV2LnhtbESPwWrDMBBE74X+g9hCbrXcQEpwooRSCLihlzj5gMVa&#10;W6bSykiq7f59FSj0OMzMG2Z/XJwVE4U4eFbwUpQgiFuvB+4V3K6n5y2ImJA1Ws+k4IciHA+PD3us&#10;tJ/5QlOTepEhHCtUYFIaKylja8hhLPxInL3OB4cpy9BLHXDOcGfluixfpcOB84LBkd4NtV/Nt1Mg&#10;r81p3jY2lP687j7tR33pyCu1elrediASLek//NeutYJM3MD9TX4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02JIwgAAAN0AAAAPAAAAAAAAAAAAAAAAAJgCAABkcnMvZG93&#10;bnJldi54bWxQSwUGAAAAAAQABAD1AAAAhwM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QTNS</w:t>
                        </w:r>
                      </w:p>
                    </w:txbxContent>
                  </v:textbox>
                </v:rect>
                <v:line id="Line 10" o:spid="_x0000_s1988" style="position:absolute;visibility:visible;mso-wrap-style:square" from="2216,8915" to="222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j8i8EAAADdAAAADwAAAGRycy9kb3ducmV2LnhtbESPQYvCMBSE7wv+h/AEb2uqB5FqFBEq&#10;6ml1vXh7NM+22LzEJmr89xtB2OMwM98w82U0rXhQ5xvLCkbDDARxaXXDlYLTb/E9BeEDssbWMil4&#10;kYflovc1x1zbJx/ocQyVSBD2OSqoQ3C5lL6syaAfWkecvIvtDIYku0rqDp8Jblo5zrKJNNhwWqjR&#10;0bqm8nq8GwXF1UX9c2mivmWu3Rabc7mf7pQa9ONqBiJQDP/hT3urFbyJ8H6TnoB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qPyLwQAAAN0AAAAPAAAAAAAAAAAAAAAA&#10;AKECAABkcnMvZG93bnJldi54bWxQSwUGAAAAAAQABAD5AAAAjwMAAAAA&#10;" strokeweight="0">
                  <v:stroke dashstyle="3 1"/>
                </v:line>
                <v:rect id="Rectangle 11" o:spid="_x0000_s1989"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lP8UA&#10;AADdAAAADwAAAGRycy9kb3ducmV2LnhtbESPzWrDMBCE74W+g9hCbo3cFJLUtRyCoVCSQ/NLr4u1&#10;tUytlbHU2MnTR4VAjsPMfMNki8E24kSdrx0reBknIIhLp2uuFBz2H89zED4ga2wck4IzeVjkjw8Z&#10;ptr1vKXTLlQiQtinqMCE0KZS+tKQRT92LXH0flxnMUTZVVJ32Ee4beQkSabSYs1xwWBLhaHyd/dn&#10;FXzTZf3mV4fjijfm9bj94k1RslKjp2H5DiLQEO7hW/tTK4jEGfy/iU9A5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aU/xQAAAN0AAAAPAAAAAAAAAAAAAAAAAJgCAABkcnMv&#10;ZG93bnJldi54bWxQSwUGAAAAAAQABAD1AAAAigMAAAAA&#10;" strokecolor="#903" strokeweight=".2pt"/>
                <v:rect id="Rectangle 12" o:spid="_x0000_s1990"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oxTcQA&#10;AADdAAAADwAAAGRycy9kb3ducmV2LnhtbESPTWsCQQyG74L/YUjBm862QqmroxRBKHqon3gNO3Fn&#10;6U5m2Rl19dc3h0KP4c37JM9s0fla3aiNVWADr6MMFHERbMWlgeNhNfwAFROyxTowGXhQhMW835th&#10;bsOdd3Tbp1IJhGOOBlxKTa51LBx5jKPQEEt2Ca3HJGNbatviXeC+1m9Z9q49ViwXHDa0dFT87K/e&#10;wJmem0lcH09r3rrxaffN22XBxgxeus8pqERd+l/+a39ZA0KUd8VGTEDP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MU3EAAAA3QAAAA8AAAAAAAAAAAAAAAAAmAIAAGRycy9k&#10;b3ducmV2LnhtbFBLBQYAAAAABAAEAPUAAACJAwAAAAA=&#10;" strokecolor="#903" strokeweight=".2pt"/>
                <v:group id="Group 13" o:spid="_x0000_s1991" style="position:absolute;left:9626;top:787;width:6376;height:4146" coordorigin="1516,124" coordsize="100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8q978QAAADdAAAA&#10;DwAAAAAAAAAAAAAAAACqAgAAZHJzL2Rvd25yZXYueG1sUEsFBgAAAAAEAAQA+gAAAJsDAAAAAA==&#10;">
                  <v:oval id="Oval 14" o:spid="_x0000_s1992" style="position:absolute;left:1850;top:124;width:67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X3XMIA&#10;AADdAAAADwAAAGRycy9kb3ducmV2LnhtbERPy4rCMBTdD/gP4QruxrSFilSjiCAWHBjG5/bSXNti&#10;c1OaWDt/P1kMuDyc93I9mEb01LnasoJ4GoEgLqyuuVRwPu0+5yCcR9bYWCYFv+RgvRp9LDHT9sU/&#10;1B99KUIIuwwVVN63mZSuqMigm9qWOHB32xn0AXal1B2+QrhpZBJFM2mw5tBQYUvbiorH8WkUnNKv&#10;NL1d0jjJr7P+lrT7/PC9V2oyHjYLEJ4G/xb/u3OtIInisD+8CU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1fdcwgAAAN0AAAAPAAAAAAAAAAAAAAAAAJgCAABkcnMvZG93&#10;bnJldi54bWxQSwUGAAAAAAQABAD1AAAAhwMAAAAA&#10;" fillcolor="#ffc" strokecolor="#1f1a17" strokeweight="0"/>
                  <v:line id="Line 15" o:spid="_x0000_s1993" style="position:absolute;visibility:visible;mso-wrap-style:square" from="1516,278" to="151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l1jL4AAADdAAAADwAAAGRycy9kb3ducmV2LnhtbESPSwvCMBCE74L/IazgTdN6EKlG8YHg&#10;1Qeel2Zti80mNFFbf70RBI/DzHzDLFatqcWTGl9ZVpCOExDEudUVFwou5/1oBsIHZI21ZVLQkYfV&#10;st9bYKbti4/0PIVCRAj7DBWUIbhMSp+XZNCPrSOO3s02BkOUTSF1g68IN7WcJMlUGqw4LpToaFtS&#10;fj89jIJt55i827R2Zq+bd8fv0NU7pYaDdj0HEagN//CvfdAKJkmawvdNfAJ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wWXWMvgAAAN0AAAAPAAAAAAAAAAAAAAAAAKEC&#10;AABkcnMvZG93bnJldi54bWxQSwUGAAAAAAQABAD5AAAAjAMAAAAA&#10;" strokecolor="#1f1a17" strokeweight="0"/>
                  <v:line id="Line 16" o:spid="_x0000_s1994" style="position:absolute;visibility:visible;mso-wrap-style:square" from="1518,452" to="185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vr+74AAADdAAAADwAAAGRycy9kb3ducmV2LnhtbESPSwvCMBCE74L/IazgTVN7EKlG8YHg&#10;1Qeel2Zti80mNFFbf70RBI/DzHzDLFatqcWTGl9ZVjAZJyCIc6srLhRczvvRDIQPyBpry6SgIw+r&#10;Zb+3wEzbFx/peQqFiBD2GSooQ3CZlD4vyaAfW0ccvZttDIYom0LqBl8RbmqZJslUGqw4LpToaFtS&#10;fj89jIJt55i827R2Zq+bd8fv0NU7pYaDdj0HEagN//CvfdAK0mSSwvdNfAJ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i+v7vgAAAN0AAAAPAAAAAAAAAAAAAAAAAKEC&#10;AABkcnMvZG93bnJldi54bWxQSwUGAAAAAAQABAD5AAAAjAMAAAAA&#10;" strokecolor="#1f1a17" strokeweight="0"/>
                </v:group>
                <v:rect id="Rectangle 17" o:spid="_x0000_s1995" style="position:absolute;left:10274;top:5854;width:5016;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esMA&#10;AADdAAAADwAAAGRycy9kb3ducmV2LnhtbESP3WoCMRSE74W+QzgF7zRxBZGtUUpBsNIbVx/gsDn7&#10;Q5OTJUnd7ds3QsHLYWa+YXaHyVlxpxB7zxpWSwWCuPam51bD7XpcbEHEhGzQeiYNvxThsH+Z7bA0&#10;fuQL3avUigzhWKKGLqWhlDLWHTmMSz8QZ6/xwWHKMrTSBBwz3FlZKLWRDnvOCx0O9NFR/V39OA3y&#10;Wh3HbWWD8uei+bKfp0tDXuv56/T+BiLRlJ7h//bJaCjUag2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JesMAAADdAAAADwAAAAAAAAAAAAAAAACYAgAAZHJzL2Rv&#10;d25yZXYueG1sUEsFBgAAAAAEAAQA9QAAAIgDA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UI HRM</w:t>
                        </w:r>
                      </w:p>
                    </w:txbxContent>
                  </v:textbox>
                </v:rect>
                <v:line id="Line 18" o:spid="_x0000_s1996" style="position:absolute;visibility:visible;mso-wrap-style:square" from="12801,8915" to="12807,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RusQAAADdAAAADwAAAGRycy9kb3ducmV2LnhtbESPQWsCMRSE74X+h/AEbzVRSpHVKCJs&#10;sZ5a9eLtsXnuLm5e0k2q8d8bQehxmJlvmPky2U5cqA+tYw3jkQJBXDnTcq3hsC/fpiBCRDbYOSYN&#10;NwqwXLy+zLEw7so/dNnFWmQIhwI1NDH6QspQNWQxjJwnzt7J9RZjln0tTY/XDLednCj1IS22nBca&#10;9LRuqDrv/qyG8uyT+T61yfwq323Kz2O1nX5pPRyk1QxEpBT/w8/2xmiYqPE7PN7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71G6xAAAAN0AAAAPAAAAAAAAAAAA&#10;AAAAAKECAABkcnMvZG93bnJldi54bWxQSwUGAAAAAAQABAD5AAAAkgMAAAAA&#10;" strokeweight="0">
                  <v:stroke dashstyle="3 1"/>
                </v:line>
                <v:rect id="Rectangle 19" o:spid="_x0000_s1997"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IIDsUA&#10;AADdAAAADwAAAGRycy9kb3ducmV2LnhtbESPT4vCMBTE74LfIbwFb5rqouxWo4ggLHrwzyp7fTTP&#10;pmzzUpqo1U9vBMHjMDO/YSazxpbiQrUvHCvo9xIQxJnTBecKDr/L7hcIH5A1lo5JwY08zKbt1gRT&#10;7a68o8s+5CJC2KeowIRQpVL6zJBF33MVcfROrrYYoqxzqWu8Rrgt5SBJRtJiwXHBYEULQ9n//mwV&#10;/NF9/e1Xh+OKt+bzuNvwdpGxUp2PZj4GEagJ7/Cr/aMVDJL+EJ5v4hO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0ggOxQAAAN0AAAAPAAAAAAAAAAAAAAAAAJgCAABkcnMv&#10;ZG93bnJldi54bWxQSwUGAAAAAAQABAD1AAAAigMAAAAA&#10;" strokecolor="#903" strokeweight=".2pt"/>
                <v:rect id="Rectangle 20" o:spid="_x0000_s1998"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WecUA&#10;AADdAAAADwAAAGRycy9kb3ducmV2LnhtbESPzWrDMBCE74W+g9hCbo3sBELjWDYlUCjpofkl18Xa&#10;WCbWylhq4vbpo0Ahx2FmvmHycrCtuFDvG8cK0nECgrhyuuFawX738foGwgdkja1jUvBLHsri+SnH&#10;TLsrb+iyDbWIEPYZKjAhdJmUvjJk0Y9dRxy9k+sthij7WuoerxFuWzlJkpm02HBcMNjR0lB13v5Y&#10;BUf6+5r71f6w4rWZHjbfvF5WrNToZXhfgAg0hEf4v/2pFUySdAb3N/EJy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JZ5xQAAAN0AAAAPAAAAAAAAAAAAAAAAAJgCAABkcnMv&#10;ZG93bnJldi54bWxQSwUGAAAAAAQABAD1AAAAigMAAAAA&#10;" strokecolor="#903" strokeweight=".2pt"/>
                <v:group id="Group 21" o:spid="_x0000_s1999" style="position:absolute;left:21272;top:438;width:4261;height:4470" coordorigin="3350,69" coordsize="671,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Aa28UAAADdAAAADwAAAGRycy9kb3ducmV2LnhtbESPQYvCMBSE78L+h/AW&#10;vGlaF12pRhHZFQ8iqAvi7dE822LzUppsW/+9EQSPw8x8w8yXnSlFQ7UrLCuIhxEI4tTqgjMFf6ff&#10;wRSE88gaS8uk4E4OlouP3hwTbVs+UHP0mQgQdgkqyL2vEildmpNBN7QVcfCutjbog6wzqWtsA9yU&#10;chRFE2mw4LCQY0XrnNLb8d8o2LTYrr7in2Z3u67vl9N4f97FpFT/s1vNQHjq/Dv8am+1glEUf8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zAGtvFAAAA3QAA&#10;AA8AAAAAAAAAAAAAAAAAqgIAAGRycy9kb3ducmV2LnhtbFBLBQYAAAAABAAEAPoAAACcAwAAAAA=&#10;">
                  <v:oval id="Oval 22" o:spid="_x0000_s2000" style="position:absolute;left:3350;top:124;width:67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P7WsIA&#10;AADdAAAADwAAAGRycy9kb3ducmV2LnhtbERPy4rCMBTdD/gP4QruxrSFilSjiCAWHBjG5/bSXNti&#10;c1OaWDt/P1kMuDyc93I9mEb01LnasoJ4GoEgLqyuuVRwPu0+5yCcR9bYWCYFv+RgvRp9LDHT9sU/&#10;1B99KUIIuwwVVN63mZSuqMigm9qWOHB32xn0AXal1B2+QrhpZBJFM2mw5tBQYUvbiorH8WkUnNKv&#10;NL1d0jjJr7P+lrT7/PC9V2oyHjYLEJ4G/xb/u3OtIIniMDe8CU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tawgAAAN0AAAAPAAAAAAAAAAAAAAAAAJgCAABkcnMvZG93&#10;bnJldi54bWxQSwUGAAAAAAQABAD1AAAAhwMAAAAA&#10;" fillcolor="#ffc" strokecolor="#1f1a17" strokeweight="0"/>
                  <v:line id="Line 23" o:spid="_x0000_s2001" style="position:absolute;flip:x;visibility:visible;mso-wrap-style:square" from="3616,69" to="376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A67MUAAADdAAAADwAAAGRycy9kb3ducmV2LnhtbESPQWvCQBSE7wX/w/IKvdWNOZSYuoqI&#10;BS8pJNH7I/uahGbfxuxq0v56VxA8DjPzDbPaTKYTVxpca1nBYh6BIK6sbrlWcCy/3hMQziNr7CyT&#10;gj9ysFnPXlaYajtyTtfC1yJA2KWooPG+T6V0VUMG3dz2xMH7sYNBH+RQSz3gGOCmk3EUfUiDLYeF&#10;BnvaNVT9FhejYLtPcHmedqc8K+LvfX8ox+zyr9Tb67T9BOFp8s/wo33QCuJosYT7m/A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yA67MUAAADdAAAADwAAAAAAAAAA&#10;AAAAAAChAgAAZHJzL2Rvd25yZXYueG1sUEsFBgAAAAAEAAQA+QAAAJMDAAAAAA==&#10;" strokecolor="#1f1a17" strokeweight="0"/>
                  <v:line id="Line 24" o:spid="_x0000_s2002" style="position:absolute;flip:x y;visibility:visible;mso-wrap-style:square" from="3617,130" to="376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p288AAAADdAAAADwAAAGRycy9kb3ducmV2LnhtbERPu27CMBTdkfoP1q3EBnY9FJRiEKIC&#10;deUxwHYV3yaB+DqKTQh8PR6QGI/Oe7boXS06akPl2cDXWIEgzr2tuDBw2K9HUxAhIlusPZOBOwVY&#10;zD8GM8ysv/GWul0sRArhkKGBMsYmkzLkJTkMY98QJ+7ftw5jgm0hbYu3FO5qqZX6lg4rTg0lNrQq&#10;Kb/srs4Ad9fLpFCn8NtFvdrk+lEdH2djhp/98gdEpD6+xS/3nzWglU7705v0BO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VKdvPAAAAA3QAAAA8AAAAAAAAAAAAAAAAA&#10;oQIAAGRycy9kb3ducmV2LnhtbFBLBQYAAAAABAAEAPkAAACOAwAAAAA=&#10;" strokecolor="#1f1a17" strokeweight="0"/>
                </v:group>
                <v:rect id="Rectangle 25" o:spid="_x0000_s2003" style="position:absolute;left:18415;top:5822;width:6781;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04K8IA&#10;AADdAAAADwAAAGRycy9kb3ducmV2LnhtbESP3WoCMRSE7wu+QzhC72riXhTZGkUEQcUb1z7AYXP2&#10;hyYnSxLd9e1NodDLYWa+YdbbyVnxoBB7zxqWCwWCuPam51bD9+3wsQIRE7JB65k0PCnCdjN7W2Np&#10;/MhXelSpFRnCsUQNXUpDKWWsO3IYF34gzl7jg8OUZWilCThmuLOyUOpTOuw5L3Q40L6j+qe6Ow3y&#10;Vh3GVWWD8ueiudjT8dqQ1/p9Pu2+QCSa0n/4r300GgpVLOH3TX4C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XTgrwgAAAN0AAAAPAAAAAAAAAAAAAAAAAJgCAABkcnMvZG93&#10;bnJldi54bWxQSwUGAAAAAAQABAD1AAAAhwMAAAAA&#10;" filled="f" stroked="f">
                  <v:textbox style="mso-fit-shape-to-text:t" inset="0,0,0,0">
                    <w:txbxContent>
                      <w:p w:rsidR="004A6C46" w:rsidRPr="00095323" w:rsidRDefault="004A6C46" w:rsidP="00BB7BA9">
                        <w:pPr>
                          <w:rPr>
                            <w:sz w:val="18"/>
                            <w:szCs w:val="18"/>
                          </w:rPr>
                        </w:pPr>
                        <w:r>
                          <w:rPr>
                            <w:rFonts w:ascii="Tahoma" w:hAnsi="Tahoma" w:cs="Tahoma"/>
                            <w:color w:val="000000"/>
                            <w:sz w:val="18"/>
                            <w:szCs w:val="18"/>
                          </w:rPr>
                          <w:t xml:space="preserve"> : Ctr PhuCap</w:t>
                        </w:r>
                      </w:p>
                    </w:txbxContent>
                  </v:textbox>
                </v:rect>
                <v:line id="Line 26" o:spid="_x0000_s2004" style="position:absolute;visibility:visible;mso-wrap-style:square" from="23387,8915" to="23393,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am6MQAAADdAAAADwAAAGRycy9kb3ducmV2LnhtbESPQWsCMRSE7wX/Q3iF3mrSPRRZjVIK&#10;K+qpWi/eHpvn7uLmJW6ixn9vCkKPw8x8w8wWyfbiSkPoHGv4GCsQxLUzHTca9r/V+wREiMgGe8ek&#10;4U4BFvPRywxL4268pesuNiJDOJSooY3Rl1KGuiWLYew8cfaObrAYsxwaaQa8ZbjtZaHUp7TYcV5o&#10;0dN3S/Vpd7EaqpNP5ufYJXNWvl9Vy0O9may1fntNX1MQkVL8Dz/bK6OhUEUBf2/yE5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JqboxAAAAN0AAAAPAAAAAAAAAAAA&#10;AAAAAKECAABkcnMvZG93bnJldi54bWxQSwUGAAAAAAQABAD5AAAAkgMAAAAA&#10;" strokeweight="0">
                  <v:stroke dashstyle="3 1"/>
                </v:line>
                <v:rect id="Rectangle 27" o:spid="_x0000_s2005"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XMQA&#10;AADdAAAADwAAAGRycy9kb3ducmV2LnhtbESPQYvCMBSE7wv+h/AEb2tqhUWrUUQQRA+rruL10Tyb&#10;YvNSmqjd/fVGEPY4zMw3zHTe2krcqfGlYwWDfgKCOHe65ELB8Wf1OQLhA7LGyjEp+CUP81nnY4qZ&#10;dg/e0/0QChEh7DNUYEKoMyl9bsii77uaOHoX11gMUTaF1A0+ItxWMk2SL2mx5LhgsKalofx6uFkF&#10;Z/rbjv3meNrwzgxP+2/eLXNWqtdtFxMQgdrwH36311pBmqRDeL2JT0D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b/1zEAAAA3QAAAA8AAAAAAAAAAAAAAAAAmAIAAGRycy9k&#10;b3ducmV2LnhtbFBLBQYAAAAABAAEAPUAAACJAwAAAAA=&#10;" strokecolor="#903" strokeweight=".2pt"/>
                <v:rect id="Rectangle 28" o:spid="_x0000_s2006"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JnKMUA&#10;AADdAAAADwAAAGRycy9kb3ducmV2LnhtbESPT2vCQBTE7wW/w/IK3uqmUUqNbkSEguih/sXrI/vM&#10;BrNvQ3YbYz99t1DocZiZ3zDzRW9r0VHrK8cKXkcJCOLC6YpLBafjx8s7CB+QNdaOScGDPCzywdMc&#10;M+3uvKfuEEoRIewzVGBCaDIpfWHIoh+5hjh6V9daDFG2pdQt3iPc1jJNkjdpseK4YLChlaHidviy&#10;Ci70vZ36zem84Z0Zn/efvFsVrNTwuV/OQATqw3/4r73WCtIkncDvm/gE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8mcoxQAAAN0AAAAPAAAAAAAAAAAAAAAAAJgCAABkcnMv&#10;ZG93bnJldi54bWxQSwUGAAAAAAQABAD1AAAAigMAAAAA&#10;" strokecolor="#903" strokeweight=".2pt"/>
                <v:group id="Group 29" o:spid="_x0000_s2007" style="position:absolute;left:31883;top:787;width:4178;height:4153" coordorigin="5021,124" coordsize="65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LrisUAAADdAAAADwAAAGRycy9kb3ducmV2LnhtbESPQYvCMBSE7wv+h/CE&#10;va1pu7hINYqIigcRVgXx9miebbF5KU1s6783wsIeh5n5hpktelOJlhpXWlYQjyIQxJnVJecKzqfN&#10;1wSE88gaK8uk4EkOFvPBxwxTbTv+pfbocxEg7FJUUHhfp1K6rCCDbmRr4uDdbGPQB9nkUjfYBbip&#10;ZBJFP9JgyWGhwJpWBWX348Mo2HbYLb/jdbu/31bP62l8uOxjUupz2C+nIDz1/j/8195pBUmUjOH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0y64rFAAAA3QAA&#10;AA8AAAAAAAAAAAAAAAAAqgIAAGRycy9kb3ducmV2LnhtbFBLBQYAAAAABAAEAPoAAACcAwAAAAA=&#10;">
                  <v:oval id="Oval 30" o:spid="_x0000_s2008" style="position:absolute;left:5021;top:124;width:65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OScMA&#10;AADdAAAADwAAAGRycy9kb3ducmV2LnhtbESPQYvCMBSE7wv+h/AWvK3ptqBLNYoKC+JB0MqeH82z&#10;qTYvpclq/fdGEDwOM/MNM1v0thFX6nztWMH3KAFBXDpdc6XgWPx+/YDwAVlj45gU3MnDYj74mGGu&#10;3Y33dD2ESkQI+xwVmBDaXEpfGrLoR64ljt7JdRZDlF0ldYe3CLeNTJNkLC3WHBcMtrQ2VF4O/1YB&#10;N5ftOfszpqxWkwJxl4X1JlNq+NkvpyAC9eEdfrU3WkGapGN4volP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sOScMAAADdAAAADwAAAAAAAAAAAAAAAACYAgAAZHJzL2Rv&#10;d25yZXYueG1sUEsFBgAAAAAEAAQA9QAAAIgDAAAAAA==&#10;" fillcolor="#ffc" strokecolor="#242728" strokeweight=".05pt"/>
                  <v:line id="Line 31" o:spid="_x0000_s2009" style="position:absolute;visibility:visible;mso-wrap-style:square" from="5021,777" to="567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XmI8QAAADdAAAADwAAAGRycy9kb3ducmV2LnhtbESPQWvCQBSE7wX/w/IEb3XjIlaimyCC&#10;4CVgbUuvr9lnkjb7NmTXGP+9Wyj0OMzMN8w2H20rBup941jDYp6AIC6dabjS8P52eF6D8AHZYOuY&#10;NNzJQ55NnraYGnfjVxrOoRIRwj5FDXUIXSqlL2uy6OeuI47exfUWQ5R9JU2Ptwi3rVRJspIWG44L&#10;NXa0r6n8OV+tBvs9jAWdChXWe7dUvuDVx9en1rPpuNuACDSG//Bf+2g0qES9wO+b+ARk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VeYjxAAAAN0AAAAPAAAAAAAAAAAA&#10;AAAAAKECAABkcnMvZG93bnJldi54bWxQSwUGAAAAAAQABAD5AAAAkgMAAAAA&#10;" strokecolor="#242728" strokeweight=".05pt"/>
                </v:group>
                <v:rect id="Rectangle 32" o:spid="_x0000_s2010" style="position:absolute;left:28968;top:5854;width:6960;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Rtr8A&#10;AADdAAAADwAAAGRycy9kb3ducmV2LnhtbERPy4rCMBTdD/gP4QqzGxO7EOkYRQRBxY11PuDS3D6Y&#10;5KYk0da/N4uBWR7Oe7ObnBVPCrH3rGG5UCCIa296bjX83I9faxAxIRu0nknDiyLstrOPDZbGj3yj&#10;Z5VakUM4lqihS2kopYx1Rw7jwg/EmWt8cJgyDK00Accc7qwslFpJhz3nhg4HOnRU/1YPp0Heq+O4&#10;rmxQ/lI0V3s+3RryWn/Op/03iERT+hf/uU9GQ6GKPDe/yU9Ab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Z5G2vwAAAN0AAAAPAAAAAAAAAAAAAAAAAJgCAABkcnMvZG93bnJl&#10;di54bWxQSwUGAAAAAAQABAD1AAAAhAM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w:t>
                        </w:r>
                        <w:proofErr w:type="gramStart"/>
                        <w:r w:rsidRPr="00095323">
                          <w:rPr>
                            <w:rFonts w:ascii="Tahoma" w:hAnsi="Tahoma" w:cs="Tahoma"/>
                            <w:color w:val="000000"/>
                            <w:sz w:val="18"/>
                            <w:szCs w:val="18"/>
                          </w:rPr>
                          <w:t>: Ent</w:t>
                        </w:r>
                        <w:proofErr w:type="gramEnd"/>
                        <w:r w:rsidRPr="00095323">
                          <w:rPr>
                            <w:rFonts w:ascii="Tahoma" w:hAnsi="Tahoma" w:cs="Tahoma"/>
                            <w:color w:val="000000"/>
                            <w:sz w:val="18"/>
                            <w:szCs w:val="18"/>
                          </w:rPr>
                          <w:t xml:space="preserve"> </w:t>
                        </w:r>
                        <w:r>
                          <w:rPr>
                            <w:rFonts w:ascii="Tahoma" w:hAnsi="Tahoma" w:cs="Tahoma"/>
                            <w:color w:val="000000"/>
                            <w:sz w:val="18"/>
                            <w:szCs w:val="18"/>
                          </w:rPr>
                          <w:t>PhuCap</w:t>
                        </w:r>
                      </w:p>
                    </w:txbxContent>
                  </v:textbox>
                </v:rect>
                <v:line id="Line 33" o:spid="_x0000_s2011" style="position:absolute;visibility:visible;mso-wrap-style:square" from="33972,8915" to="33978,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I0mcQAAADdAAAADwAAAGRycy9kb3ducmV2LnhtbESPQWsCMRSE7wX/Q3iCt5q4B7Fbo5TC&#10;FvVUbS+9PTbP3cXNS9ykGv+9KQg9DjPzDbNcJ9uLCw2hc6xhNlUgiGtnOm40fH9VzwsQISIb7B2T&#10;hhsFWK9GT0ssjbvyni6H2IgM4VCihjZGX0oZ6pYshqnzxNk7usFizHJopBnwmuG2l4VSc2mx47zQ&#10;oqf3lurT4ddqqE4+mc9jl8xZ+X5TffzUu8VW68k4vb2CiJTif/jR3hgNhSpe4O9NfgJ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gjSZxAAAAN0AAAAPAAAAAAAAAAAA&#10;AAAAAKECAABkcnMvZG93bnJldi54bWxQSwUGAAAAAAQABAD5AAAAkgMAAAAA&#10;" strokeweight="0">
                  <v:stroke dashstyle="3 1"/>
                </v:line>
                <v:rect id="Rectangle 34" o:spid="_x0000_s2012"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D39sIA&#10;AADdAAAADwAAAGRycy9kb3ducmV2LnhtbERPy2rCQBTdF/oPwxW6qxMNSI2OIkKh2IXxhdtL5poJ&#10;Zu6EzDRJ+/XOQujycN7L9WBr0VHrK8cKJuMEBHHhdMWlgvPp8/0DhA/IGmvHpOCXPKxXry9LzLTr&#10;+UDdMZQihrDPUIEJocmk9IUhi37sGuLI3VxrMUTYllK32MdwW8tpksykxYpjg8GGtoaK+/HHKrjS&#10;3/fc786XHecmvRz2nG8LVuptNGwWIAIN4V/8dH9pBdMkjfvjm/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EPf2wgAAAN0AAAAPAAAAAAAAAAAAAAAAAJgCAABkcnMvZG93&#10;bnJldi54bWxQSwUGAAAAAAQABAD1AAAAhwMAAAAA&#10;" strokecolor="#903" strokeweight=".2pt"/>
                <v:rect id="Rectangle 35" o:spid="_x0000_s2013"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xSbcUA&#10;AADdAAAADwAAAGRycy9kb3ducmV2LnhtbESPzWrDMBCE74W+g9hCbo3sBEriWDYlUCjJofkl18Xa&#10;WCbWylhq4vbpq0Igx2FmvmHycrCtuFLvG8cK0nECgrhyuuFawWH/8ToD4QOyxtYxKfghD2Xx/JRj&#10;pt2Nt3TdhVpECPsMFZgQukxKXxmy6MeuI47e2fUWQ5R9LXWPtwi3rZwkyZu02HBcMNjR0lB12X1b&#10;BSf6Xc/96nBc8cZMj9sv3iwrVmr0MrwvQAQawiN8b39qBZNkmsL/m/gEZ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JtxQAAAN0AAAAPAAAAAAAAAAAAAAAAAJgCAABkcnMv&#10;ZG93bnJldi54bWxQSwUGAAAAAAQABAD1AAAAigMAAAAA&#10;" strokecolor="#903" strokeweight=".2pt"/>
                <v:line id="Line 36" o:spid="_x0000_s2014" style="position:absolute;visibility:visible;mso-wrap-style:square" from="2654,10325" to="12331,1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yZ68YAAADdAAAADwAAAGRycy9kb3ducmV2LnhtbESPQWvCQBSE7wX/w/IK3uqmEaSkbkS0&#10;gh4UqkLx9si+ZKPZt2l21fTfdwsFj8PMfMNMZ71txI06XztW8DpKQBAXTtdcKTgeVi9vIHxA1tg4&#10;JgU/5GGWD56mmGl350+67UMlIoR9hgpMCG0mpS8MWfQj1xJHr3SdxRBlV0nd4T3CbSPTJJlIizXH&#10;BYMtLQwVl/3VKsDGfH+tlruPk9xOdprk6ezKjVLD537+DiJQHx7h//ZaK0iTcQp/b+ITk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8mevGAAAA3QAAAA8AAAAAAAAA&#10;AAAAAAAAoQIAAGRycy9kb3ducmV2LnhtbFBLBQYAAAAABAAEAPkAAACUAwAAAAA=&#10;" strokecolor="#903" strokeweight=".2pt"/>
                <v:line id="Line 37" o:spid="_x0000_s2015" style="position:absolute;flip:x;visibility:visible;mso-wrap-style:square" from="11271,10325" to="1233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4M+8YAAADdAAAADwAAAGRycy9kb3ducmV2LnhtbESPT4vCMBTE78J+h/AWvMiaqKhLNcqy&#10;IIgsiH8u3h7Ns602L6WJtn77jSB4HGbmN8x82dpS3Kn2hWMNg74CQZw6U3Cm4XhYfX2D8AHZYOmY&#10;NDzIw3Lx0ZljYlzDO7rvQyYihH2CGvIQqkRKn+Zk0fddRRy9s6sthijrTJoamwi3pRwqNZEWC44L&#10;OVb0m1N63d+shuowXv0Ntj3ZXDbFVKne6XFbn7TufrY/MxCB2vAOv9pro2GoRiN4volP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eDPvGAAAA3QAAAA8AAAAAAAAA&#10;AAAAAAAAoQIAAGRycy9kb3ducmV2LnhtbFBLBQYAAAAABAAEAPkAAACUAwAAAAA=&#10;" strokecolor="#903" strokeweight=".7pt"/>
                <v:line id="Line 38" o:spid="_x0000_s2016" style="position:absolute;flip:x y;visibility:visible;mso-wrap-style:square" from="11271,9880" to="12331,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pK5cgAAADdAAAADwAAAGRycy9kb3ducmV2LnhtbESPT2vCQBTE7wW/w/IKvenGPy0aXaUU&#10;KwVBavSQ4yP7TFKzb0N2Namf3i0IPQ4z8xtmsepMJa7UuNKyguEgAkGcWV1yruB4+OxPQTiPrLGy&#10;TAp+ycFq2XtaYKxty3u6Jj4XAcIuRgWF93UspcsKMugGtiYO3sk2Bn2QTS51g22Am0qOouhNGiw5&#10;LBRY00dB2Tm5GAWvcjtZb9LN97796Ya3WbLbpulFqZfn7n0OwlPn/8OP9pdWMIrGE/h7E56AX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ipK5cgAAADdAAAADwAAAAAA&#10;AAAAAAAAAAChAgAAZHJzL2Rvd25yZXYueG1sUEsFBgAAAAAEAAQA+QAAAJYDAAAAAA==&#10;" strokecolor="#903" strokeweight=".7pt"/>
                <v:rect id="Rectangle 39" o:spid="_x0000_s2017" style="position:absolute;left:2800;top:8324;width:1208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o9cMA&#10;AADdAAAADwAAAGRycy9kb3ducmV2LnhtbESP3WoCMRSE7wu+QzhC72riFkW2RpGCYIs3rj7AYXP2&#10;hyYnS5K627dvCgUvh5n5htnuJ2fFnULsPWtYLhQI4tqbnlsNt+vxZQMiJmSD1jNp+KEI+93saYul&#10;8SNf6F6lVmQIxxI1dCkNpZSx7shhXPiBOHuNDw5TlqGVJuCY4c7KQqm1dNhzXuhwoPeO6q/q22mQ&#10;1+o4bioblP8smrP9OF0a8lo/z6fDG4hEU3qE/9sno6FQry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o9cMAAADdAAAADwAAAAAAAAAAAAAAAACYAgAAZHJzL2Rv&#10;d25yZXYueG1sUEsFBgAAAAAEAAQA9QAAAIg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Xóa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0" o:spid="_x0000_s2018" style="position:absolute;visibility:visible;mso-wrap-style:square" from="13239,13417" to="22917,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ef6MUAAADdAAAADwAAAGRycy9kb3ducmV2LnhtbESPQWsCMRSE70L/Q3iCN81qYZHVKNJW&#10;qAcFbUG8PTbPzdrNy3YTdf33RhA8DjPzDTOdt7YSF2p86VjBcJCAIM6dLrlQ8Puz7I9B+ICssXJM&#10;Cm7kYT5760wx0+7KW7rsQiEihH2GCkwIdSalzw1Z9ANXE0fv6BqLIcqmkLrBa4TbSo6SJJUWS44L&#10;Bmv6MJT/7c5WAVbmf7/83Hwd5DrdaJKHkzuulOp128UERKA2vMLP9rdWMEreU3i8iU9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ef6MUAAADdAAAADwAAAAAAAAAA&#10;AAAAAAChAgAAZHJzL2Rvd25yZXYueG1sUEsFBgAAAAAEAAQA+QAAAJMDAAAAAA==&#10;" strokecolor="#903" strokeweight=".2pt"/>
                <v:line id="Line 41" o:spid="_x0000_s2019" style="position:absolute;flip:x;visibility:visible;mso-wrap-style:square" from="21856,13417" to="22917,1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UK+McAAADdAAAADwAAAGRycy9kb3ducmV2LnhtbESPQWvCQBSE7wX/w/IKXqTuamkj0VVE&#10;CEgplGovuT2yzyQ2+zZkNyb++26h0OMwM98wm91oG3GjzteONSzmCgRx4UzNpYavc/a0AuEDssHG&#10;MWm4k4fddvKwwdS4gT/pdgqliBD2KWqoQmhTKX1RkUU/dy1x9C6usxii7EppOhwi3DZyqdSrtFhz&#10;XKiwpUNFxfeptxra80v2vviYyeH6VidKzfJ7f8y1nj6O+zWIQGP4D/+1j0bDUj0n8PsmPgG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ZQr4xwAAAN0AAAAPAAAAAAAA&#10;AAAAAAAAAKECAABkcnMvZG93bnJldi54bWxQSwUGAAAAAAQABAD5AAAAlQMAAAAA&#10;" strokecolor="#903" strokeweight=".7pt"/>
                <v:line id="Line 42" o:spid="_x0000_s2020" style="position:absolute;flip:x y;visibility:visible;mso-wrap-style:square" from="21856,12973" to="22917,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dA4MUAAADdAAAADwAAAGRycy9kb3ducmV2LnhtbERPy2rCQBTdF/yH4Rbc1YmPljZmIiIq&#10;BUFq2kWWl8w1Sc3cCZnRxH59Z1Ho8nDeyWowjbhR52rLCqaTCARxYXXNpYKvz93TKwjnkTU2lknB&#10;nRys0tFDgrG2PZ/olvlShBB2MSqovG9jKV1RkUE3sS1x4M62M+gD7EqpO+xDuGnkLIpepMGaQ0OF&#10;LW0qKi7Z1Sh4lofFdp/vP0799zD9ecuOhzy/KjV+HNZLEJ4G/y/+c79rBbNoHuaGN+EJy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2dA4MUAAADdAAAADwAAAAAAAAAA&#10;AAAAAAChAgAAZHJzL2Rvd25yZXYueG1sUEsFBgAAAAAEAAQA+QAAAJMDAAAAAA==&#10;" strokecolor="#903" strokeweight=".7pt"/>
                <v:rect id="Rectangle 43" o:spid="_x0000_s2021" style="position:absolute;left:14065;top:11385;width:1208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Ki8MMA&#10;AADdAAAADwAAAGRycy9kb3ducmV2LnhtbESP3WoCMRSE74W+QziF3mnSLYjdGqUUBCveuPoAh83Z&#10;H5qcLEnqbt++EQQvh5n5hllvJ2fFlULsPWt4XSgQxLU3PbcaLufdfAUiJmSD1jNp+KMI283TbI2l&#10;8SOf6FqlVmQIxxI1dCkNpZSx7shhXPiBOHuNDw5TlqGVJuCY4c7KQqmldNhzXuhwoK+O6p/q12mQ&#10;52o3rioblD8UzdF+708Nea1fnqfPDxCJpvQI39t7o6FQb+9we5Of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Ki8MMAAADdAAAADwAAAAAAAAAAAAAAAACYAgAAZHJzL2Rv&#10;d25yZXYueG1sUEsFBgAAAAAEAAQA9QAAAIg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Xóa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4" o:spid="_x0000_s2022" style="position:absolute;visibility:visible;mso-wrap-style:square" from="23856,16503" to="28263,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TResIAAADdAAAADwAAAGRycy9kb3ducmV2LnhtbERPTYvCMBC9C/6HMMLebLqyiFSjLKuC&#10;HhTUhcXb0IxN3WZSm6j135uD4PHxviez1lbiRo0vHSv4TFIQxLnTJRcKfg/L/giED8gaK8ek4EEe&#10;ZtNuZ4KZdnfe0W0fChFD2GeowIRQZ1L63JBFn7iaOHIn11gMETaF1A3eY7it5CBNh9JiybHBYE0/&#10;hvL//dUqwMpc/pbz7eIoN8OtJnk8u9NaqY9e+z0GEagNb/HLvdIKBulX3B/fxCcgp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CTResIAAADdAAAADwAAAAAAAAAAAAAA&#10;AAChAgAAZHJzL2Rvd25yZXYueG1sUEsFBgAAAAAEAAQA+QAAAJADAAAAAA==&#10;" strokecolor="#903" strokeweight=".2pt"/>
                <v:line id="Line 45" o:spid="_x0000_s2023" style="position:absolute;visibility:visible;mso-wrap-style:square" from="28263,16503" to="2827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h04cQAAADdAAAADwAAAGRycy9kb3ducmV2LnhtbESPQYvCMBSE7wv+h/AWvK2psohUo8iq&#10;sB4U1IXF26N5NtXmpTZR6783guBxmJlvmNGksaW4Uu0Lxwq6nQQEceZ0wbmCv93iawDCB2SNpWNS&#10;cCcPk3HrY4Spdjfe0HUbchEh7FNUYEKoUil9Zsii77iKOHoHV1sMUda51DXeItyWspckfWmx4Lhg&#10;sKIfQ9lpe7EKsDTn/8VsPd/LVX+tSe6P7rBUqv3ZTIcgAjXhHX61f7WCXvLdheeb+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aHThxAAAAN0AAAAPAAAAAAAAAAAA&#10;AAAAAKECAABkcnMvZG93bnJldi54bWxQSwUGAAAAAAQABAD5AAAAkgMAAAAA&#10;" strokecolor="#903" strokeweight=".2pt"/>
                <v:line id="Line 46" o:spid="_x0000_s2024" style="position:absolute;flip:x;visibility:visible;mso-wrap-style:square" from="23882,17386" to="28263,1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gQJsUAAADdAAAADwAAAGRycy9kb3ducmV2LnhtbESPQWsCMRSE70L/Q3iFXkSzbkXK1ijV&#10;0uLBi1o8Pzavu8HNS7qJ7ra/vhEEj8PMfMPMl71txIXaYBwrmIwzEMSl04YrBV+Hj9ELiBCRNTaO&#10;ScEvBVguHgZzLLTreEeXfaxEgnAoUEEdoy+kDGVNFsPYeeLkfbvWYkyyraRusUtw28g8y2bSouG0&#10;UKOndU3laX+2ifJn/Gp7Gj5P+3czy3/00VP3qdTTY//2CiJSH+/hW3ujFeTZNIfrm/Q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gQJsUAAADdAAAADwAAAAAAAAAA&#10;AAAAAAChAgAAZHJzL2Rvd25yZXYueG1sUEsFBgAAAAAEAAQA+QAAAJMDAAAAAA==&#10;" strokecolor="#903" strokeweight=".2pt"/>
                <v:line id="Line 47" o:spid="_x0000_s2025" style="position:absolute;visibility:visible;mso-wrap-style:square" from="23882,17386" to="2494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zXf8gAAADdAAAADwAAAGRycy9kb3ducmV2LnhtbESP3WrCQBSE74W+w3IKvdON2kqJriIB&#10;UYpQf9qCd4fsMQlmz4bsNiY+vVsoeDnMzDfMbNGaUjRUu8KyguEgAkGcWl1wpuDruOq/g3AeWWNp&#10;mRR05GAxf+rNMNb2yntqDj4TAcIuRgW591UspUtzMugGtiIO3tnWBn2QdSZ1jdcAN6UcRdFEGiw4&#10;LORYUZJTejn8GgVvu09Oktt4/d0124/Tvks39LNV6uW5XU5BeGr9I/zf3mgFo+h1DH9vwhOQ8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gzXf8gAAADdAAAADwAAAAAA&#10;AAAAAAAAAAChAgAAZHJzL2Rvd25yZXYueG1sUEsFBgAAAAAEAAQA+QAAAJYDAAAAAA==&#10;" strokecolor="#903" strokeweight=".7pt"/>
                <v:line id="Line 48" o:spid="_x0000_s2026" style="position:absolute;flip:y;visibility:visible;mso-wrap-style:square" from="23882,16948" to="2494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Hn8sYAAADdAAAADwAAAGRycy9kb3ducmV2LnhtbESPW4vCMBSE34X9D+Es+CJronhZqlGW&#10;BUFkQby8+HZojm21OSlNtPXfbwTBx2FmvmHmy9aW4k61LxxrGPQVCOLUmYIzDcfD6usbhA/IBkvH&#10;pOFBHpaLj84cE+Ma3tF9HzIRIewT1JCHUCVS+jQni77vKuLonV1tMURZZ9LU2ES4LeVQqYm0WHBc&#10;yLGi35zS6/5mNVSH8epvsO3J5rIppkr1To/b+qR197P9mYEI1IZ3+NVeGw1DNRrB8018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x5/LGAAAA3QAAAA8AAAAAAAAA&#10;AAAAAAAAoQIAAGRycy9kb3ducmV2LnhtbFBLBQYAAAAABAAEAPkAAACUAwAAAAA=&#10;" strokecolor="#903" strokeweight=".7pt"/>
                <v:rect id="Rectangle 49" o:spid="_x0000_s2027" style="position:absolute;left:25031;top:14147;width:11398;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biMMA&#10;AADdAAAADwAAAGRycy9kb3ducmV2LnhtbESP3WoCMRSE7wu+QzhC72riUkW2RpGCYIs3rj7AYXP2&#10;hyYnS5K627dvCgUvh5n5htnuJ2fFnULsPWtYLhQI4tqbnlsNt+vxZQMiJmSD1jNp+KEI+93saYul&#10;8SNf6F6lVmQIxxI1dCkNpZSx7shhXPiBOHuNDw5TlqGVJuCY4c7KQqm1dNhzXuhwoPeO6q/q22mQ&#10;1+o4bioblP8smrP9OF0a8lo/z6fDG4hEU3qE/9sno6FQry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nbiMMAAADdAAAADwAAAAAAAAAAAAAAAACYAgAAZHJzL2Rv&#10;d25yZXYueG1sUEsFBgAAAAAEAAQA9QAAAIg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v:textbox>
                </v:rect>
                <v:line id="Line 50" o:spid="_x0000_s2028" style="position:absolute;visibility:visible;mso-wrap-style:square" from="23825,20332" to="33502,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HslcUAAADdAAAADwAAAGRycy9kb3ducmV2LnhtbESPQWsCMRSE70L/Q3iCN80qZZHVKNJW&#10;qAcFbUG8PTbPzdrNy3YTdf33RhA8DjPzDTOdt7YSF2p86VjBcJCAIM6dLrlQ8Puz7I9B+ICssXJM&#10;Cm7kYT5760wx0+7KW7rsQiEihH2GCkwIdSalzw1Z9ANXE0fv6BqLIcqmkLrBa4TbSo6SJJUWS44L&#10;Bmv6MJT/7c5WAVbmf7/83Hwd5DrdaJKHkzuulOp128UERKA2vMLP9rdWMEreU3i8iU9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HslcUAAADdAAAADwAAAAAAAAAA&#10;AAAAAAChAgAAZHJzL2Rvd25yZXYueG1sUEsFBgAAAAAEAAQA+QAAAJMDAAAAAA==&#10;" strokecolor="#903" strokeweight=".2pt"/>
                <v:line id="Line 51" o:spid="_x0000_s2029" style="position:absolute;flip:x;visibility:visible;mso-wrap-style:square" from="32442,20332" to="3350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N5hccAAADdAAAADwAAAGRycy9kb3ducmV2LnhtbESPQWvCQBSE7wX/w/IKXqTuKm0j0VVE&#10;CEgplGovuT2yzyQ2+zZkNyb++26h0OMwM98wm91oG3GjzteONSzmCgRx4UzNpYavc/a0AuEDssHG&#10;MWm4k4fddvKwwdS4gT/pdgqliBD2KWqoQmhTKX1RkUU/dy1x9C6usxii7EppOhwi3DZyqdSrtFhz&#10;XKiwpUNFxfeptxra80v2vviYyeH6VidKzfJ7f8y1nj6O+zWIQGP4D/+1j0bDUj0n8PsmPgG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Y3mFxwAAAN0AAAAPAAAAAAAA&#10;AAAAAAAAAKECAABkcnMvZG93bnJldi54bWxQSwUGAAAAAAQABAD5AAAAlQMAAAAA&#10;" strokecolor="#903" strokeweight=".7pt"/>
                <v:line id="Line 52" o:spid="_x0000_s2030" style="position:absolute;flip:x y;visibility:visible;mso-wrap-style:square" from="32442,19888" to="33502,2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EzncUAAADdAAAADwAAAGRycy9kb3ducmV2LnhtbERPTWvCQBC9F/oflil4q5uIlRrdiIiK&#10;IIimHnIcsmOSNjsbsqtJ++u7h0KPj/e9XA2mEQ/qXG1ZQTyOQBAXVtdcKrh+7F7fQTiPrLGxTAq+&#10;ycEqfX5aYqJtzxd6ZL4UIYRdggoq79tESldUZNCNbUscuJvtDPoAu1LqDvsQbho5iaKZNFhzaKiw&#10;pU1FxVd2Nwre5HG63ef786X/HOKfeXY65vldqdHLsF6A8DT4f/Gf+6AVTKJpmBvehCcg0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2EzncUAAADdAAAADwAAAAAAAAAA&#10;AAAAAAChAgAAZHJzL2Rvd25yZXYueG1sUEsFBgAAAAAEAAQA+QAAAJMDAAAAAA==&#10;" strokecolor="#903" strokeweight=".7pt"/>
                <v:rect id="Rectangle 53" o:spid="_x0000_s2031" style="position:absolute;left:25590;top:18300;width:3270;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TRjcMA&#10;AADdAAAADwAAAGRycy9kb3ducmV2LnhtbESP3WoCMRSE74W+QziF3mnSpYjdGqUUBCveuPoAh83Z&#10;H5qcLEnqbt++EQQvh5n5hllvJ2fFlULsPWt4XSgQxLU3PbcaLufdfAUiJmSD1jNp+KMI283TbI2l&#10;8SOf6FqlVmQIxxI1dCkNpZSx7shhXPiBOHuNDw5TlqGVJuCY4c7KQqmldNhzXuhwoK+O6p/q12mQ&#10;52o3rioblD8UzdF+708Nea1fnqfPDxCJpvQI39t7o6FQb+9we5Of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TRjcMAAADdAAAADwAAAAAAAAAAAAAAAACYAgAAZHJzL2Rv&#10;d25yZXYueG1sUEsFBgAAAAAEAAQA9QAAAIg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Xóa</w:t>
                        </w:r>
                      </w:p>
                    </w:txbxContent>
                  </v:textbox>
                </v:rect>
                <v:line id="Line 54" o:spid="_x0000_s2032" style="position:absolute;flip:x;visibility:visible;mso-wrap-style:square" from="23856,23418" to="33502,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7lTsMAAADdAAAADwAAAGRycy9kb3ducmV2LnhtbERPz2vCMBS+D/wfwhN200RhsnVGEcEx&#10;mFNWPez4bJ5NsXmpTVa7/345CDt+fL/ny97VoqM2VJ41TMYKBHHhTcWlhuNhM3oGESKywdozafil&#10;AMvF4GGOmfE3/qIuj6VIIRwy1GBjbDIpQ2HJYRj7hjhxZ986jAm2pTQt3lK4q+VUqZl0WHFqsNjQ&#10;2lJxyX+chk519u2l/75+nJq9+7zY3XYid1o/DvvVK4hIffwX393vRsNUPaX96U16An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O5U7DAAAA3QAAAA8AAAAAAAAAAAAA&#10;AAAAoQIAAGRycy9kb3ducmV2LnhtbFBLBQYAAAAABAAEAPkAAACRAwAAAAA=&#10;" strokecolor="#903" strokeweight="0">
                  <v:stroke dashstyle="3 1"/>
                </v:line>
                <v:line id="Line 55" o:spid="_x0000_s2033" style="position:absolute;visibility:visible;mso-wrap-style:square" from="23856,23418" to="2491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t6TscAAADdAAAADwAAAGRycy9kb3ducmV2LnhtbESPQWvCQBSE7wX/w/IEb3WjYpHUTSgB&#10;UYrQqm3B2yP7TEKzb0N2G5P++m5B8DjMzDfMOu1NLTpqXWVZwWwagSDOra64UPBx2jyuQDiPrLG2&#10;TAoGcpAmo4c1xtpe+UDd0RciQNjFqKD0vomldHlJBt3UNsTBu9jWoA+yLaRu8RrgppbzKHqSBisO&#10;CyU2lJWUfx9/jILl+xtn2e9i+zl0+9fzYch39LVXajLuX55BeOr9PXxr77SCebScwf+b8ARk8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S3pOxwAAAN0AAAAPAAAAAAAA&#10;AAAAAAAAAKECAABkcnMvZG93bnJldi54bWxQSwUGAAAAAAQABAD5AAAAlQMAAAAA&#10;" strokecolor="#903" strokeweight=".7pt"/>
                <v:line id="Line 56" o:spid="_x0000_s2034" style="position:absolute;flip:y;visibility:visible;mso-wrap-style:square" from="23856,22980" to="2491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1MwMUAAADdAAAADwAAAGRycy9kb3ducmV2LnhtbESPQYvCMBSE7wv+h/CEvYgmFlylGkUW&#10;BJEFWfXi7dE822rzUppo6783C8Ieh5n5hlmsOluJBzW+dKxhPFIgiDNnSs41nI6b4QyED8gGK8ek&#10;4UkeVsvexwJT41r+pcch5CJC2KeooQihTqX0WUEW/cjVxNG7uMZiiLLJpWmwjXBbyUSpL2mx5LhQ&#10;YE3fBWW3w91qqI+Tzc94P5DtdVdOlRqcn/ftWevPfreegwjUhf/wu701GhI1SeDvTXwCcvk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M1MwMUAAADdAAAADwAAAAAAAAAA&#10;AAAAAAChAgAAZHJzL2Rvd25yZXYueG1sUEsFBgAAAAAEAAQA+QAAAJMDAAAAAA==&#10;" strokecolor="#903" strokeweight=".7pt"/>
                <v:rect id="Rectangle 57" o:spid="_x0000_s2035" style="position:absolute;left:25152;top:21393;width:679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VwusMA&#10;AADdAAAADwAAAGRycy9kb3ducmV2LnhtbESP3WoCMRSE7wu+QzhC72riFkW2RpGCYIs3rj7AYXP2&#10;hyYnS5K627dvCgUvh5n5htnuJ2fFnULsPWtYLhQI4tqbnlsNt+vxZQMiJmSD1jNp+KEI+93saYul&#10;8SNf6F6lVmQIxxI1dCkNpZSx7shhXPiBOHuNDw5TlqGVJuCY4c7KQqm1dNhzXuhwoPeO6q/q22mQ&#10;1+o4bioblP8smrP9OF0a8lo/z6fDG4hEU3qE/9sno6FQq1f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VwusMAAADdAAAADwAAAAAAAAAAAAAAAACYAgAAZHJzL2Rv&#10;d25yZXYueG1sUEsFBgAAAAAEAAQA9QAAAIg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58" o:spid="_x0000_s2036" style="position:absolute;flip:x;visibility:visible;mso-wrap-style:square" from="13271,26511" to="22917,2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XjTccAAADdAAAADwAAAGRycy9kb3ducmV2LnhtbESPT2sCMRTE7wW/Q3hCbzVRWqmrUUqh&#10;pdBq8c/B43Pz3CxuXrabdF2/vREKPQ4z8xtmtuhcJVpqQulZw3CgQBDn3pRcaNht3x6eQYSIbLDy&#10;TBouFGAx793NMDP+zGtqN7EQCcIhQw02xjqTMuSWHIaBr4mTd/SNw5hkU0jT4DnBXSVHSo2lw5LT&#10;gsWaXi3lp82v09Cq1r5Puv3P56H+dsuTXX0N5Urr+373MgURqYv/4b/2h9EwUk+PcHuTno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teNNxwAAAN0AAAAPAAAAAAAA&#10;AAAAAAAAAKECAABkcnMvZG93bnJldi54bWxQSwUGAAAAAAQABAD5AAAAlQMAAAAA&#10;" strokecolor="#903" strokeweight="0">
                  <v:stroke dashstyle="3 1"/>
                </v:line>
                <v:line id="Line 59" o:spid="_x0000_s2037" style="position:absolute;visibility:visible;mso-wrap-style:square" from="13271,26511" to="14331,2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B8TccAAADdAAAADwAAAGRycy9kb3ducmV2LnhtbESP3WrCQBSE7wXfYTlC73SjJaVEV5GA&#10;KEVo/QXvDtnTJDR7NmS3MenTdwtCL4eZ+YZZrDpTiZYaV1pWMJ1EIIgzq0vOFZxPm/ErCOeRNVaW&#10;SUFPDlbL4WCBibZ3PlB79LkIEHYJKii8rxMpXVaQQTexNXHwPm1j0AfZ5FI3eA9wU8lZFL1IgyWH&#10;hQJrSgvKvo7fRkH88c5p+vO8vfTt/u126LMdXfdKPY269RyEp87/hx/tnVYwi+IY/t6EJ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cHxNxwAAAN0AAAAPAAAAAAAA&#10;AAAAAAAAAKECAABkcnMvZG93bnJldi54bWxQSwUGAAAAAAQABAD5AAAAlQMAAAAA&#10;" strokecolor="#903" strokeweight=".7pt"/>
                <v:line id="Line 60" o:spid="_x0000_s2038" style="position:absolute;flip:y;visibility:visible;mso-wrap-style:square" from="13271,26066" to="14331,2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w8UAAADdAAAADwAAAGRycy9kb3ducmV2LnhtbESPQYvCMBSE78L+h/AW9iJroqAu1SjL&#10;giCLIFYv3h7Ns602L6WJtv57Iwgeh5n5hpkvO1uJGzW+dKxhOFAgiDNnSs41HPar7x8QPiAbrByT&#10;hjt5WC4+enNMjGt5R7c05CJC2CeooQihTqT0WUEW/cDVxNE7ucZiiLLJpWmwjXBbyZFSE2mx5LhQ&#10;YE1/BWWX9Go11PvxajPc9mV7/i+nSvWP9+v6qPXXZ/c7AxGoC+/wq702GkZqPIHnm/g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Kw8UAAADdAAAADwAAAAAAAAAA&#10;AAAAAAChAgAAZHJzL2Rvd25yZXYueG1sUEsFBgAAAAAEAAQA+QAAAJMDAAAAAA==&#10;" strokecolor="#903" strokeweight=".7pt"/>
                <v:rect id="Rectangle 61" o:spid="_x0000_s2039" style="position:absolute;left:14566;top:24479;width:6795;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2ucMA&#10;AADdAAAADwAAAGRycy9kb3ducmV2LnhtbESP3WoCMRSE7wu+QzhC72riQlW2RpGCYIs3rj7AYXP2&#10;hyYnS5K627dvCgUvh5n5htnuJ2fFnULsPWtYLhQI4tqbnlsNt+vxZQMiJmSD1jNp+KEI+93saYul&#10;8SNf6F6lVmQIxxI1dCkNpZSx7shhXPiBOHuNDw5TlqGVJuCY4c7KQqmVdNhzXuhwoPeO6q/q22mQ&#10;1+o4bioblP8smrP9OF0a8lo/z6fDG4hEU3qE/9sno6FQr2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2ucMAAADdAAAADwAAAAAAAAAAAAAAAACYAgAAZHJzL2Rv&#10;d25yZXYueG1sUEsFBgAAAAAEAAQA9QAAAIg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62" o:spid="_x0000_s2040" style="position:absolute;flip:x;visibility:visible;mso-wrap-style:square" from="2686,29603" to="12331,2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pSMMAAADdAAAADwAAAGRycy9kb3ducmV2LnhtbERPz2vCMBS+D/wfwhN200RhsnVGEcEx&#10;mFNWPez4bJ5NsXmpTVa7/345CDt+fL/ny97VoqM2VJ41TMYKBHHhTcWlhuNhM3oGESKywdozafil&#10;AMvF4GGOmfE3/qIuj6VIIRwy1GBjbDIpQ2HJYRj7hjhxZ986jAm2pTQt3lK4q+VUqZl0WHFqsNjQ&#10;2lJxyX+chk519u2l/75+nJq9+7zY3XYid1o/DvvVK4hIffwX393vRsNUPaW56U16An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46UjDAAAA3QAAAA8AAAAAAAAAAAAA&#10;AAAAoQIAAGRycy9kb3ducmV2LnhtbFBLBQYAAAAABAAEAPkAAACRAwAAAAA=&#10;" strokecolor="#903" strokeweight="0">
                  <v:stroke dashstyle="3 1"/>
                </v:line>
                <v:line id="Line 63" o:spid="_x0000_s2041" style="position:absolute;visibility:visible;mso-wrap-style:square" from="2686,29603" to="3746,3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12SMcAAADdAAAADwAAAGRycy9kb3ducmV2LnhtbESPQWvCQBSE7wX/w/IEb3WjYrHRVSQg&#10;ShGs2ha8PbLPJJh9G7LbmPTXd4VCj8PMfMMsVq0pRUO1KywrGA0jEMSp1QVnCj7Om+cZCOeRNZaW&#10;SUFHDlbL3tMCY23vfKTm5DMRIOxiVJB7X8VSujQng25oK+LgXW1t0AdZZ1LXeA9wU8pxFL1IgwWH&#10;hRwrSnJKb6dvo2D6fuAk+ZlsP7tm/3Y5dumOvvZKDfrteg7CU+v/w3/tnVYwjqav8HgTnoBc/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PXZIxwAAAN0AAAAPAAAAAAAA&#10;AAAAAAAAAKECAABkcnMvZG93bnJldi54bWxQSwUGAAAAAAQABAD5AAAAlQMAAAAA&#10;" strokecolor="#903" strokeweight=".7pt"/>
                <v:line id="Line 64" o:spid="_x0000_s2042" style="position:absolute;flip:y;visibility:visible;mso-wrap-style:square" from="2686,29159" to="3746,2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9kcQAAADdAAAADwAAAGRycy9kb3ducmV2LnhtbERPy2rCQBTdC/7DcIVupM5EqJboKCIE&#10;QikUHxt3l8w1SZu5EzJjEv++syh0eTjv7X60jeip87VjDclCgSAunKm51HC9ZK/vIHxANtg4Jg1P&#10;8rDfTSdbTI0b+ET9OZQihrBPUUMVQptK6YuKLPqFa4kjd3edxRBhV0rT4RDDbSOXSq2kxZpjQ4Ut&#10;HSsqfs4Pq6G9vGWfyddcDt8f9Vqp+e35yG9av8zGwwZEoDH8i//cudGwVKu4P76JT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P72RxAAAAN0AAAAPAAAAAAAAAAAA&#10;AAAAAKECAABkcnMvZG93bnJldi54bWxQSwUGAAAAAAQABAD5AAAAkgMAAAAA&#10;" strokecolor="#903" strokeweight=".7pt"/>
                <v:rect id="Rectangle 65" o:spid="_x0000_s2043" style="position:absolute;left:3981;top:27571;width:679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eB68IA&#10;AADdAAAADwAAAGRycy9kb3ducmV2LnhtbESP3WoCMRSE74W+QziF3mniXoisRpGCoNIb1z7AYXP2&#10;B5OTJUnd9e1NodDLYWa+Ybb7yVnxoBB7zxqWCwWCuPam51bD9+04X4OICdmg9UwanhRhv3ubbbE0&#10;fuQrParUigzhWKKGLqWhlDLWHTmMCz8QZ6/xwWHKMrTSBBwz3FlZKLWSDnvOCx0O9NlRfa9+nAZ5&#10;q47jurJB+UvRfNnz6dqQ1/rjfTpsQCSa0n/4r30yGgq1WsLvm/w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N4HrwgAAAN0AAAAPAAAAAAAAAAAAAAAAAJgCAABkcnMvZG93&#10;bnJldi54bWxQSwUGAAAAAAQABAD1AAAAhw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w10:anchorlock/>
              </v:group>
            </w:pict>
          </mc:Fallback>
        </mc:AlternateContent>
      </w:r>
    </w:p>
    <w:p w:rsidR="00BB7BA9" w:rsidRDefault="00D8728E" w:rsidP="002C2682">
      <w:pPr>
        <w:pStyle w:val="Caption"/>
        <w:jc w:val="center"/>
        <w:rPr>
          <w:sz w:val="28"/>
          <w:szCs w:val="28"/>
        </w:rPr>
      </w:pPr>
      <w:r>
        <w:rPr>
          <w:sz w:val="28"/>
          <w:szCs w:val="28"/>
        </w:rPr>
        <w:t>Hình 20</w:t>
      </w:r>
      <w:r w:rsidR="00BB7BA9">
        <w:rPr>
          <w:sz w:val="28"/>
          <w:szCs w:val="28"/>
        </w:rPr>
        <w:t>. Biểu đồ trình tự xóa phụ cấp</w:t>
      </w:r>
    </w:p>
    <w:p w:rsidR="00BB7BA9" w:rsidRDefault="00BB7BA9" w:rsidP="002C2682">
      <w:pPr>
        <w:pStyle w:val="ListParagraph"/>
        <w:tabs>
          <w:tab w:val="left" w:pos="0"/>
          <w:tab w:val="left" w:pos="360"/>
          <w:tab w:val="left" w:pos="851"/>
        </w:tabs>
        <w:spacing w:after="0" w:line="360" w:lineRule="auto"/>
        <w:ind w:left="0"/>
        <w:jc w:val="both"/>
        <w:rPr>
          <w:rFonts w:cs="Times New Roman"/>
          <w:color w:val="000000" w:themeColor="text1"/>
          <w:sz w:val="28"/>
          <w:szCs w:val="28"/>
        </w:rPr>
      </w:pPr>
    </w:p>
    <w:p w:rsidR="00BB7BA9" w:rsidRDefault="00BB7BA9" w:rsidP="002C2682">
      <w:pPr>
        <w:rPr>
          <w:lang w:eastAsia="ar-SA"/>
        </w:rPr>
      </w:pPr>
    </w:p>
    <w:p w:rsidR="00BB7BA9" w:rsidRDefault="00BB7BA9" w:rsidP="002C2682">
      <w:pPr>
        <w:pStyle w:val="ListParagraph"/>
        <w:tabs>
          <w:tab w:val="left" w:pos="0"/>
          <w:tab w:val="left" w:pos="360"/>
          <w:tab w:val="left" w:pos="851"/>
        </w:tabs>
        <w:spacing w:after="0" w:line="360" w:lineRule="auto"/>
        <w:ind w:left="0"/>
        <w:jc w:val="both"/>
        <w:rPr>
          <w:rFonts w:cs="Times New Roman"/>
          <w:color w:val="000000" w:themeColor="text1"/>
          <w:sz w:val="28"/>
          <w:szCs w:val="28"/>
        </w:rPr>
      </w:pPr>
      <w:r>
        <w:rPr>
          <w:noProof/>
          <w:lang w:eastAsia="en-AU"/>
        </w:rPr>
        <mc:AlternateContent>
          <mc:Choice Requires="wpc">
            <w:drawing>
              <wp:inline distT="0" distB="0" distL="0" distR="0" wp14:anchorId="68080E72" wp14:editId="181F2207">
                <wp:extent cx="3906520" cy="3489960"/>
                <wp:effectExtent l="0" t="0" r="17780" b="34290"/>
                <wp:docPr id="2182" name="Canvas 21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062" name="Group 4"/>
                        <wpg:cNvGrpSpPr>
                          <a:grpSpLocks/>
                        </wpg:cNvGrpSpPr>
                        <wpg:grpSpPr bwMode="auto">
                          <a:xfrm>
                            <a:off x="62865" y="53975"/>
                            <a:ext cx="317500" cy="436880"/>
                            <a:chOff x="99" y="85"/>
                            <a:chExt cx="500" cy="688"/>
                          </a:xfrm>
                        </wpg:grpSpPr>
                        <wps:wsp>
                          <wps:cNvPr id="2063" name="Oval 5"/>
                          <wps:cNvSpPr>
                            <a:spLocks noChangeArrowheads="1"/>
                          </wps:cNvSpPr>
                          <wps:spPr bwMode="auto">
                            <a:xfrm>
                              <a:off x="240" y="85"/>
                              <a:ext cx="227" cy="227"/>
                            </a:xfrm>
                            <a:prstGeom prst="ellipse">
                              <a:avLst/>
                            </a:prstGeom>
                            <a:noFill/>
                            <a:ln w="254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4" name="Line 6"/>
                          <wps:cNvCnPr>
                            <a:cxnSpLocks noChangeShapeType="1"/>
                          </wps:cNvCnPr>
                          <wps:spPr bwMode="auto">
                            <a:xfrm>
                              <a:off x="349" y="310"/>
                              <a:ext cx="1" cy="213"/>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065" name="Line 7"/>
                          <wps:cNvCnPr>
                            <a:cxnSpLocks noChangeShapeType="1"/>
                          </wps:cNvCnPr>
                          <wps:spPr bwMode="auto">
                            <a:xfrm>
                              <a:off x="168" y="370"/>
                              <a:ext cx="361" cy="1"/>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066" name="Freeform 8"/>
                          <wps:cNvSpPr>
                            <a:spLocks/>
                          </wps:cNvSpPr>
                          <wps:spPr bwMode="auto">
                            <a:xfrm>
                              <a:off x="99" y="523"/>
                              <a:ext cx="500" cy="250"/>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254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067" name="Rectangle 9"/>
                        <wps:cNvSpPr>
                          <a:spLocks noChangeArrowheads="1"/>
                        </wps:cNvSpPr>
                        <wps:spPr bwMode="auto">
                          <a:xfrm>
                            <a:off x="9525" y="582295"/>
                            <a:ext cx="4000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QTNS</w:t>
                              </w:r>
                            </w:p>
                          </w:txbxContent>
                        </wps:txbx>
                        <wps:bodyPr rot="0" vert="horz" wrap="none" lIns="0" tIns="0" rIns="0" bIns="0" anchor="t" anchorCtr="0" upright="1">
                          <a:spAutoFit/>
                        </wps:bodyPr>
                      </wps:wsp>
                      <wps:wsp>
                        <wps:cNvPr id="2068" name="Line 10"/>
                        <wps:cNvCnPr>
                          <a:cxnSpLocks noChangeShapeType="1"/>
                        </wps:cNvCnPr>
                        <wps:spPr bwMode="auto">
                          <a:xfrm>
                            <a:off x="22161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069" name="Rectangle 11"/>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2070" name="Rectangle 12"/>
                        <wps:cNvSpPr>
                          <a:spLocks noChangeArrowheads="1"/>
                        </wps:cNvSpPr>
                        <wps:spPr bwMode="auto">
                          <a:xfrm>
                            <a:off x="178435" y="1033780"/>
                            <a:ext cx="76835" cy="2181225"/>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2071" name="Group 13"/>
                        <wpg:cNvGrpSpPr>
                          <a:grpSpLocks/>
                        </wpg:cNvGrpSpPr>
                        <wpg:grpSpPr bwMode="auto">
                          <a:xfrm>
                            <a:off x="962660" y="78740"/>
                            <a:ext cx="637540" cy="414655"/>
                            <a:chOff x="1516" y="124"/>
                            <a:chExt cx="1004" cy="653"/>
                          </a:xfrm>
                        </wpg:grpSpPr>
                        <wps:wsp>
                          <wps:cNvPr id="2072" name="Oval 14"/>
                          <wps:cNvSpPr>
                            <a:spLocks noChangeArrowheads="1"/>
                          </wps:cNvSpPr>
                          <wps:spPr bwMode="auto">
                            <a:xfrm>
                              <a:off x="1850" y="124"/>
                              <a:ext cx="670" cy="653"/>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2073" name="Line 15"/>
                          <wps:cNvCnPr>
                            <a:cxnSpLocks noChangeShapeType="1"/>
                          </wps:cNvCnPr>
                          <wps:spPr bwMode="auto">
                            <a:xfrm>
                              <a:off x="1516" y="278"/>
                              <a:ext cx="1" cy="353"/>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2074" name="Line 16"/>
                          <wps:cNvCnPr>
                            <a:cxnSpLocks noChangeShapeType="1"/>
                          </wps:cNvCnPr>
                          <wps:spPr bwMode="auto">
                            <a:xfrm>
                              <a:off x="1518" y="452"/>
                              <a:ext cx="332" cy="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2075" name="Rectangle 17"/>
                        <wps:cNvSpPr>
                          <a:spLocks noChangeArrowheads="1"/>
                        </wps:cNvSpPr>
                        <wps:spPr bwMode="auto">
                          <a:xfrm>
                            <a:off x="1027430" y="585470"/>
                            <a:ext cx="5016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UI HRM</w:t>
                              </w:r>
                            </w:p>
                          </w:txbxContent>
                        </wps:txbx>
                        <wps:bodyPr rot="0" vert="horz" wrap="none" lIns="0" tIns="0" rIns="0" bIns="0" anchor="t" anchorCtr="0" upright="1">
                          <a:spAutoFit/>
                        </wps:bodyPr>
                      </wps:wsp>
                      <wps:wsp>
                        <wps:cNvPr id="2076" name="Line 18"/>
                        <wps:cNvCnPr>
                          <a:cxnSpLocks noChangeShapeType="1"/>
                        </wps:cNvCnPr>
                        <wps:spPr bwMode="auto">
                          <a:xfrm>
                            <a:off x="128016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077" name="Rectangle 19"/>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2078" name="Rectangle 20"/>
                        <wps:cNvSpPr>
                          <a:spLocks noChangeArrowheads="1"/>
                        </wps:cNvSpPr>
                        <wps:spPr bwMode="auto">
                          <a:xfrm>
                            <a:off x="1236980" y="1033780"/>
                            <a:ext cx="76835" cy="191643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2079" name="Group 21"/>
                        <wpg:cNvGrpSpPr>
                          <a:grpSpLocks/>
                        </wpg:cNvGrpSpPr>
                        <wpg:grpSpPr bwMode="auto">
                          <a:xfrm>
                            <a:off x="2127250" y="43815"/>
                            <a:ext cx="426085" cy="447040"/>
                            <a:chOff x="3350" y="69"/>
                            <a:chExt cx="671" cy="704"/>
                          </a:xfrm>
                        </wpg:grpSpPr>
                        <wps:wsp>
                          <wps:cNvPr id="2080" name="Oval 22"/>
                          <wps:cNvSpPr>
                            <a:spLocks noChangeArrowheads="1"/>
                          </wps:cNvSpPr>
                          <wps:spPr bwMode="auto">
                            <a:xfrm>
                              <a:off x="3350" y="124"/>
                              <a:ext cx="671" cy="649"/>
                            </a:xfrm>
                            <a:prstGeom prst="ellipse">
                              <a:avLst/>
                            </a:prstGeom>
                            <a:solidFill>
                              <a:srgbClr val="FFFFCC"/>
                            </a:solidFill>
                            <a:ln w="0">
                              <a:solidFill>
                                <a:srgbClr val="1F1A17"/>
                              </a:solidFill>
                              <a:round/>
                              <a:headEnd/>
                              <a:tailEnd/>
                            </a:ln>
                          </wps:spPr>
                          <wps:bodyPr rot="0" vert="horz" wrap="square" lIns="91440" tIns="45720" rIns="91440" bIns="45720" anchor="t" anchorCtr="0" upright="1">
                            <a:noAutofit/>
                          </wps:bodyPr>
                        </wps:wsp>
                        <wps:wsp>
                          <wps:cNvPr id="2081" name="Line 23"/>
                          <wps:cNvCnPr>
                            <a:cxnSpLocks noChangeShapeType="1"/>
                          </wps:cNvCnPr>
                          <wps:spPr bwMode="auto">
                            <a:xfrm flipH="1">
                              <a:off x="3616" y="69"/>
                              <a:ext cx="146" cy="62"/>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s:wsp>
                          <wps:cNvPr id="2082" name="Line 24"/>
                          <wps:cNvCnPr>
                            <a:cxnSpLocks noChangeShapeType="1"/>
                          </wps:cNvCnPr>
                          <wps:spPr bwMode="auto">
                            <a:xfrm flipH="1" flipV="1">
                              <a:off x="3617" y="130"/>
                              <a:ext cx="146" cy="61"/>
                            </a:xfrm>
                            <a:prstGeom prst="line">
                              <a:avLst/>
                            </a:prstGeom>
                            <a:noFill/>
                            <a:ln w="0">
                              <a:solidFill>
                                <a:srgbClr val="1F1A17"/>
                              </a:solidFill>
                              <a:round/>
                              <a:headEnd/>
                              <a:tailEnd/>
                            </a:ln>
                            <a:extLst>
                              <a:ext uri="{909E8E84-426E-40DD-AFC4-6F175D3DCCD1}">
                                <a14:hiddenFill xmlns:a14="http://schemas.microsoft.com/office/drawing/2010/main">
                                  <a:noFill/>
                                </a14:hiddenFill>
                              </a:ext>
                            </a:extLst>
                          </wps:spPr>
                          <wps:bodyPr/>
                        </wps:wsp>
                      </wpg:wgp>
                      <wps:wsp>
                        <wps:cNvPr id="2083" name="Rectangle 25"/>
                        <wps:cNvSpPr>
                          <a:spLocks noChangeArrowheads="1"/>
                        </wps:cNvSpPr>
                        <wps:spPr bwMode="auto">
                          <a:xfrm>
                            <a:off x="1841500" y="582295"/>
                            <a:ext cx="95186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 Ctr HoSoNhanSu</w:t>
                              </w:r>
                            </w:p>
                          </w:txbxContent>
                        </wps:txbx>
                        <wps:bodyPr rot="0" vert="horz" wrap="none" lIns="0" tIns="0" rIns="0" bIns="0" anchor="t" anchorCtr="0" upright="1">
                          <a:spAutoFit/>
                        </wps:bodyPr>
                      </wps:wsp>
                      <wps:wsp>
                        <wps:cNvPr id="2084" name="Line 26"/>
                        <wps:cNvCnPr>
                          <a:cxnSpLocks noChangeShapeType="1"/>
                        </wps:cNvCnPr>
                        <wps:spPr bwMode="auto">
                          <a:xfrm>
                            <a:off x="2338705"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085" name="Rectangle 27"/>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2086" name="Rectangle 28"/>
                        <wps:cNvSpPr>
                          <a:spLocks noChangeArrowheads="1"/>
                        </wps:cNvSpPr>
                        <wps:spPr bwMode="auto">
                          <a:xfrm>
                            <a:off x="2295525" y="1343025"/>
                            <a:ext cx="76835" cy="129794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g:wgp>
                        <wpg:cNvPr id="2087" name="Group 29"/>
                        <wpg:cNvGrpSpPr>
                          <a:grpSpLocks/>
                        </wpg:cNvGrpSpPr>
                        <wpg:grpSpPr bwMode="auto">
                          <a:xfrm>
                            <a:off x="3188335" y="78740"/>
                            <a:ext cx="417830" cy="415290"/>
                            <a:chOff x="5021" y="124"/>
                            <a:chExt cx="658" cy="654"/>
                          </a:xfrm>
                        </wpg:grpSpPr>
                        <wps:wsp>
                          <wps:cNvPr id="2088" name="Oval 30"/>
                          <wps:cNvSpPr>
                            <a:spLocks noChangeArrowheads="1"/>
                          </wps:cNvSpPr>
                          <wps:spPr bwMode="auto">
                            <a:xfrm>
                              <a:off x="5021" y="124"/>
                              <a:ext cx="657" cy="653"/>
                            </a:xfrm>
                            <a:prstGeom prst="ellipse">
                              <a:avLst/>
                            </a:prstGeom>
                            <a:solidFill>
                              <a:srgbClr val="FFFFCC"/>
                            </a:solidFill>
                            <a:ln w="635">
                              <a:solidFill>
                                <a:srgbClr val="242728"/>
                              </a:solidFill>
                              <a:round/>
                              <a:headEnd/>
                              <a:tailEnd/>
                            </a:ln>
                          </wps:spPr>
                          <wps:bodyPr rot="0" vert="horz" wrap="square" lIns="91440" tIns="45720" rIns="91440" bIns="45720" anchor="t" anchorCtr="0" upright="1">
                            <a:noAutofit/>
                          </wps:bodyPr>
                        </wps:wsp>
                        <wps:wsp>
                          <wps:cNvPr id="2089" name="Line 31"/>
                          <wps:cNvCnPr>
                            <a:cxnSpLocks noChangeShapeType="1"/>
                          </wps:cNvCnPr>
                          <wps:spPr bwMode="auto">
                            <a:xfrm>
                              <a:off x="5021" y="777"/>
                              <a:ext cx="658" cy="1"/>
                            </a:xfrm>
                            <a:prstGeom prst="line">
                              <a:avLst/>
                            </a:prstGeom>
                            <a:noFill/>
                            <a:ln w="635">
                              <a:solidFill>
                                <a:srgbClr val="242728"/>
                              </a:solidFill>
                              <a:round/>
                              <a:headEnd/>
                              <a:tailEnd/>
                            </a:ln>
                            <a:extLst>
                              <a:ext uri="{909E8E84-426E-40DD-AFC4-6F175D3DCCD1}">
                                <a14:hiddenFill xmlns:a14="http://schemas.microsoft.com/office/drawing/2010/main">
                                  <a:noFill/>
                                </a14:hiddenFill>
                              </a:ext>
                            </a:extLst>
                          </wps:spPr>
                          <wps:bodyPr/>
                        </wps:wsp>
                      </wpg:wgp>
                      <wps:wsp>
                        <wps:cNvPr id="2090" name="Rectangle 32"/>
                        <wps:cNvSpPr>
                          <a:spLocks noChangeArrowheads="1"/>
                        </wps:cNvSpPr>
                        <wps:spPr bwMode="auto">
                          <a:xfrm>
                            <a:off x="2896870" y="585470"/>
                            <a:ext cx="97028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095323" w:rsidRDefault="004A6C46" w:rsidP="00BB7BA9">
                              <w:pPr>
                                <w:rPr>
                                  <w:sz w:val="18"/>
                                  <w:szCs w:val="18"/>
                                </w:rPr>
                              </w:pPr>
                              <w:r w:rsidRPr="00095323">
                                <w:rPr>
                                  <w:rFonts w:ascii="Tahoma" w:hAnsi="Tahoma" w:cs="Tahoma"/>
                                  <w:color w:val="000000"/>
                                  <w:sz w:val="18"/>
                                  <w:szCs w:val="18"/>
                                </w:rPr>
                                <w:t xml:space="preserve"> </w:t>
                              </w:r>
                              <w:proofErr w:type="gramStart"/>
                              <w:r w:rsidRPr="00095323">
                                <w:rPr>
                                  <w:rFonts w:ascii="Tahoma" w:hAnsi="Tahoma" w:cs="Tahoma"/>
                                  <w:color w:val="000000"/>
                                  <w:sz w:val="18"/>
                                  <w:szCs w:val="18"/>
                                </w:rPr>
                                <w:t>: Ent</w:t>
                              </w:r>
                              <w:proofErr w:type="gramEnd"/>
                              <w:r w:rsidRPr="00095323">
                                <w:rPr>
                                  <w:rFonts w:ascii="Tahoma" w:hAnsi="Tahoma" w:cs="Tahoma"/>
                                  <w:color w:val="000000"/>
                                  <w:sz w:val="18"/>
                                  <w:szCs w:val="18"/>
                                </w:rPr>
                                <w:t xml:space="preserve"> HoSoNhanSu</w:t>
                              </w:r>
                            </w:p>
                          </w:txbxContent>
                        </wps:txbx>
                        <wps:bodyPr rot="0" vert="horz" wrap="none" lIns="0" tIns="0" rIns="0" bIns="0" anchor="t" anchorCtr="0" upright="1">
                          <a:spAutoFit/>
                        </wps:bodyPr>
                      </wps:wsp>
                      <wps:wsp>
                        <wps:cNvPr id="2091" name="Line 33"/>
                        <wps:cNvCnPr>
                          <a:cxnSpLocks noChangeShapeType="1"/>
                        </wps:cNvCnPr>
                        <wps:spPr bwMode="auto">
                          <a:xfrm>
                            <a:off x="3397250" y="891540"/>
                            <a:ext cx="635" cy="259842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2092" name="Rectangle 34"/>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2093" name="Rectangle 35"/>
                        <wps:cNvSpPr>
                          <a:spLocks noChangeArrowheads="1"/>
                        </wps:cNvSpPr>
                        <wps:spPr bwMode="auto">
                          <a:xfrm>
                            <a:off x="3354070" y="2034540"/>
                            <a:ext cx="76835" cy="297180"/>
                          </a:xfrm>
                          <a:prstGeom prst="rect">
                            <a:avLst/>
                          </a:prstGeom>
                          <a:solidFill>
                            <a:srgbClr val="FFFFFF"/>
                          </a:solidFill>
                          <a:ln w="2540">
                            <a:solidFill>
                              <a:srgbClr val="990033"/>
                            </a:solidFill>
                            <a:miter lim="800000"/>
                            <a:headEnd/>
                            <a:tailEnd/>
                          </a:ln>
                        </wps:spPr>
                        <wps:bodyPr rot="0" vert="horz" wrap="square" lIns="91440" tIns="45720" rIns="91440" bIns="45720" anchor="t" anchorCtr="0" upright="1">
                          <a:noAutofit/>
                        </wps:bodyPr>
                      </wps:wsp>
                      <wps:wsp>
                        <wps:cNvPr id="2094" name="Line 36"/>
                        <wps:cNvCnPr>
                          <a:cxnSpLocks noChangeShapeType="1"/>
                        </wps:cNvCnPr>
                        <wps:spPr bwMode="auto">
                          <a:xfrm>
                            <a:off x="265430" y="103251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095" name="Line 37"/>
                        <wps:cNvCnPr>
                          <a:cxnSpLocks noChangeShapeType="1"/>
                        </wps:cNvCnPr>
                        <wps:spPr bwMode="auto">
                          <a:xfrm flipH="1">
                            <a:off x="1127125" y="103251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96" name="Line 38"/>
                        <wps:cNvCnPr>
                          <a:cxnSpLocks noChangeShapeType="1"/>
                        </wps:cNvCnPr>
                        <wps:spPr bwMode="auto">
                          <a:xfrm flipH="1" flipV="1">
                            <a:off x="1127125" y="98806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097" name="Rectangle 39"/>
                        <wps:cNvSpPr>
                          <a:spLocks noChangeArrowheads="1"/>
                        </wps:cNvSpPr>
                        <wps:spPr bwMode="auto">
                          <a:xfrm>
                            <a:off x="280035" y="832485"/>
                            <a:ext cx="149796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Cấp nhập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2098" name="Line 40"/>
                        <wps:cNvCnPr>
                          <a:cxnSpLocks noChangeShapeType="1"/>
                        </wps:cNvCnPr>
                        <wps:spPr bwMode="auto">
                          <a:xfrm>
                            <a:off x="1323975" y="1341755"/>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099" name="Line 41"/>
                        <wps:cNvCnPr>
                          <a:cxnSpLocks noChangeShapeType="1"/>
                        </wps:cNvCnPr>
                        <wps:spPr bwMode="auto">
                          <a:xfrm flipH="1">
                            <a:off x="2185670" y="134175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100" name="Line 42"/>
                        <wps:cNvCnPr>
                          <a:cxnSpLocks noChangeShapeType="1"/>
                        </wps:cNvCnPr>
                        <wps:spPr bwMode="auto">
                          <a:xfrm flipH="1" flipV="1">
                            <a:off x="2185670" y="129730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101" name="Rectangle 43"/>
                        <wps:cNvSpPr>
                          <a:spLocks noChangeArrowheads="1"/>
                        </wps:cNvSpPr>
                        <wps:spPr bwMode="auto">
                          <a:xfrm>
                            <a:off x="1406525" y="1138555"/>
                            <a:ext cx="149796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Cập nhập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wps:txbx>
                        <wps:bodyPr rot="0" vert="horz" wrap="none" lIns="0" tIns="0" rIns="0" bIns="0" anchor="t" anchorCtr="0" upright="1">
                          <a:spAutoFit/>
                        </wps:bodyPr>
                      </wps:wsp>
                      <wps:wsp>
                        <wps:cNvPr id="2102" name="Line 44"/>
                        <wps:cNvCnPr>
                          <a:cxnSpLocks noChangeShapeType="1"/>
                        </wps:cNvCnPr>
                        <wps:spPr bwMode="auto">
                          <a:xfrm>
                            <a:off x="2385695" y="1650365"/>
                            <a:ext cx="44069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103" name="Line 45"/>
                        <wps:cNvCnPr>
                          <a:cxnSpLocks noChangeShapeType="1"/>
                        </wps:cNvCnPr>
                        <wps:spPr bwMode="auto">
                          <a:xfrm>
                            <a:off x="2826385" y="1650365"/>
                            <a:ext cx="635" cy="8826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104" name="Line 46"/>
                        <wps:cNvCnPr>
                          <a:cxnSpLocks noChangeShapeType="1"/>
                        </wps:cNvCnPr>
                        <wps:spPr bwMode="auto">
                          <a:xfrm flipH="1">
                            <a:off x="2388235" y="1738630"/>
                            <a:ext cx="43815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105" name="Line 47"/>
                        <wps:cNvCnPr>
                          <a:cxnSpLocks noChangeShapeType="1"/>
                        </wps:cNvCnPr>
                        <wps:spPr bwMode="auto">
                          <a:xfrm>
                            <a:off x="2388235" y="173863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106" name="Line 48"/>
                        <wps:cNvCnPr>
                          <a:cxnSpLocks noChangeShapeType="1"/>
                        </wps:cNvCnPr>
                        <wps:spPr bwMode="auto">
                          <a:xfrm flipV="1">
                            <a:off x="2388235" y="169481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107" name="Rectangle 49"/>
                        <wps:cNvSpPr>
                          <a:spLocks noChangeArrowheads="1"/>
                        </wps:cNvSpPr>
                        <wps:spPr bwMode="auto">
                          <a:xfrm>
                            <a:off x="2503170" y="1414780"/>
                            <a:ext cx="113982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wps:txbx>
                        <wps:bodyPr rot="0" vert="horz" wrap="none" lIns="0" tIns="0" rIns="0" bIns="0" anchor="t" anchorCtr="0" upright="1">
                          <a:spAutoFit/>
                        </wps:bodyPr>
                      </wps:wsp>
                      <wps:wsp>
                        <wps:cNvPr id="2108" name="Line 50"/>
                        <wps:cNvCnPr>
                          <a:cxnSpLocks noChangeShapeType="1"/>
                        </wps:cNvCnPr>
                        <wps:spPr bwMode="auto">
                          <a:xfrm>
                            <a:off x="2382520" y="2033270"/>
                            <a:ext cx="967740" cy="635"/>
                          </a:xfrm>
                          <a:prstGeom prst="line">
                            <a:avLst/>
                          </a:prstGeom>
                          <a:noFill/>
                          <a:ln w="2540">
                            <a:solidFill>
                              <a:srgbClr val="990033"/>
                            </a:solidFill>
                            <a:round/>
                            <a:headEnd/>
                            <a:tailEnd/>
                          </a:ln>
                          <a:extLst>
                            <a:ext uri="{909E8E84-426E-40DD-AFC4-6F175D3DCCD1}">
                              <a14:hiddenFill xmlns:a14="http://schemas.microsoft.com/office/drawing/2010/main">
                                <a:noFill/>
                              </a14:hiddenFill>
                            </a:ext>
                          </a:extLst>
                        </wps:spPr>
                        <wps:bodyPr/>
                      </wps:wsp>
                      <wps:wsp>
                        <wps:cNvPr id="2109" name="Line 51"/>
                        <wps:cNvCnPr>
                          <a:cxnSpLocks noChangeShapeType="1"/>
                        </wps:cNvCnPr>
                        <wps:spPr bwMode="auto">
                          <a:xfrm flipH="1">
                            <a:off x="3244215" y="20332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110" name="Line 52"/>
                        <wps:cNvCnPr>
                          <a:cxnSpLocks noChangeShapeType="1"/>
                        </wps:cNvCnPr>
                        <wps:spPr bwMode="auto">
                          <a:xfrm flipH="1" flipV="1">
                            <a:off x="3244215" y="19888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111" name="Rectangle 53"/>
                        <wps:cNvSpPr>
                          <a:spLocks noChangeArrowheads="1"/>
                        </wps:cNvSpPr>
                        <wps:spPr bwMode="auto">
                          <a:xfrm>
                            <a:off x="2559050" y="1830070"/>
                            <a:ext cx="61722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Cập nhập</w:t>
                              </w:r>
                            </w:p>
                          </w:txbxContent>
                        </wps:txbx>
                        <wps:bodyPr rot="0" vert="horz" wrap="none" lIns="0" tIns="0" rIns="0" bIns="0" anchor="t" anchorCtr="0" upright="1">
                          <a:spAutoFit/>
                        </wps:bodyPr>
                      </wps:wsp>
                      <wps:wsp>
                        <wps:cNvPr id="2112" name="Line 54"/>
                        <wps:cNvCnPr>
                          <a:cxnSpLocks noChangeShapeType="1"/>
                        </wps:cNvCnPr>
                        <wps:spPr bwMode="auto">
                          <a:xfrm flipH="1">
                            <a:off x="2385695" y="234188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2113" name="Line 55"/>
                        <wps:cNvCnPr>
                          <a:cxnSpLocks noChangeShapeType="1"/>
                        </wps:cNvCnPr>
                        <wps:spPr bwMode="auto">
                          <a:xfrm>
                            <a:off x="2385695" y="2341880"/>
                            <a:ext cx="105410"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114" name="Line 56"/>
                        <wps:cNvCnPr>
                          <a:cxnSpLocks noChangeShapeType="1"/>
                        </wps:cNvCnPr>
                        <wps:spPr bwMode="auto">
                          <a:xfrm flipV="1">
                            <a:off x="2385695" y="2298065"/>
                            <a:ext cx="105410"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115" name="Rectangle 57"/>
                        <wps:cNvSpPr>
                          <a:spLocks noChangeArrowheads="1"/>
                        </wps:cNvSpPr>
                        <wps:spPr bwMode="auto">
                          <a:xfrm>
                            <a:off x="2515235" y="2139315"/>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2116" name="Line 58"/>
                        <wps:cNvCnPr>
                          <a:cxnSpLocks noChangeShapeType="1"/>
                        </wps:cNvCnPr>
                        <wps:spPr bwMode="auto">
                          <a:xfrm flipH="1">
                            <a:off x="1327150" y="2651125"/>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2117" name="Line 59"/>
                        <wps:cNvCnPr>
                          <a:cxnSpLocks noChangeShapeType="1"/>
                        </wps:cNvCnPr>
                        <wps:spPr bwMode="auto">
                          <a:xfrm>
                            <a:off x="1327150" y="2651125"/>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118" name="Line 60"/>
                        <wps:cNvCnPr>
                          <a:cxnSpLocks noChangeShapeType="1"/>
                        </wps:cNvCnPr>
                        <wps:spPr bwMode="auto">
                          <a:xfrm flipV="1">
                            <a:off x="1327150" y="2606675"/>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119" name="Rectangle 61"/>
                        <wps:cNvSpPr>
                          <a:spLocks noChangeArrowheads="1"/>
                        </wps:cNvSpPr>
                        <wps:spPr bwMode="auto">
                          <a:xfrm>
                            <a:off x="1456690" y="2447925"/>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s:wsp>
                        <wps:cNvPr id="2120" name="Line 62"/>
                        <wps:cNvCnPr>
                          <a:cxnSpLocks noChangeShapeType="1"/>
                        </wps:cNvCnPr>
                        <wps:spPr bwMode="auto">
                          <a:xfrm flipH="1">
                            <a:off x="268605" y="2960370"/>
                            <a:ext cx="964565" cy="635"/>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2121" name="Line 63"/>
                        <wps:cNvCnPr>
                          <a:cxnSpLocks noChangeShapeType="1"/>
                        </wps:cNvCnPr>
                        <wps:spPr bwMode="auto">
                          <a:xfrm>
                            <a:off x="268605" y="2960370"/>
                            <a:ext cx="106045" cy="43815"/>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122" name="Line 64"/>
                        <wps:cNvCnPr>
                          <a:cxnSpLocks noChangeShapeType="1"/>
                        </wps:cNvCnPr>
                        <wps:spPr bwMode="auto">
                          <a:xfrm flipV="1">
                            <a:off x="268605" y="2915920"/>
                            <a:ext cx="106045" cy="44450"/>
                          </a:xfrm>
                          <a:prstGeom prst="line">
                            <a:avLst/>
                          </a:prstGeom>
                          <a:noFill/>
                          <a:ln w="8890">
                            <a:solidFill>
                              <a:srgbClr val="990033"/>
                            </a:solidFill>
                            <a:round/>
                            <a:headEnd/>
                            <a:tailEnd/>
                          </a:ln>
                          <a:extLst>
                            <a:ext uri="{909E8E84-426E-40DD-AFC4-6F175D3DCCD1}">
                              <a14:hiddenFill xmlns:a14="http://schemas.microsoft.com/office/drawing/2010/main">
                                <a:noFill/>
                              </a14:hiddenFill>
                            </a:ext>
                          </a:extLst>
                        </wps:spPr>
                        <wps:bodyPr/>
                      </wps:wsp>
                      <wps:wsp>
                        <wps:cNvPr id="2123" name="Rectangle 65"/>
                        <wps:cNvSpPr>
                          <a:spLocks noChangeArrowheads="1"/>
                        </wps:cNvSpPr>
                        <wps:spPr bwMode="auto">
                          <a:xfrm>
                            <a:off x="398145" y="2757170"/>
                            <a:ext cx="6794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wps:txbx>
                        <wps:bodyPr rot="0" vert="horz" wrap="none" lIns="0" tIns="0" rIns="0" bIns="0" anchor="t" anchorCtr="0" upright="1">
                          <a:spAutoFit/>
                        </wps:bodyPr>
                      </wps:wsp>
                    </wpc:wpc>
                  </a:graphicData>
                </a:graphic>
              </wp:inline>
            </w:drawing>
          </mc:Choice>
          <mc:Fallback>
            <w:pict>
              <v:group w14:anchorId="68080E72" id="Canvas 2182" o:spid="_x0000_s2044" editas="canvas" style="width:307.6pt;height:274.8pt;mso-position-horizontal-relative:char;mso-position-vertical-relative:line" coordsize="39065,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">
                <v:shape id="_x0000_s2045" type="#_x0000_t75" style="position:absolute;width:39065;height:34899;visibility:visible;mso-wrap-style:square">
                  <v:fill o:detectmouseclick="t"/>
                  <v:path o:connecttype="none"/>
                </v:shape>
                <v:group id="Group 4" o:spid="_x0000_s2046" style="position:absolute;left:628;top:539;width:3175;height:4369" coordorigin="99,85" coordsize="500,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HKPsUAAADdAAAADwAAAGRycy9kb3ducmV2LnhtbESPQYvCMBSE7wv+h/AE&#10;b2vayopUo4ioeJCFVUG8PZpnW2xeShPb+u/NwsIeh5n5hlmselOJlhpXWlYQjyMQxJnVJecKLufd&#10;5wyE88gaK8uk4EUOVsvBxwJTbTv+ofbkcxEg7FJUUHhfp1K6rCCDbmxr4uDdbWPQB9nkUjfYBbip&#10;ZBJFU2mw5LBQYE2bgrLH6WkU7Dvs1pN42x4f983rdv76vh5jUmo07NdzEJ56/x/+ax+0giSaJ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xyj7FAAAA3QAA&#10;AA8AAAAAAAAAAAAAAAAAqgIAAGRycy9kb3ducmV2LnhtbFBLBQYAAAAABAAEAPoAAACcAwAAAAA=&#10;">
                  <v:oval id="Oval 5" o:spid="_x0000_s2047" style="position:absolute;left:240;top:85;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QJn8QA&#10;AADdAAAADwAAAGRycy9kb3ducmV2LnhtbESP0YrCMBRE34X9h3AXfNN0W3G1GmUVxMUX1+oHXJpr&#10;W2xuShO1/r1ZEHwcZuYMM192phY3al1lWcHXMAJBnFtdcaHgdNwMJiCcR9ZYWyYFD3KwXHz05phq&#10;e+cD3TJfiABhl6KC0vsmldLlJRl0Q9sQB+9sW4M+yLaQusV7gJtaxlE0lgYrDgslNrQuKb9kV6Ng&#10;Wm3/LqNs++123c6vskTGyXmvVP+z+5mB8NT5d/jV/tUK4micwP+b8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ECZ/EAAAA3QAAAA8AAAAAAAAAAAAAAAAAmAIAAGRycy9k&#10;b3ducmV2LnhtbFBLBQYAAAAABAAEAPUAAACJAwAAAAA=&#10;" filled="f" strokecolor="#903" strokeweight=".2pt"/>
                  <v:line id="Line 6" o:spid="_x0000_s2048" style="position:absolute;visibility:visible;mso-wrap-style:square" from="349,310" to="35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qLGcUAAADdAAAADwAAAGRycy9kb3ducmV2LnhtbESPQWsCMRSE70L/Q3iCN80qZZHVKNJW&#10;qAcFbUG8PTbPzdrNy3YTdf33RhA8DjPzDTOdt7YSF2p86VjBcJCAIM6dLrlQ8Puz7I9B+ICssXJM&#10;Cm7kYT5760wx0+7KW7rsQiEihH2GCkwIdSalzw1Z9ANXE0fv6BqLIcqmkLrBa4TbSo6SJJUWS44L&#10;Bmv6MJT/7c5WAVbmf7/83Hwd5DrdaJKHkzuulOp128UERKA2vMLP9rdWMErSd3i8iU9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qLGcUAAADdAAAADwAAAAAAAAAA&#10;AAAAAAChAgAAZHJzL2Rvd25yZXYueG1sUEsFBgAAAAAEAAQA+QAAAJMDAAAAAA==&#10;" strokecolor="#903" strokeweight=".2pt"/>
                  <v:line id="Line 7" o:spid="_x0000_s2049" style="position:absolute;visibility:visible;mso-wrap-style:square" from="168,370" to="529,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ugsUAAADdAAAADwAAAGRycy9kb3ducmV2LnhtbESPQWsCMRSE70L/Q3iCN80qdJHVKNJW&#10;qAcFbUG8PTbPzdrNy3YTdf33RhA8DjPzDTOdt7YSF2p86VjBcJCAIM6dLrlQ8Puz7I9B+ICssXJM&#10;Cm7kYT5760wx0+7KW7rsQiEihH2GCkwIdSalzw1Z9ANXE0fv6BqLIcqmkLrBa4TbSo6SJJUWS44L&#10;Bmv6MJT/7c5WAVbmf7/83Hwd5DrdaJKHkzuulOp128UERKA2vMLP9rdWMErSd3i8iU9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YugsUAAADdAAAADwAAAAAAAAAA&#10;AAAAAAChAgAAZHJzL2Rvd25yZXYueG1sUEsFBgAAAAAEAAQA+QAAAJMDAAAAAA==&#10;" strokecolor="#903" strokeweight=".2pt"/>
                  <v:shape id="Freeform 8" o:spid="_x0000_s2050" style="position:absolute;left:99;top:523;width:500;height:250;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1jEsQA&#10;AADdAAAADwAAAGRycy9kb3ducmV2LnhtbESPQWvCQBSE7wX/w/KE3upGwVCiqwRFEIRCU/X8zD6T&#10;YPZt2F2T9N93C4Ueh5n5hllvR9OKnpxvLCuYzxIQxKXVDVcKzl+Ht3cQPiBrbC2Tgm/ysN1MXtaY&#10;aTvwJ/VFqESEsM9QQR1Cl0npy5oM+pntiKN3t85giNJVUjscIty0cpEkqTTYcFyosaNdTeWjeBoF&#10;fTmewrHIr87aS35ul8PH/jYo9Tod8xWIQGP4D/+1j1rBIklT+H0Tn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NYxLEAAAA3QAAAA8AAAAAAAAAAAAAAAAAmAIAAGRycy9k&#10;b3ducmV2LnhtbFBLBQYAAAAABAAEAPUAAACJAwAAAAA=&#10;" path="m,54l54,r54,54e" filled="f" strokecolor="#903" strokeweight=".2pt">
                    <v:path arrowok="t" o:connecttype="custom" o:connectlocs="0,250;250,0;500,250" o:connectangles="0,0,0"/>
                  </v:shape>
                </v:group>
                <v:rect id="Rectangle 9" o:spid="_x0000_s2051" style="position:absolute;left:95;top:5822;width:4000;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K8BMMA&#10;AADdAAAADwAAAGRycy9kb3ducmV2LnhtbESP3WoCMRSE74W+QziF3mnSvVDZGqUUBC3euPoAh83Z&#10;H5qcLEnqrm/fFAQvh5n5htnsJmfFjULsPWt4XygQxLU3Pbcarpf9fA0iJmSD1jNpuFOE3fZltsHS&#10;+JHPdKtSKzKEY4kaupSGUspYd+QwLvxAnL3GB4cpy9BKE3DMcGdlodRSOuw5L3Q40FdH9U/16zTI&#10;S7Uf15UNyn8XzckeD+eGvNZvr9PnB4hEU3qGH+2D0VCo5Qr+3+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K8BMMAAADdAAAADwAAAAAAAAAAAAAAAACYAgAAZHJzL2Rv&#10;d25yZXYueG1sUEsFBgAAAAAEAAQA9QAAAIgDA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QTNS</w:t>
                        </w:r>
                      </w:p>
                    </w:txbxContent>
                  </v:textbox>
                </v:rect>
                <v:line id="Line 10" o:spid="_x0000_s2052" style="position:absolute;visibility:visible;mso-wrap-style:square" from="2216,8915" to="2222,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QowsAAAADdAAAADwAAAGRycy9kb3ducmV2LnhtbERPPYsCMRDtD/wPYYTrzkQLkdUoIuyh&#10;Vp7a2A2bcXdxM4mbnOb+vSkOLB/ve7FKthMP6kPrWMN4pEAQV860XGs4n8qvGYgQkQ12jknDHwVY&#10;LQcfCyyMe/IPPY6xFjmEQ4Eamhh9IWWoGrIYRs4TZ+7qeosxw76WpsdnDrednCg1lRZbzg0Neto0&#10;VN2Ov1ZDefPJHK5tMnflu235fan2s53Wn8O0noOIlOJb/O/eGg0TNc1z85v8BO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akKMLAAAAA3QAAAA8AAAAAAAAAAAAAAAAA&#10;oQIAAGRycy9kb3ducmV2LnhtbFBLBQYAAAAABAAEAPkAAACOAwAAAAA=&#10;" strokeweight="0">
                  <v:stroke dashstyle="3 1"/>
                </v:line>
                <v:rect id="Rectangle 11" o:spid="_x0000_s2053"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xdsQA&#10;AADdAAAADwAAAGRycy9kb3ducmV2LnhtbESPT4vCMBTE78J+h/CEvdlUF0SrUURYED34Z5W9Pppn&#10;U2xeShO1+uk3C4LHYWZ+w0znra3EjRpfOlbQT1IQxLnTJRcKjj/fvREIH5A1Vo5JwYM8zGcfnSlm&#10;2t15T7dDKESEsM9QgQmhzqT0uSGLPnE1cfTOrrEYomwKqRu8R7it5CBNh9JiyXHBYE1LQ/nlcLUK&#10;fum5Gfv18bTmnfk67be8W+as1Ge3XUxABGrDO/xqr7SCQTocw/+b+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ZcXbEAAAA3QAAAA8AAAAAAAAAAAAAAAAAmAIAAGRycy9k&#10;b3ducmV2LnhtbFBLBQYAAAAABAAEAPUAAACJAwAAAAA=&#10;" strokecolor="#903" strokeweight=".2pt"/>
                <v:rect id="Rectangle 12" o:spid="_x0000_s2054" style="position:absolute;left:1784;top:10337;width:768;height:2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ONsAA&#10;AADdAAAADwAAAGRycy9kb3ducmV2LnhtbERPy4rCMBTdC/5DuMLsNNUBR6tRRBDEWfjG7aW5NsXm&#10;pjRRO369WQy4PJz3dN7YUjyo9oVjBf1eAoI4c7rgXMHpuOqOQPiArLF0TAr+yMN81m5NMdXuyXt6&#10;HEIuYgj7FBWYEKpUSp8Zsuh7riKO3NXVFkOEdS51jc8Ybks5SJKhtFhwbDBY0dJQdjvcrYILvX7H&#10;fnM6b3hnvs/7Le+WGSv11WkWExCBmvAR/7vXWsEg+Yn745v4BOTs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pONsAAAADdAAAADwAAAAAAAAAAAAAAAACYAgAAZHJzL2Rvd25y&#10;ZXYueG1sUEsFBgAAAAAEAAQA9QAAAIUDAAAAAA==&#10;" strokecolor="#903" strokeweight=".2pt"/>
                <v:group id="Group 13" o:spid="_x0000_s2055" style="position:absolute;left:9626;top:787;width:6376;height:4146" coordorigin="1516,124" coordsize="100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rClMUAAADdAAAADwAAAGRycy9kb3ducmV2LnhtbESPQYvCMBSE78L+h/AW&#10;vGlaF12pRhHZFQ8iqAvi7dE822LzUppsW/+9EQSPw8x8w8yXnSlFQ7UrLCuIhxEI4tTqgjMFf6ff&#10;wRSE88gaS8uk4E4OlouP3hwTbVs+UHP0mQgQdgkqyL2vEildmpNBN7QVcfCutjbog6wzqWtsA9yU&#10;chRFE2mw4LCQY0XrnNLb8d8o2LTYrr7in2Z3u67vl9N4f97FpFT/s1vNQHjq/Dv8am+1glH0Hc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G6wpTFAAAA3QAA&#10;AA8AAAAAAAAAAAAAAAAAqgIAAGRycy9kb3ducmV2LnhtbFBLBQYAAAAABAAEAPoAAACcAwAAAAA=&#10;">
                  <v:oval id="Oval 14" o:spid="_x0000_s2056" style="position:absolute;left:1850;top:124;width:67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QpEMYA&#10;AADdAAAADwAAAGRycy9kb3ducmV2LnhtbESPQWvCQBSE74L/YXmF3nTjQlRSVylCMdBC0bT1+si+&#10;JqHZtyG7jem/7wqCx2FmvmE2u9G2YqDeN441LOYJCOLSmYYrDR/Fy2wNwgdkg61j0vBHHnbb6WSD&#10;mXEXPtJwCpWIEPYZaqhD6DIpfVmTRT93HXH0vl1vMUTZV9L0eIlw20qVJEtpseG4UGNH+5rKn9Ov&#10;1VCkb2l6/kwXKv9aDmfVHfLX94PWjw/j8xOIQGO4h2/t3GhQyUrB9U18AnL7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QpEMYAAADdAAAADwAAAAAAAAAAAAAAAACYAgAAZHJz&#10;L2Rvd25yZXYueG1sUEsFBgAAAAAEAAQA9QAAAIsDAAAAAA==&#10;" fillcolor="#ffc" strokecolor="#1f1a17" strokeweight="0"/>
                  <v:line id="Line 15" o:spid="_x0000_s2057" style="position:absolute;visibility:visible;mso-wrap-style:square" from="1516,278" to="151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irwMAAAADdAAAADwAAAGRycy9kb3ducmV2LnhtbESPS6vCMBSE94L/IRzBnaYqqFSj+EBw&#10;6wPXh+bYFpuT0ERt/fVGuHCXw8x8wyzXjanEi2pfWlYwGiYgiDOrS84VXC+HwRyED8gaK8ukoCUP&#10;61W3s8RU2zef6HUOuYgQ9ikqKEJwqZQ+K8igH1pHHL27rQ2GKOtc6hrfEW4qOU6SqTRYclwo0NGu&#10;oOxxfhoFu9Yxebdt7Nzetp+WP6Gt9kr1e81mASJQE/7Df+2jVjBOZhP4vYlPQK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Yq8DAAAAA3QAAAA8AAAAAAAAAAAAAAAAA&#10;oQIAAGRycy9kb3ducmV2LnhtbFBLBQYAAAAABAAEAPkAAACOAwAAAAA=&#10;" strokecolor="#1f1a17" strokeweight="0"/>
                  <v:line id="Line 16" o:spid="_x0000_s2058" style="position:absolute;visibility:visible;mso-wrap-style:square" from="1518,452" to="1850,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EztMAAAADdAAAADwAAAGRycy9kb3ducmV2LnhtbESPS6vCMBSE94L/IRzBnaaKqFSj+EBw&#10;6wPXh+bYFpuT0ERt/fVGuHCXw8x8wyzXjanEi2pfWlYwGiYgiDOrS84VXC+HwRyED8gaK8ukoCUP&#10;61W3s8RU2zef6HUOuYgQ9ikqKEJwqZQ+K8igH1pHHL27rQ2GKOtc6hrfEW4qOU6SqTRYclwo0NGu&#10;oOxxfhoFu9Yxebdt7Nzetp+WP6Gt9kr1e81mASJQE/7Df+2jVjBOZhP4vYlPQK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3xM7TAAAAA3QAAAA8AAAAAAAAAAAAAAAAA&#10;oQIAAGRycy9kb3ducmV2LnhtbFBLBQYAAAAABAAEAPkAAACOAwAAAAA=&#10;" strokecolor="#1f1a17" strokeweight="0"/>
                </v:group>
                <v:rect id="Rectangle 17" o:spid="_x0000_s2059" style="position:absolute;left:10274;top:5854;width:5016;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URNcMA&#10;AADdAAAADwAAAGRycy9kb3ducmV2LnhtbESP3WoCMRSE7wu+QzhC72riQlW2RpGCYIs3rj7AYXP2&#10;hyYnS5K627dvCgUvh5n5htnuJ2fFnULsPWtYLhQI4tqbnlsNt+vxZQMiJmSD1jNp+KEI+93saYul&#10;8SNf6F6lVmQIxxI1dCkNpZSx7shhXPiBOHuNDw5TlqGVJuCY4c7KQqmVdNhzXuhwoPeO6q/q22mQ&#10;1+o4bioblP8smrP9OF0a8lo/z6fDG4hEU3qE/9sno6FQ61f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URNcMAAADdAAAADwAAAAAAAAAAAAAAAACYAgAAZHJzL2Rv&#10;d25yZXYueG1sUEsFBgAAAAAEAAQA9QAAAIgDA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UI HRM</w:t>
                        </w:r>
                      </w:p>
                    </w:txbxContent>
                  </v:textbox>
                </v:rect>
                <v:line id="Line 18" o:spid="_x0000_s2060" style="position:absolute;visibility:visible;mso-wrap-style:square" from="12801,8915" to="12807,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6P9sQAAADdAAAADwAAAGRycy9kb3ducmV2LnhtbESPQWsCMRSE7wX/Q3iCt5rUg5WtUUph&#10;RT216sXbY/PcXdy8xE3U+O9NodDjMDPfMPNlsp24UR9axxrexgoEceVMy7WGw758nYEIEdlg55g0&#10;PCjAcjF4mWNh3J1/6LaLtcgQDgVqaGL0hZShashiGDtPnL2T6y3GLPtamh7vGW47OVFqKi22nBca&#10;9PTVUHXeXa2G8uyT+T61yVyU79bl6lhtZxutR8P0+QEiUor/4b/22miYqPcp/L7JT0A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ro/2xAAAAN0AAAAPAAAAAAAAAAAA&#10;AAAAAKECAABkcnMvZG93bnJldi54bWxQSwUGAAAAAAQABAD5AAAAkgMAAAAA&#10;" strokeweight="0">
                  <v:stroke dashstyle="3 1"/>
                </v:line>
                <v:rect id="Rectangle 19" o:spid="_x0000_s2061"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PWQsYA&#10;AADdAAAADwAAAGRycy9kb3ducmV2LnhtbESPQWvCQBSE70L/w/IKvemmFrSNrlKEQkkPJlbp9ZF9&#10;ZkOzb0N2a1J/vSsIHoeZ+YZZrgfbiBN1vnas4HmSgCAuna65UrD//hi/gvABWWPjmBT8k4f16mG0&#10;xFS7ngs67UIlIoR9igpMCG0qpS8NWfQT1xJH7+g6iyHKrpK6wz7CbSOnSTKTFmuOCwZb2hgqf3d/&#10;VsEPnb/efLY/ZJybl0Ox5XxTslJPj8P7AkSgIdzDt/anVjBN5nO4volP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PWQsYAAADdAAAADwAAAAAAAAAAAAAAAACYAgAAZHJz&#10;L2Rvd25yZXYueG1sUEsFBgAAAAAEAAQA9QAAAIsDAAAAAA==&#10;" strokecolor="#903" strokeweight=".2pt"/>
                <v:rect id="Rectangle 20" o:spid="_x0000_s2062" style="position:absolute;left:12369;top:10337;width:769;height:1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xCMMAA&#10;AADdAAAADwAAAGRycy9kb3ducmV2LnhtbERPy4rCMBTdC/5DuMLsNNUBR6tRRBDEWfjG7aW5NsXm&#10;pjRRO369WQy4PJz3dN7YUjyo9oVjBf1eAoI4c7rgXMHpuOqOQPiArLF0TAr+yMN81m5NMdXuyXt6&#10;HEIuYgj7FBWYEKpUSp8Zsuh7riKO3NXVFkOEdS51jc8Ybks5SJKhtFhwbDBY0dJQdjvcrYILvX7H&#10;fnM6b3hnvs/7Le+WGSv11WkWExCBmvAR/7vXWsEg+Ylz45v4BOTs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AxCMMAAAADdAAAADwAAAAAAAAAAAAAAAACYAgAAZHJzL2Rvd25y&#10;ZXYueG1sUEsFBgAAAAAEAAQA9QAAAIUDAAAAAA==&#10;" strokecolor="#903" strokeweight=".2pt"/>
                <v:group id="Group 21" o:spid="_x0000_s2063" style="position:absolute;left:21272;top:438;width:4261;height:4470" coordorigin="3350,69" coordsize="671,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zM6SxgAAAN0A&#10;AAAPAAAAAAAAAAAAAAAAAKoCAABkcnMvZG93bnJldi54bWxQSwUGAAAAAAQABAD6AAAAnQMAAAAA&#10;">
                  <v:oval id="Oval 22" o:spid="_x0000_s2064" style="position:absolute;left:3350;top:124;width:671;height: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9i28IA&#10;AADdAAAADwAAAGRycy9kb3ducmV2LnhtbERPTYvCMBC9C/sfwizsTVMLFalGkYXFgguiddfr0Ixt&#10;sZmUJtb6781B8Ph438v1YBrRU+dqywqmkwgEcWF1zaWCU/4znoNwHlljY5kUPMjBevUxWmKq7Z0P&#10;1B99KUIIuxQVVN63qZSuqMigm9iWOHAX2xn0AXal1B3eQ7hpZBxFM2mw5tBQYUvfFRXX480oyJPf&#10;JDn/JdM4+5/157jdZrv9Vqmvz2GzAOFp8G/xy51pBXE0D/vDm/A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32LbwgAAAN0AAAAPAAAAAAAAAAAAAAAAAJgCAABkcnMvZG93&#10;bnJldi54bWxQSwUGAAAAAAQABAD1AAAAhwMAAAAA&#10;" fillcolor="#ffc" strokecolor="#1f1a17" strokeweight="0"/>
                  <v:line id="Line 23" o:spid="_x0000_s2065" style="position:absolute;flip:x;visibility:visible;mso-wrap-style:square" from="3616,69" to="376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jbcQAAADdAAAADwAAAGRycy9kb3ducmV2LnhtbESPQYvCMBSE74L/ITzBm6b2IN1qFBEF&#10;Ly5Y9f5onm2xealNtN399RtB2OMwM98wy3VvavGi1lWWFcymEQji3OqKCwWX836SgHAeWWNtmRT8&#10;kIP1ajhYYqptxyd6Zb4QAcIuRQWl900qpctLMuimtiEO3s22Bn2QbSF1i12Am1rGUTSXBisOCyU2&#10;tC0pv2dPo2CzS/Dr0W+vp2MWf++aw7k7Pn+VGo/6zQKEp97/hz/tg1YQR8kM3m/C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XKNtxAAAAN0AAAAPAAAAAAAAAAAA&#10;AAAAAKECAABkcnMvZG93bnJldi54bWxQSwUGAAAAAAQABAD5AAAAkgMAAAAA&#10;" strokecolor="#1f1a17" strokeweight="0"/>
                  <v:line id="Line 24" o:spid="_x0000_s2066" style="position:absolute;flip:x y;visibility:visible;mso-wrap-style:square" from="3617,130" to="3763,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SJcQAAADdAAAADwAAAGRycy9kb3ducmV2LnhtbESPwW7CMBBE70j9B2srcQO7PgBKMVFF&#10;BeJa2gPcVvE2SROvo9iEwNfXSJV6HM3MG806H10rBupD7dnAy1yBIC68rbk08PW5m61AhIhssfVM&#10;Bm4UIN88TdaYWX/lDxqOsRQJwiFDA1WMXSZlKCpyGOa+I07et+8dxiT7UtoerwnuWqmVWkiHNaeF&#10;CjvaVlQ0x4szwMOlWZbqHN6HqLf7Qt/r0/3HmOnz+PYKItIY/8N/7YM1oNVKw+NNeg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shIlxAAAAN0AAAAPAAAAAAAAAAAA&#10;AAAAAKECAABkcnMvZG93bnJldi54bWxQSwUGAAAAAAQABAD5AAAAkgMAAAAA&#10;" strokecolor="#1f1a17" strokeweight="0"/>
                </v:group>
                <v:rect id="Rectangle 25" o:spid="_x0000_s2067" style="position:absolute;left:18415;top:5822;width:9518;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c/cMA&#10;AADdAAAADwAAAGRycy9kb3ducmV2LnhtbESPzWrDMBCE74G+g9hCbolUB4Jxo4RSCKShlzh9gMVa&#10;/1BpZSQ1dt++ChRyHGbmG2Z3mJ0VNwpx8KzhZa1AEDfeDNxp+LoeVyWImJANWs+k4ZciHPZPix1W&#10;xk98oVudOpEhHCvU0Kc0VlLGpieHce1H4uy1PjhMWYZOmoBThjsrC6W20uHAeaHHkd57ar7rH6dB&#10;XuvjVNY2KH8u2k/7cbq05LVePs9vryASzekR/m+fjIZClRu4v8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Vc/cMAAADdAAAADwAAAAAAAAAAAAAAAACYAgAAZHJzL2Rv&#10;d25yZXYueG1sUEsFBgAAAAAEAAQA9QAAAIgDA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 Ctr HoSoNhanSu</w:t>
                        </w:r>
                      </w:p>
                    </w:txbxContent>
                  </v:textbox>
                </v:rect>
                <v:line id="Line 26" o:spid="_x0000_s2068" style="position:absolute;visibility:visible;mso-wrap-style:square" from="23387,8915" to="23393,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EPcUAAADdAAAADwAAAGRycy9kb3ducmV2LnhtbESPQWsCMRSE7wX/Q3hCb91EKWVZjSLC&#10;iu2ptb14e2yeu4ubl7iJmv77plDocZiZb5jlOtlB3GgMvWMNs0KBIG6c6bnV8PVZP5UgQkQ2ODgm&#10;Dd8UYL2aPCyxMu7OH3Q7xFZkCIcKNXQx+krK0HRkMRTOE2fv5EaLMcuxlWbEe4bbQc6VepEWe84L&#10;HXradtScD1eroT77ZN5PfTIX5Yd9vTs2b+Wr1o/TtFmAiJTif/ivvTca5qp8ht83+Qn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EPcUAAADdAAAADwAAAAAAAAAA&#10;AAAAAAChAgAAZHJzL2Rvd25yZXYueG1sUEsFBgAAAAAEAAQA+QAAAJMDAAAAAA==&#10;" strokeweight="0">
                  <v:stroke dashstyle="3 1"/>
                </v:line>
                <v:rect id="Rectangle 27" o:spid="_x0000_s2069"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idicYA&#10;AADdAAAADwAAAGRycy9kb3ducmV2LnhtbESPT2vCQBTE74V+h+UVequbWippdBURhJIeNP6h10f2&#10;mQ3Nvg3ZrUn76V1B8DjMzG+Y2WKwjThT52vHCl5HCQji0umaKwWH/folBeEDssbGMSn4Iw+L+ePD&#10;DDPtei7ovAuViBD2GSowIbSZlL40ZNGPXEscvZPrLIYou0rqDvsIt40cJ8lEWqw5LhhsaWWo/Nn9&#10;WgXf9P/14fPDMeeteTsWG96uSlbq+WlYTkEEGsI9fGt/agXjJH2H65v4BOT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idicYAAADdAAAADwAAAAAAAAAAAAAAAACYAgAAZHJz&#10;L2Rvd25yZXYueG1sUEsFBgAAAAAEAAQA9QAAAIsDAAAAAA==&#10;" strokecolor="#903" strokeweight=".2pt"/>
                <v:rect id="Rectangle 28" o:spid="_x0000_s2070" style="position:absolute;left:22955;top:13430;width:768;height:1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oD/sYA&#10;AADdAAAADwAAAGRycy9kb3ducmV2LnhtbESPzWrDMBCE74G+g9hCb7HcFELqRgklUCjuIT+16XWx&#10;NpaJtTKW6jh5+qhQyHGYmW+Y5Xq0rRio941jBc9JCoK4crrhWkHx/TFdgPABWWPrmBRcyMN69TBZ&#10;Yqbdmfc0HEItIoR9hgpMCF0mpa8MWfSJ64ijd3S9xRBlX0vd4znCbStnaTqXFhuOCwY72hiqTodf&#10;q+CHrl+vPi/KnHfmpdxvebepWKmnx/H9DUSgMdzD/+1PrWCWLubw9yY+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oD/sYAAADdAAAADwAAAAAAAAAAAAAAAACYAgAAZHJz&#10;L2Rvd25yZXYueG1sUEsFBgAAAAAEAAQA9QAAAIsDAAAAAA==&#10;" strokecolor="#903" strokeweight=".2pt"/>
                <v:group id="Group 29" o:spid="_x0000_s2071" style="position:absolute;left:31883;top:787;width:4178;height:4153" coordorigin="5021,124" coordsize="658,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MqPXMYAAADdAAAADwAAAGRycy9kb3ducmV2LnhtbESPS4vCQBCE78L+h6EX&#10;9qaTuPggOorI7uJBBB8g3ppMmwQzPSEzm8R/7wiCx6KqvqLmy86UoqHaFZYVxIMIBHFqdcGZgtPx&#10;tz8F4TyyxtIyKbiTg+XiozfHRNuW99QcfCYChF2CCnLvq0RKl+Zk0A1sRRy8q60N+iDrTOoa2wA3&#10;pRxG0VgaLDgs5FjROqf0dvg3Cv5abFff8U+zvV3X98txtDtvY1Lq67NbzUB46vw7/GpvtIJhNJ3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0yo9cxgAAAN0A&#10;AAAPAAAAAAAAAAAAAAAAAKoCAABkcnMvZG93bnJldi54bWxQSwUGAAAAAAQABAD6AAAAnQMAAAAA&#10;">
                  <v:oval id="Oval 30" o:spid="_x0000_s2072" style="position:absolute;left:5021;top:124;width:657;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5gmsEA&#10;AADdAAAADwAAAGRycy9kb3ducmV2LnhtbERPz2vCMBS+D/Y/hCd4m6kWNumM4gSheBisFc+P5q2p&#10;Ni+liW39781hsOPH93uzm2wrBup941jBcpGAIK6cbrhWcC6Pb2sQPiBrbB2Tggd52G1fXzaYaTfy&#10;Dw1FqEUMYZ+hAhNCl0npK0MW/cJ1xJH7db3FEGFfS93jGMNtK1dJ8i4tNhwbDHZ0MFTdirtVwO3t&#10;dE0vxlT110eJ+J2GQ54qNZ9N+08QgabwL/5z51rBKlnHufFNfAJy+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uYJrBAAAA3QAAAA8AAAAAAAAAAAAAAAAAmAIAAGRycy9kb3du&#10;cmV2LnhtbFBLBQYAAAAABAAEAPUAAACGAwAAAAA=&#10;" fillcolor="#ffc" strokecolor="#242728" strokeweight=".05pt"/>
                  <v:line id="Line 31" o:spid="_x0000_s2073" style="position:absolute;visibility:visible;mso-wrap-style:square" from="5021,777" to="567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CI8MQAAADdAAAADwAAAGRycy9kb3ducmV2LnhtbESPT4vCMBTE7wt+h/AEb2tqEanVKCII&#10;eyns+gevz+bZVpuX0mRr99tvBMHjMDO/YZbr3tSio9ZVlhVMxhEI4tzqigsFx8PuMwHhPLLG2jIp&#10;+CMH69XgY4mptg/+oW7vCxEg7FJUUHrfpFK6vCSDbmwb4uBdbWvQB9kWUrf4CHBTyziKZtJgxWGh&#10;xIa2JeX3/a9RYG5dn9F3Fvtka6exy3h2upyVGg37zQKEp96/w6/2l1YQR8kcnm/CE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4IjwxAAAAN0AAAAPAAAAAAAAAAAA&#10;AAAAAKECAABkcnMvZG93bnJldi54bWxQSwUGAAAAAAQABAD5AAAAkgMAAAAA&#10;" strokecolor="#242728" strokeweight=".05pt"/>
                </v:group>
                <v:rect id="Rectangle 32" o:spid="_x0000_s2074" style="position:absolute;left:28968;top:5854;width:9703;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5UV78A&#10;AADdAAAADwAAAGRycy9kb3ducmV2LnhtbERPy2oCMRTdC/2HcAvuNOksxE6NIoKgxY2jH3CZ3HnQ&#10;5GZIUmf8+2YhdHk4781uclY8KMTes4aPpQJBXHvTc6vhfjsu1iBiQjZoPZOGJ0XYbd9mGyyNH/lK&#10;jyq1IodwLFFDl9JQShnrjhzGpR+IM9f44DBlGFppAo453FlZKLWSDnvODR0OdOio/ql+nQZ5q47j&#10;urJB+e+iudjz6dqQ13r+Pu2/QCSa0r/45T4ZDYX6zPvzm/wE5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rlRXvwAAAN0AAAAPAAAAAAAAAAAAAAAAAJgCAABkcnMvZG93bnJl&#10;di54bWxQSwUGAAAAAAQABAD1AAAAhAMAAAAA&#10;" filled="f" stroked="f">
                  <v:textbox style="mso-fit-shape-to-text:t" inset="0,0,0,0">
                    <w:txbxContent>
                      <w:p w:rsidR="004A6C46" w:rsidRPr="00095323" w:rsidRDefault="004A6C46" w:rsidP="00BB7BA9">
                        <w:pPr>
                          <w:rPr>
                            <w:sz w:val="18"/>
                            <w:szCs w:val="18"/>
                          </w:rPr>
                        </w:pPr>
                        <w:r w:rsidRPr="00095323">
                          <w:rPr>
                            <w:rFonts w:ascii="Tahoma" w:hAnsi="Tahoma" w:cs="Tahoma"/>
                            <w:color w:val="000000"/>
                            <w:sz w:val="18"/>
                            <w:szCs w:val="18"/>
                          </w:rPr>
                          <w:t xml:space="preserve"> </w:t>
                        </w:r>
                        <w:proofErr w:type="gramStart"/>
                        <w:r w:rsidRPr="00095323">
                          <w:rPr>
                            <w:rFonts w:ascii="Tahoma" w:hAnsi="Tahoma" w:cs="Tahoma"/>
                            <w:color w:val="000000"/>
                            <w:sz w:val="18"/>
                            <w:szCs w:val="18"/>
                          </w:rPr>
                          <w:t>: Ent</w:t>
                        </w:r>
                        <w:proofErr w:type="gramEnd"/>
                        <w:r w:rsidRPr="00095323">
                          <w:rPr>
                            <w:rFonts w:ascii="Tahoma" w:hAnsi="Tahoma" w:cs="Tahoma"/>
                            <w:color w:val="000000"/>
                            <w:sz w:val="18"/>
                            <w:szCs w:val="18"/>
                          </w:rPr>
                          <w:t xml:space="preserve"> HoSoNhanSu</w:t>
                        </w:r>
                      </w:p>
                    </w:txbxContent>
                  </v:textbox>
                </v:rect>
                <v:line id="Line 33" o:spid="_x0000_s2075" style="position:absolute;visibility:visible;mso-wrap-style:square" from="33972,8915" to="33978,3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vxeMQAAADdAAAADwAAAGRycy9kb3ducmV2LnhtbESPT2sCMRTE74V+h/AEbzXRQ7GrUUTY&#10;Yj3VPxdvj81zd3Hzkm5Sjd/eFIQeh5n5DTNfJtuJK/WhdaxhPFIgiCtnWq41HA/l2xREiMgGO8ek&#10;4U4BlovXlzkWxt14R9d9rEWGcChQQxOjL6QMVUMWw8h54uydXW8xZtnX0vR4y3DbyYlS79Jiy3mh&#10;QU/rhqrL/tdqKC8+me9zm8yP8t2m/DxV2+mX1sNBWs1ARErxP/xsb4yGifoYw9+b/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S/F4xAAAAN0AAAAPAAAAAAAAAAAA&#10;AAAAAKECAABkcnMvZG93bnJldi54bWxQSwUGAAAAAAQABAD5AAAAkgMAAAAA&#10;" strokeweight="0">
                  <v:stroke dashstyle="3 1"/>
                </v:line>
                <v:rect id="Rectangle 34" o:spid="_x0000_s2076"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iTIMQA&#10;AADdAAAADwAAAGRycy9kb3ducmV2LnhtbESPQYvCMBSE7wv+h/AEb2tqhUWrUUQQRA+rruL10Tyb&#10;YvNSmqjVX79ZEPY4zMw3zHTe2krcqfGlYwWDfgKCOHe65ELB8Wf1OQLhA7LGyjEpeJKH+azzMcVM&#10;uwfv6X4IhYgQ9hkqMCHUmZQ+N2TR911NHL2LayyGKJtC6gYfEW4rmSbJl7RYclwwWNPSUH493KyC&#10;M722Y785nja8M8PT/pt3y5yV6nXbxQREoDb8h9/ttVaQJuMU/t7EJ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kyDEAAAA3QAAAA8AAAAAAAAAAAAAAAAAmAIAAGRycy9k&#10;b3ducmV2LnhtbFBLBQYAAAAABAAEAPUAAACJAwAAAAA=&#10;" strokecolor="#903" strokeweight=".2pt"/>
                <v:rect id="Rectangle 35" o:spid="_x0000_s2077" style="position:absolute;left:33540;top:20345;width:7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Q2u8MA&#10;AADdAAAADwAAAGRycy9kb3ducmV2LnhtbESPT4vCMBTE7wt+h/AEb2uqwqLVKCIIoof1L14fzbMp&#10;Ni+lidrdT28EweMwM79hJrPGluJOtS8cK+h1ExDEmdMF5wqOh+X3EIQPyBpLx6TgjzzMpq2vCaba&#10;PXhH933IRYSwT1GBCaFKpfSZIYu+6yri6F1cbTFEWedS1/iIcFvKfpL8SIsFxwWDFS0MZdf9zSo4&#10;0/9m5NfH05q3ZnDa/fJ2kbFSnXYzH4MI1IRP+N1eaQX9ZDSA15v4BOT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Q2u8MAAADdAAAADwAAAAAAAAAAAAAAAACYAgAAZHJzL2Rv&#10;d25yZXYueG1sUEsFBgAAAAAEAAQA9QAAAIgDAAAAAA==&#10;" strokecolor="#903" strokeweight=".2pt"/>
                <v:line id="Line 36" o:spid="_x0000_s2078" style="position:absolute;visibility:visible;mso-wrap-style:square" from="2654,10325" to="12331,10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7PsYAAADdAAAADwAAAGRycy9kb3ducmV2LnhtbESPT2sCMRTE7wW/Q3hCb92sIlK3RhH/&#10;gB4qqIXi7bF5brZuXtZNqttvb4SCx2FmfsOMp62txJUaXzpW0EtSEMS50yUXCr4Oq7d3ED4ga6wc&#10;k4I/8jCddF7GmGl34x1d96EQEcI+QwUmhDqT0ueGLPrE1cTRO7nGYoiyKaRu8BbhtpL9NB1KiyXH&#10;BYM1zQ3l5/2vVYCVuXyvFtvlUX4Ot5rk8cedNkq9dtvZB4hAbXiG/9trraCfjgbweBOfgJ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z7GAAAA3QAAAA8AAAAAAAAA&#10;AAAAAAAAoQIAAGRycy9kb3ducmV2LnhtbFBLBQYAAAAABAAEAPkAAACUAwAAAAA=&#10;" strokecolor="#903" strokeweight=".2pt"/>
                <v:line id="Line 37" o:spid="_x0000_s2079" style="position:absolute;flip:x;visibility:visible;mso-wrap-style:square" from="11271,10325" to="1233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1uLsYAAADdAAAADwAAAGRycy9kb3ducmV2LnhtbESPW4vCMBSE34X9D+Es+CJrouBlq1GW&#10;BUFkQby8+HZojm21OSlNtPXfbwTBx2FmvmHmy9aW4k61LxxrGPQVCOLUmYIzDcfD6msKwgdkg6Vj&#10;0vAgD8vFR2eOiXEN7+i+D5mIEPYJashDqBIpfZqTRd93FXH0zq62GKKsM2lqbCLclnKo1FhaLDgu&#10;5FjRb07pdX+zGqrDaPU32PZkc9kUE6V6p8dtfdK6+9n+zEAEasM7/GqvjYah+h7B8018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dbi7GAAAA3QAAAA8AAAAAAAAA&#10;AAAAAAAAoQIAAGRycy9kb3ducmV2LnhtbFBLBQYAAAAABAAEAPkAAACUAwAAAAA=&#10;" strokecolor="#903" strokeweight=".7pt"/>
                <v:line id="Line 38" o:spid="_x0000_s2080" style="position:absolute;flip:x y;visibility:visible;mso-wrap-style:square" from="11271,9880" to="12331,10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IuM8cAAADdAAAADwAAAGRycy9kb3ducmV2LnhtbESPQWvCQBSE74L/YXlCb7pRqmh0lVJa&#10;EQTRtIccH9lnkjb7NmRXk/bXu4LgcZiZb5jVpjOVuFLjSssKxqMIBHFmdcm5gu+vz+EchPPIGivL&#10;pOCPHGzW/d4KY21bPtE18bkIEHYxKii8r2MpXVaQQTeyNXHwzrYx6INscqkbbAPcVHISRTNpsOSw&#10;UGBN7wVlv8nFKJjK/evHNt0eT+1PN/5fJId9ml6Uehl0b0sQnjr/DD/aO61gEi1mcH8TnoBc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0i4zxwAAAN0AAAAPAAAAAAAA&#10;AAAAAAAAAKECAABkcnMvZG93bnJldi54bWxQSwUGAAAAAAQABAD5AAAAlQMAAAAA&#10;" strokecolor="#903" strokeweight=".7pt"/>
                <v:rect id="Rectangle 39" o:spid="_x0000_s2081" style="position:absolute;left:2800;top:8324;width:14980;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fMI8MA&#10;AADdAAAADwAAAGRycy9kb3ducmV2LnhtbESP3WoCMRSE74W+QziF3mnSvah2a5RSEKx44+oDHDZn&#10;f2hysiSpu337RhC8HGbmG2a9nZwVVwqx96zhdaFAENfe9NxquJx38xWImJANWs+k4Y8ibDdPszWW&#10;xo98omuVWpEhHEvU0KU0lFLGuiOHceEH4uw1PjhMWYZWmoBjhjsrC6XepMOe80KHA311VP9Uv06D&#10;PFe7cVXZoPyhaI72e39qyGv98jx9foBINKVH+N7eGw2Fel/C7U1+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fMI8MAAADdAAAADwAAAAAAAAAAAAAAAACYAgAAZHJzL2Rv&#10;d25yZXYueG1sUEsFBgAAAAAEAAQA9QAAAIg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1: </w:t>
                        </w:r>
                        <w:r>
                          <w:rPr>
                            <w:rFonts w:ascii="Tahoma" w:hAnsi="Tahoma" w:cs="Tahoma"/>
                            <w:color w:val="000000"/>
                            <w:sz w:val="18"/>
                            <w:szCs w:val="18"/>
                          </w:rPr>
                          <w:t>Cấp nhập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0" o:spid="_x0000_s2082" style="position:absolute;visibility:visible;mso-wrap-style:square" from="13239,13417" to="22917,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LxO8MAAADdAAAADwAAAGRycy9kb3ducmV2LnhtbERPz2vCMBS+D/wfwhN2m+k8yFYbRabC&#10;PCjMCdLbo3k21eala7K2++/NQdjx4/udLQdbi45aXzlW8DpJQBAXTldcKjh9b1/eQPiArLF2TAr+&#10;yMNyMXrKMNWu5y/qjqEUMYR9igpMCE0qpS8MWfQT1xBH7uJaiyHCtpS6xT6G21pOk2QmLVYcGww2&#10;9GGouB1/rQKszc95uz5scrmfHTTJ/OouO6Wex8NqDiLQEP7FD/enVjBN3uPc+CY+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y8TvDAAAA3QAAAA8AAAAAAAAAAAAA&#10;AAAAoQIAAGRycy9kb3ducmV2LnhtbFBLBQYAAAAABAAEAPkAAACRAwAAAAA=&#10;" strokecolor="#903" strokeweight=".2pt"/>
                <v:line id="Line 41" o:spid="_x0000_s2083" style="position:absolute;flip:x;visibility:visible;mso-wrap-style:square" from="21856,13417" to="22917,1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BkK8cAAADdAAAADwAAAGRycy9kb3ducmV2LnhtbESPT2vCQBTE7wW/w/IKXkR3Ffon0VVE&#10;CEgplGovuT2yzyQ2+zZkNyZ++26h0OMwM79hNrvRNuJGna8da1guFAjiwpmaSw1f52z+CsIHZION&#10;Y9JwJw+77eRhg6lxA3/S7RRKESHsU9RQhdCmUvqiIot+4Vri6F1cZzFE2ZXSdDhEuG3kSqlnabHm&#10;uFBhS4eKiu9TbzW056fsffkxk8P1rX5Rapbf+2Ou9fRx3K9BBBrDf/ivfTQaVipJ4PdNfAJy+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0GQrxwAAAN0AAAAPAAAAAAAA&#10;AAAAAAAAAKECAABkcnMvZG93bnJldi54bWxQSwUGAAAAAAQABAD5AAAAlQMAAAAA&#10;" strokecolor="#903" strokeweight=".7pt"/>
                <v:line id="Line 42" o:spid="_x0000_s2084" style="position:absolute;flip:x y;visibility:visible;mso-wrap-style:square" from="21856,12973" to="22917,1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yJxsUAAADdAAAADwAAAGRycy9kb3ducmV2LnhtbERPTWvCQBC9F/wPyxS81U3EFo3ZiJQq&#10;glA0eshxyE6TtNnZkF1N2l/fPRR6fLzvdDOaVtypd41lBfEsAkFcWt1wpeB62T0tQTiPrLG1TAq+&#10;ycEmmzykmGg78Jnuua9ECGGXoILa+y6R0pU1GXQz2xEH7sP2Bn2AfSV1j0MIN62cR9GLNNhwaKix&#10;o9eayq/8ZhQ8y+PibV/sT+fhc4x/Vvn7sShuSk0fx+0ahKfR/4v/3AetYB5HYX94E56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ZyJxsUAAADdAAAADwAAAAAAAAAA&#10;AAAAAAChAgAAZHJzL2Rvd25yZXYueG1sUEsFBgAAAAAEAAQA+QAAAJMDAAAAAA==&#10;" strokecolor="#903" strokeweight=".7pt"/>
                <v:rect id="Rectangle 43" o:spid="_x0000_s2085" style="position:absolute;left:14065;top:11385;width:14979;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r1sMA&#10;AADdAAAADwAAAGRycy9kb3ducmV2LnhtbESPzWrDMBCE74G+g9hCb4lkH0pwooRSCKSllzh5gMVa&#10;/xBpZSQ1dt++CgRyHGbmG2a7n50VNwpx8KyhWCkQxI03A3caLufDcg0iJmSD1jNp+KMI+93LYouV&#10;8ROf6FanTmQIxwo19CmNlZSx6clhXPmROHutDw5TlqGTJuCU4c7KUql36XDgvNDjSJ89Ndf612mQ&#10;5/owrWsblP8u2x/7dTy15LV+e50/NiASzekZfrSPRkNZqALub/ITkL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lr1sMAAADdAAAADwAAAAAAAAAAAAAAAACYAgAAZHJzL2Rv&#10;d25yZXYueG1sUEsFBgAAAAAEAAQA9QAAAIg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2: </w:t>
                        </w:r>
                        <w:r>
                          <w:rPr>
                            <w:rFonts w:ascii="Tahoma" w:hAnsi="Tahoma" w:cs="Tahoma"/>
                            <w:color w:val="000000"/>
                            <w:sz w:val="18"/>
                            <w:szCs w:val="18"/>
                          </w:rPr>
                          <w:t>Cập nhập phụ cấp nh</w:t>
                        </w:r>
                        <w:r w:rsidRPr="008337FA">
                          <w:rPr>
                            <w:rFonts w:ascii="Tahoma" w:hAnsi="Tahoma" w:cs="Tahoma"/>
                            <w:color w:val="000000"/>
                            <w:sz w:val="18"/>
                            <w:szCs w:val="18"/>
                          </w:rPr>
                          <w:t>â</w:t>
                        </w:r>
                        <w:r>
                          <w:rPr>
                            <w:rFonts w:ascii="Tahoma" w:hAnsi="Tahoma" w:cs="Tahoma"/>
                            <w:color w:val="000000"/>
                            <w:sz w:val="18"/>
                            <w:szCs w:val="18"/>
                          </w:rPr>
                          <w:t>n s</w:t>
                        </w:r>
                        <w:r w:rsidRPr="008337FA">
                          <w:rPr>
                            <w:rFonts w:ascii="Tahoma" w:hAnsi="Tahoma" w:cs="Tahoma"/>
                            <w:color w:val="000000"/>
                            <w:sz w:val="18"/>
                            <w:szCs w:val="18"/>
                          </w:rPr>
                          <w:t>ự</w:t>
                        </w:r>
                      </w:p>
                    </w:txbxContent>
                  </v:textbox>
                </v:rect>
                <v:line id="Line 44" o:spid="_x0000_s2086" style="position:absolute;visibility:visible;mso-wrap-style:square" from="23856,16503" to="28263,16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cy8QAAADdAAAADwAAAGRycy9kb3ducmV2LnhtbESPQYvCMBSE78L+h/AWvGlqDyJdo4iu&#10;oAeF1QXx9mieTbV56TZR6783C4LHYWa+YcbT1lbiRo0vHSsY9BMQxLnTJRcKfvfL3giED8gaK8ek&#10;4EEeppOPzhgz7e78Q7ddKESEsM9QgQmhzqT0uSGLvu9q4uidXGMxRNkUUjd4j3BbyTRJhtJiyXHB&#10;YE1zQ/lld7UKsDJ/h+Vi+32Um+FWkzye3WmtVPeznX2BCNSGd/jVXmkF6SBJ4f9NfAJy8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VzLxAAAAN0AAAAPAAAAAAAAAAAA&#10;AAAAAKECAABkcnMvZG93bnJldi54bWxQSwUGAAAAAAQABAD5AAAAkgMAAAAA&#10;" strokecolor="#903" strokeweight=".2pt"/>
                <v:line id="Line 45" o:spid="_x0000_s2087" style="position:absolute;visibility:visible;mso-wrap-style:square" from="28263,16503" to="2827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35UMQAAADdAAAADwAAAGRycy9kb3ducmV2LnhtbESPQYvCMBSE7wv+h/AWvK2pLohUo8iq&#10;sB4U1IXF26N5NtXmpTZR6783guBxmJlvmNGksaW4Uu0Lxwq6nQQEceZ0wbmCv93iawDCB2SNpWNS&#10;cCcPk3HrY4Spdjfe0HUbchEh7FNUYEKoUil9Zsii77iKOHoHV1sMUda51DXeItyWspckfWmx4Lhg&#10;sKIfQ9lpe7EKsDTn/8VsPd/LVX+tSe6P7rBUqv3ZTIcgAjXhHX61f7WCXjf5hueb+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flQxAAAAN0AAAAPAAAAAAAAAAAA&#10;AAAAAKECAABkcnMvZG93bnJldi54bWxQSwUGAAAAAAQABAD5AAAAkgMAAAAA&#10;" strokecolor="#903" strokeweight=".2pt"/>
                <v:line id="Line 46" o:spid="_x0000_s2088" style="position:absolute;flip:x;visibility:visible;mso-wrap-style:square" from="23882,17386" to="28263,17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ablMYAAADdAAAADwAAAGRycy9kb3ducmV2LnhtbESPQWsCMRSE70L/Q3iFXkSzbkVka5TW&#10;YunBS1V6fmxed4Obl3QT3dVfbwpCj8PMfMMsVr1txJnaYBwrmIwzEMSl04YrBYf9ZjQHESKyxsYx&#10;KbhQgNXyYbDAQruOv+i8i5VIEA4FKqhj9IWUoazJYhg7T5y8H9dajEm2ldQtdgluG5ln2UxaNJwW&#10;avS0rqk87k42Ua7Gv22Pw+dp/25m+a/+9tR9KPX02L++gIjUx//wvf2pFeSTbAp/b9IT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6mm5TGAAAA3QAAAA8AAAAAAAAA&#10;AAAAAAAAoQIAAGRycy9kb3ducmV2LnhtbFBLBQYAAAAABAAEAPkAAACUAwAAAAA=&#10;" strokecolor="#903" strokeweight=".2pt"/>
                <v:line id="Line 47" o:spid="_x0000_s2089" style="position:absolute;visibility:visible;mso-wrap-style:square" from="23882,17386" to="24942,1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JczccAAADdAAAADwAAAGRycy9kb3ducmV2LnhtbESPQWvCQBSE7wX/w/IEb3WjYpHUTSgB&#10;UYrQqm3B2yP7TEKzb0N2G5P++m5B8DjMzDfMOu1NLTpqXWVZwWwagSDOra64UPBx2jyuQDiPrLG2&#10;TAoGcpAmo4c1xtpe+UDd0RciQNjFqKD0vomldHlJBt3UNsTBu9jWoA+yLaRu8RrgppbzKHqSBisO&#10;CyU2lJWUfx9/jILl+xtn2e9i+zl0+9fzYch39LVXajLuX55BeOr9PXxr77SC+Sxawv+b8ARk8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IlzNxwAAAN0AAAAPAAAAAAAA&#10;AAAAAAAAAKECAABkcnMvZG93bnJldi54bWxQSwUGAAAAAAQABAD5AAAAlQMAAAAA&#10;" strokecolor="#903" strokeweight=".7pt"/>
                <v:line id="Line 48" o:spid="_x0000_s2090" style="position:absolute;flip:y;visibility:visible;mso-wrap-style:square" from="23882,16948" to="2494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qQ8UAAADdAAAADwAAAGRycy9kb3ducmV2LnhtbESPQYvCMBSE7wv+h/CEvYgmFValGkUW&#10;BJEFWfXi7dE822rzUppo6783wsIeh5n5hlmsOluJBzW+dKwhGSkQxJkzJecaTsfNcAbCB2SDlWPS&#10;8CQPq2XvY4GpcS3/0uMQchEh7FPUUIRQp1L6rCCLfuRq4uhdXGMxRNnk0jTYRrit5FipibRYclwo&#10;sKbvgrLb4W411MevzU+yH8j2uiunSg3Oz/v2rPVnv1vPQQTqwn/4r701GsaJmsD7TXwCcvk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qQ8UAAADdAAAADwAAAAAAAAAA&#10;AAAAAAChAgAAZHJzL2Rvd25yZXYueG1sUEsFBgAAAAAEAAQA+QAAAJMDAAAAAA==&#10;" strokecolor="#903" strokeweight=".7pt"/>
                <v:rect id="Rectangle 49" o:spid="_x0000_s2091" style="position:absolute;left:25031;top:14147;width:11398;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WOcMA&#10;AADdAAAADwAAAGRycy9kb3ducmV2LnhtbESP3WoCMRSE74W+QzgF7zRxL1S2RikFwUpvXH2Aw+bs&#10;D01OliR1t2/fCAUvh5n5htkdJmfFnULsPWtYLRUI4tqbnlsNt+txsQURE7JB65k0/FKEw/5ltsPS&#10;+JEvdK9SKzKEY4kaupSGUspYd+QwLv1AnL3GB4cpy9BKE3DMcGdlodRaOuw5L3Q40EdH9Xf14zTI&#10;a3Uct5UNyp+L5st+ni4Nea3nr9P7G4hEU3qG/9sno6FYqQ083uQn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xWOcMAAADdAAAADwAAAAAAAAAAAAAAAACYAgAAZHJzL2Rv&#10;d25yZXYueG1sUEsFBgAAAAAEAAQA9QAAAIg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3: </w:t>
                        </w:r>
                        <w:r>
                          <w:rPr>
                            <w:rFonts w:ascii="Tahoma" w:hAnsi="Tahoma" w:cs="Tahoma"/>
                            <w:color w:val="000000"/>
                            <w:sz w:val="18"/>
                            <w:szCs w:val="18"/>
                          </w:rPr>
                          <w:t>Ki</w:t>
                        </w:r>
                        <w:r w:rsidRPr="008337FA">
                          <w:rPr>
                            <w:rFonts w:ascii="Tahoma" w:hAnsi="Tahoma" w:cs="Tahoma"/>
                            <w:color w:val="000000"/>
                            <w:sz w:val="18"/>
                            <w:szCs w:val="18"/>
                          </w:rPr>
                          <w:t>ểm</w:t>
                        </w:r>
                        <w:r>
                          <w:rPr>
                            <w:rFonts w:ascii="Tahoma" w:hAnsi="Tahoma" w:cs="Tahoma"/>
                            <w:color w:val="000000"/>
                            <w:sz w:val="18"/>
                            <w:szCs w:val="18"/>
                          </w:rPr>
                          <w:t xml:space="preserve"> tra t</w:t>
                        </w:r>
                        <w:r w:rsidRPr="008337FA">
                          <w:rPr>
                            <w:rFonts w:ascii="Tahoma" w:hAnsi="Tahoma" w:cs="Tahoma"/>
                            <w:color w:val="000000"/>
                            <w:sz w:val="18"/>
                            <w:szCs w:val="18"/>
                          </w:rPr>
                          <w:t>ính</w:t>
                        </w:r>
                        <w:r>
                          <w:rPr>
                            <w:rFonts w:ascii="Tahoma" w:hAnsi="Tahoma" w:cs="Tahoma"/>
                            <w:color w:val="000000"/>
                            <w:sz w:val="18"/>
                            <w:szCs w:val="18"/>
                          </w:rPr>
                          <w:t xml:space="preserve"> h</w:t>
                        </w:r>
                        <w:r w:rsidRPr="008337FA">
                          <w:rPr>
                            <w:rFonts w:ascii="Tahoma" w:hAnsi="Tahoma" w:cs="Tahoma"/>
                            <w:color w:val="000000"/>
                            <w:sz w:val="18"/>
                            <w:szCs w:val="18"/>
                          </w:rPr>
                          <w:t>ợp</w:t>
                        </w:r>
                        <w:r>
                          <w:rPr>
                            <w:rFonts w:ascii="Tahoma" w:hAnsi="Tahoma" w:cs="Tahoma"/>
                            <w:color w:val="000000"/>
                            <w:sz w:val="18"/>
                            <w:szCs w:val="18"/>
                          </w:rPr>
                          <w:t xml:space="preserve"> l</w:t>
                        </w:r>
                        <w:r w:rsidRPr="008337FA">
                          <w:rPr>
                            <w:rFonts w:ascii="Tahoma" w:hAnsi="Tahoma" w:cs="Tahoma"/>
                            <w:color w:val="000000"/>
                            <w:sz w:val="18"/>
                            <w:szCs w:val="18"/>
                          </w:rPr>
                          <w:t>ệ</w:t>
                        </w:r>
                      </w:p>
                    </w:txbxContent>
                  </v:textbox>
                </v:rect>
                <v:line id="Line 50" o:spid="_x0000_s2092" style="position:absolute;visibility:visible;mso-wrap-style:square" from="23825,20332" to="33502,20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rIcEAAADdAAAADwAAAGRycy9kb3ducmV2LnhtbERPy4rCMBTdC/5DuAPuNNWFSDWKOArj&#10;QsEHiLtLc22qzU2niVr/3iwEl4fznswaW4oH1b5wrKDfS0AQZ04XnCs4HlbdEQgfkDWWjknBizzM&#10;pu3WBFPtnryjxz7kIoawT1GBCaFKpfSZIYu+5yriyF1cbTFEWOdS1/iM4baUgyQZSosFxwaDFS0M&#10;Zbf93SrA0vyfVr/b5VluhltN8nx1l7VSnZ9mPgYRqAlf8cf9pxUM+kmcG9/EJyCn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2WshwQAAAN0AAAAPAAAAAAAAAAAAAAAA&#10;AKECAABkcnMvZG93bnJldi54bWxQSwUGAAAAAAQABAD5AAAAjwMAAAAA&#10;" strokecolor="#903" strokeweight=".2pt"/>
                <v:line id="Line 51" o:spid="_x0000_s2093" style="position:absolute;flip:x;visibility:visible;mso-wrap-style:square" from="32442,20332" to="33502,2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v+MccAAADdAAAADwAAAGRycy9kb3ducmV2LnhtbESPW4vCMBSE3xf2P4Qj7ItoUmG9VKMs&#10;C4IsC+LlxbdDc2yrzUlpoq3/fiMI+zjMzDfMYtXZStyp8aVjDclQgSDOnCk513A8rAdTED4gG6wc&#10;k4YHeVgt398WmBrX8o7u+5CLCGGfooYihDqV0mcFWfRDVxNH7+waiyHKJpemwTbCbSVHSo2lxZLj&#10;QoE1fReUXfc3q6E+fK5/k21ftpefcqJU//S4bU5af/S6rzmIQF34D7/aG6NhlKgZPN/EJ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O/4xxwAAAN0AAAAPAAAAAAAA&#10;AAAAAAAAAKECAABkcnMvZG93bnJldi54bWxQSwUGAAAAAAQABAD5AAAAlQMAAAAA&#10;" strokecolor="#903" strokeweight=".7pt"/>
                <v:line id="Line 52" o:spid="_x0000_s2094" style="position:absolute;flip:x y;visibility:visible;mso-wrap-style:square" from="32442,19888" to="33502,2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UfG8QAAADdAAAADwAAAGRycy9kb3ducmV2LnhtbERPTWvCQBC9C/6HZQre6iZiRaOrSKki&#10;CKLRQ45Ddpqkzc6G7GrS/vruoeDx8b5Xm97U4kGtqywriMcRCOLc6ooLBbfr7nUOwnlkjbVlUvBD&#10;Djbr4WCFibYdX+iR+kKEEHYJKii9bxIpXV6SQTe2DXHgPm1r0AfYFlK32IVwU8tJFM2kwYpDQ4kN&#10;vZeUf6d3o+BNHqcf+2x/vnRfffy7SE/HLLsrNXrpt0sQnnr/FP+7D1rBJI7D/vAmPA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RR8bxAAAAN0AAAAPAAAAAAAAAAAA&#10;AAAAAKECAABkcnMvZG93bnJldi54bWxQSwUGAAAAAAQABAD5AAAAkgMAAAAA&#10;" strokecolor="#903" strokeweight=".7pt"/>
                <v:rect id="Rectangle 53" o:spid="_x0000_s2095" style="position:absolute;left:25590;top:18300;width:6172;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D9C8IA&#10;AADdAAAADwAAAGRycy9kb3ducmV2LnhtbESP3YrCMBSE74V9h3AWvNO0vRDpGmVZEFS8se4DHJrT&#10;HzY5KUm09e2NIOzlMDPfMJvdZI24kw+9YwX5MgNBXDvdc6vg97pfrEGEiKzROCYFDwqw237MNlhq&#10;N/KF7lVsRYJwKFFBF+NQShnqjiyGpRuIk9c4bzEm6VupPY4Jbo0ssmwlLfacFjoc6Kej+q+6WQXy&#10;Wu3HdWV85k5FczbHw6Uhp9T8c/r+AhFpiv/hd/ugFRR5nsPrTXoC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0P0LwgAAAN0AAAAPAAAAAAAAAAAAAAAAAJgCAABkcnMvZG93&#10;bnJldi54bWxQSwUGAAAAAAQABAD1AAAAhw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4: </w:t>
                        </w:r>
                        <w:r>
                          <w:rPr>
                            <w:rFonts w:ascii="Tahoma" w:hAnsi="Tahoma" w:cs="Tahoma"/>
                            <w:color w:val="000000"/>
                            <w:sz w:val="18"/>
                            <w:szCs w:val="18"/>
                          </w:rPr>
                          <w:t>Cập nhập</w:t>
                        </w:r>
                      </w:p>
                    </w:txbxContent>
                  </v:textbox>
                </v:rect>
                <v:line id="Line 54" o:spid="_x0000_s2096" style="position:absolute;flip:x;visibility:visible;mso-wrap-style:square" from="23856,23418" to="33502,2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to/8YAAADdAAAADwAAAGRycy9kb3ducmV2LnhtbESPQWvCQBSE7wX/w/KE3uomORSNrlIE&#10;pdBqMXro8TX7mg1m38bsNqb/vlsQPA4z8w2zWA22ET11vnasIJ0kIIhLp2uuFJyOm6cpCB+QNTaO&#10;ScEveVgtRw8LzLW78oH6IlQiQtjnqMCE0OZS+tKQRT9xLXH0vl1nMUTZVVJ3eI1w28gsSZ6lxZrj&#10;gsGW1obKc/FjFfRJb7az4fPy9tV+2N3Z7N9TuVfqcTy8zEEEGsI9fGu/agVZmmbw/yY+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baP/GAAAA3QAAAA8AAAAAAAAA&#10;AAAAAAAAoQIAAGRycy9kb3ducmV2LnhtbFBLBQYAAAAABAAEAPkAAACUAwAAAAA=&#10;" strokecolor="#903" strokeweight="0">
                  <v:stroke dashstyle="3 1"/>
                </v:line>
                <v:line id="Line 55" o:spid="_x0000_s2097" style="position:absolute;visibility:visible;mso-wrap-style:square" from="23856,23418" to="24911,2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73/8cAAADdAAAADwAAAGRycy9kb3ducmV2LnhtbESPQWvCQBSE70L/w/IK3nQTpUWiq5RA&#10;qRTBqq3g7ZF9JqHZtyG7xsRf3y0IHoeZ+YZZrDpTiZYaV1pWEI8jEMSZ1SXnCr4P76MZCOeRNVaW&#10;SUFPDlbLp8ECE22vvKN273MRIOwSVFB4XydSuqwgg25sa+LgnW1j0AfZ5FI3eA1wU8lJFL1KgyWH&#10;hQJrSgvKfvcXo+Dla8tpept+/PTt5vO067M1HTdKDZ+7tzkIT51/hO/ttVYwieMp/L8JT0A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Xvf/xwAAAN0AAAAPAAAAAAAA&#10;AAAAAAAAAKECAABkcnMvZG93bnJldi54bWxQSwUGAAAAAAQABAD5AAAAlQMAAAAA&#10;" strokecolor="#903" strokeweight=".7pt"/>
                <v:line id="Line 56" o:spid="_x0000_s2098" style="position:absolute;flip:y;visibility:visible;mso-wrap-style:square" from="23856,22980" to="24911,23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PHcscAAADdAAAADwAAAGRycy9kb3ducmV2LnhtbESPW4vCMBSE3xf2P4Qj7ItoUlkvVKMs&#10;C4IsC+LlxbdDc2yrzUlpoq3/fiMI+zjMzDfMYtXZStyp8aVjDclQgSDOnCk513A8rAczED4gG6wc&#10;k4YHeVgt398WmBrX8o7u+5CLCGGfooYihDqV0mcFWfRDVxNH7+waiyHKJpemwTbCbSVHSk2kxZLj&#10;QoE1fReUXfc3q6E+jNe/ybYv28tPOVWqf3rcNietP3rd1xxEoC78h1/tjdEwSpJPeL6JT0A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48dyxwAAAN0AAAAPAAAAAAAA&#10;AAAAAAAAAKECAABkcnMvZG93bnJldi54bWxQSwUGAAAAAAQABAD5AAAAlQMAAAAA&#10;" strokecolor="#903" strokeweight=".7pt"/>
                <v:rect id="Rectangle 57" o:spid="_x0000_s2099" style="position:absolute;left:25152;top:21393;width:679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v7CMMA&#10;AADdAAAADwAAAGRycy9kb3ducmV2LnhtbESPzWrDMBCE74G+g9hCb7FsQ0Jwo4QQCKShlzh5gMVa&#10;/1BpZSQ1dt++KhRyHGbmG2a7n60RD/JhcKygyHIQxI3TA3cK7rfTcgMiRGSNxjEp+KEA+93LYouV&#10;dhNf6VHHTiQIhwoV9DGOlZSh6cliyNxInLzWeYsxSd9J7XFKcGtkmedraXHgtNDjSMeemq/62yqQ&#10;t/o0bWrjc3cp20/zcb625JR6e50P7yAizfEZ/m+ftYKyKFbw9yY9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v7CMMAAADdAAAADwAAAAAAAAAAAAAAAACYAgAAZHJzL2Rv&#10;d25yZXYueG1sUEsFBgAAAAAEAAQA9QAAAIg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5: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58" o:spid="_x0000_s2100" style="position:absolute;flip:x;visibility:visible;mso-wrap-style:square" from="13271,26511" to="22917,26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Bu/MYAAADdAAAADwAAAGRycy9kb3ducmV2LnhtbESPQWvCQBSE70L/w/IK3nQTD1Kjq5RC&#10;i6BVanvw+Mw+s8Hs25hdY/z3riD0OMzMN8xs0dlKtNT40rGCdJiAIM6dLrlQ8Pf7OXgD4QOyxsox&#10;KbiRh8X8pTfDTLsr/1C7C4WIEPYZKjAh1JmUPjdk0Q9dTRy9o2sshiibQuoGrxFuKzlKkrG0WHJc&#10;MFjTh6H8tLtYBW3Smq9Jtz+vDvXWfp/MZp3KjVL91+59CiJQF/7Dz/ZSKxil6Rgeb+IT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gbvzGAAAA3QAAAA8AAAAAAAAA&#10;AAAAAAAAoQIAAGRycy9kb3ducmV2LnhtbFBLBQYAAAAABAAEAPkAAACUAwAAAAA=&#10;" strokecolor="#903" strokeweight="0">
                  <v:stroke dashstyle="3 1"/>
                </v:line>
                <v:line id="Line 59" o:spid="_x0000_s2101" style="position:absolute;visibility:visible;mso-wrap-style:square" from="13271,26511" to="14331,2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Xx/McAAADdAAAADwAAAGRycy9kb3ducmV2LnhtbESPQWvCQBSE74L/YXkFb7qJYltSVymB&#10;oohgtVXo7ZF9TYLZtyG7xqS/visUehxm5htmsepMJVpqXGlZQTyJQBBnVpecK/j8eBs/g3AeWWNl&#10;mRT05GC1HA4WmGh74wO1R5+LAGGXoILC+zqR0mUFGXQTWxMH79s2Bn2QTS51g7cAN5WcRtGjNFhy&#10;WCiwprSg7HK8GgXz9z2n6c9sferb3fbr0GcbOu+UGj10ry8gPHX+P/zX3mgF0zh+gvub8ATk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ZfH8xwAAAN0AAAAPAAAAAAAA&#10;AAAAAAAAAKECAABkcnMvZG93bnJldi54bWxQSwUGAAAAAAQABAD5AAAAlQMAAAAA&#10;" strokecolor="#903" strokeweight=".7pt"/>
                <v:line id="Line 60" o:spid="_x0000_s2102" style="position:absolute;flip:y;visibility:visible;mso-wrap-style:square" from="13271,26066" to="14331,26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7Nd8MAAADdAAAADwAAAGRycy9kb3ducmV2LnhtbERPy4rCMBTdC/MP4Q64kTGp4IOOUQZB&#10;EBHE6sbdpbnTdqa5KU209e/NQnB5OO/lure1uFPrK8cakrECQZw7U3Gh4XLefi1A+IBssHZMGh7k&#10;Yb36GCwxNa7jE92zUIgYwj5FDWUITSqlz0uy6MeuIY7cr2sthgjbQpoWuxhuazlRaiYtVhwbSmxo&#10;U1L+n92shuY83R6S40h2f/tqrtTo+rjtrloPP/ufbxCB+vAWv9w7o2GSJHFufBOfgF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uzXfDAAAA3QAAAA8AAAAAAAAAAAAA&#10;AAAAoQIAAGRycy9kb3ducmV2LnhtbFBLBQYAAAAABAAEAPkAAACRAwAAAAA=&#10;" strokecolor="#903" strokeweight=".7pt"/>
                <v:rect id="Rectangle 61" o:spid="_x0000_s2103" style="position:absolute;left:14566;top:24479;width:6795;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bxDcMA&#10;AADdAAAADwAAAGRycy9kb3ducmV2LnhtbESPzWrDMBCE74G+g9hCb7FsH0LiRgkhEEhDL3HyAIu1&#10;/qHSykhq7L59VSjkOMzMN8x2P1sjHuTD4FhBkeUgiBunB+4U3G+n5RpEiMgajWNS8EMB9ruXxRYr&#10;7Sa+0qOOnUgQDhUq6GMcKylD05PFkLmROHmt8xZjkr6T2uOU4NbIMs9X0uLAaaHHkY49NV/1t1Ug&#10;b/VpWtfG5+5Stp/m43xtySn19jof3kFEmuMz/N8+awVlUWzg7016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bxDcMAAADdAAAADwAAAAAAAAAAAAAAAACYAgAAZHJzL2Rv&#10;d25yZXYueG1sUEsFBgAAAAAEAAQA9QAAAIgDA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6: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v:line id="Line 62" o:spid="_x0000_s2104" style="position:absolute;flip:x;visibility:visible;mso-wrap-style:square" from="2686,29603" to="12331,2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mZrsMAAADdAAAADwAAAGRycy9kb3ducmV2LnhtbERPz2vCMBS+D/wfwhN2m2l7kK0aRQRF&#10;cHNMPXh8Ns+m2LzUJqvdf28Owo4f3+/pvLe16Kj1lWMF6SgBQVw4XXGp4HhYvb2D8AFZY+2YFPyR&#10;h/ls8DLFXLs7/1C3D6WIIexzVGBCaHIpfWHIoh+5hjhyF9daDBG2pdQt3mO4rWWWJGNpseLYYLCh&#10;paHiuv+1CrqkM+uP/nTbnptv+3U1u89U7pR6HfaLCYhAffgXP90brSBLs7g/volPQM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pma7DAAAA3QAAAA8AAAAAAAAAAAAA&#10;AAAAoQIAAGRycy9kb3ducmV2LnhtbFBLBQYAAAAABAAEAPkAAACRAwAAAAA=&#10;" strokecolor="#903" strokeweight="0">
                  <v:stroke dashstyle="3 1"/>
                </v:line>
                <v:line id="Line 63" o:spid="_x0000_s2105" style="position:absolute;visibility:visible;mso-wrap-style:square" from="2686,29603" to="3746,3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wGrscAAADdAAAADwAAAGRycy9kb3ducmV2LnhtbESP3WrCQBSE7wXfYTlC73STlBZJXUUC&#10;UimC1f5A7w7Z0yQ0ezZktzHx6V1B8HKYmW+Yxao3teiodZVlBfEsAkGcW11xoeDzYzOdg3AeWWNt&#10;mRQM5GC1HI8WmGp74gN1R1+IAGGXooLS+yaV0uUlGXQz2xAH79e2Bn2QbSF1i6cAN7VMouhZGqw4&#10;LJTYUFZS/nf8Nwqe3vecZefH16+h2739HIZ8S987pR4m/foFhKfe38O39lYrSOIkhuub8ATk8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rAauxwAAAN0AAAAPAAAAAAAA&#10;AAAAAAAAAKECAABkcnMvZG93bnJldi54bWxQSwUGAAAAAAQABAD5AAAAlQMAAAAA&#10;" strokecolor="#903" strokeweight=".7pt"/>
                <v:line id="Line 64" o:spid="_x0000_s2106" style="position:absolute;flip:y;visibility:visible;mso-wrap-style:square" from="2686,29159" to="3746,29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owIMYAAADdAAAADwAAAGRycy9kb3ducmV2LnhtbESPQWvCQBSE7wX/w/IEL6K7CbSV6Coi&#10;CCJCqfbi7ZF9JtHs25BdTfz3bqHQ4zAz3zCLVW9r8aDWV441JFMFgjh3puJCw89pO5mB8AHZYO2Y&#10;NDzJw2o5eFtgZlzH3/Q4hkJECPsMNZQhNJmUPi/Jop+6hjh6F9daDFG2hTQtdhFua5kq9SEtVhwX&#10;SmxoU1J+O96thub0vj0kX2PZXffVp1Lj8/O+O2s9GvbrOYhAffgP/7V3RkOapCn8volPQC5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qMCDGAAAA3QAAAA8AAAAAAAAA&#10;AAAAAAAAoQIAAGRycy9kb3ducmV2LnhtbFBLBQYAAAAABAAEAPkAAACUAwAAAAA=&#10;" strokecolor="#903" strokeweight=".7pt"/>
                <v:rect id="Rectangle 65" o:spid="_x0000_s2107" style="position:absolute;left:3981;top:27571;width:6794;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MWsIA&#10;AADdAAAADwAAAGRycy9kb3ducmV2LnhtbESP3YrCMBSE7wXfIRxh7zS1CyLVKCIIuuyN1Qc4NKc/&#10;mJyUJNru228WFrwcZuYbZrsfrREv8qFzrGC5yEAQV0533Ci4307zNYgQkTUax6TghwLsd9PJFgvt&#10;Br7Sq4yNSBAOBSpoY+wLKUPVksWwcD1x8mrnLcYkfSO1xyHBrZF5lq2kxY7TQos9HVuqHuXTKpC3&#10;8jSsS+Mz95XX3+ZyvtbklPqYjYcNiEhjfIf/22etIF/mn/D3Jj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IgxawgAAAN0AAAAPAAAAAAAAAAAAAAAAAJgCAABkcnMvZG93&#10;bnJldi54bWxQSwUGAAAAAAQABAD1AAAAhwMAAAAA&#10;" filled="f" stroked="f">
                  <v:textbox style="mso-fit-shape-to-text:t" inset="0,0,0,0">
                    <w:txbxContent>
                      <w:p w:rsidR="004A6C46" w:rsidRPr="008337FA" w:rsidRDefault="004A6C46" w:rsidP="00BB7BA9">
                        <w:pPr>
                          <w:rPr>
                            <w:rFonts w:ascii="Tahoma" w:hAnsi="Tahoma" w:cs="Tahoma"/>
                            <w:color w:val="000000"/>
                            <w:sz w:val="18"/>
                            <w:szCs w:val="18"/>
                          </w:rPr>
                        </w:pPr>
                        <w:r w:rsidRPr="00095323">
                          <w:rPr>
                            <w:rFonts w:ascii="Tahoma" w:hAnsi="Tahoma" w:cs="Tahoma"/>
                            <w:color w:val="000000"/>
                            <w:sz w:val="18"/>
                            <w:szCs w:val="18"/>
                          </w:rPr>
                          <w:t xml:space="preserve">7: </w:t>
                        </w:r>
                        <w:r>
                          <w:rPr>
                            <w:rFonts w:ascii="Tahoma" w:hAnsi="Tahoma" w:cs="Tahoma"/>
                            <w:color w:val="000000"/>
                            <w:sz w:val="18"/>
                            <w:szCs w:val="18"/>
                          </w:rPr>
                          <w:t>Th</w:t>
                        </w:r>
                        <w:r w:rsidRPr="008337FA">
                          <w:rPr>
                            <w:rFonts w:ascii="Tahoma" w:hAnsi="Tahoma" w:cs="Tahoma"/>
                            <w:color w:val="000000"/>
                            <w:sz w:val="18"/>
                            <w:szCs w:val="18"/>
                          </w:rPr>
                          <w:t>ô</w:t>
                        </w:r>
                        <w:r>
                          <w:rPr>
                            <w:rFonts w:ascii="Tahoma" w:hAnsi="Tahoma" w:cs="Tahoma"/>
                            <w:color w:val="000000"/>
                            <w:sz w:val="18"/>
                            <w:szCs w:val="18"/>
                          </w:rPr>
                          <w:t>ng b</w:t>
                        </w:r>
                        <w:r w:rsidRPr="008337FA">
                          <w:rPr>
                            <w:rFonts w:ascii="Tahoma" w:hAnsi="Tahoma" w:cs="Tahoma"/>
                            <w:color w:val="000000"/>
                            <w:sz w:val="18"/>
                            <w:szCs w:val="18"/>
                          </w:rPr>
                          <w:t>áo</w:t>
                        </w:r>
                      </w:p>
                    </w:txbxContent>
                  </v:textbox>
                </v:rect>
                <w10:anchorlock/>
              </v:group>
            </w:pict>
          </mc:Fallback>
        </mc:AlternateContent>
      </w:r>
    </w:p>
    <w:p w:rsidR="00BB7BA9" w:rsidRPr="00721311" w:rsidRDefault="00BB7BA9" w:rsidP="002C2682">
      <w:pPr>
        <w:rPr>
          <w:lang w:eastAsia="ar-SA"/>
        </w:rPr>
      </w:pPr>
    </w:p>
    <w:p w:rsidR="00BB7BA9" w:rsidRDefault="00D8728E" w:rsidP="002C2682">
      <w:pPr>
        <w:pStyle w:val="Caption"/>
        <w:jc w:val="center"/>
        <w:rPr>
          <w:sz w:val="28"/>
          <w:szCs w:val="28"/>
        </w:rPr>
      </w:pPr>
      <w:r>
        <w:rPr>
          <w:sz w:val="28"/>
          <w:szCs w:val="28"/>
        </w:rPr>
        <w:t>Hình 21</w:t>
      </w:r>
      <w:r w:rsidR="00BB7BA9">
        <w:rPr>
          <w:sz w:val="28"/>
          <w:szCs w:val="28"/>
        </w:rPr>
        <w:t>. Biểu đồ trình tự cập nhập phụ cấp</w:t>
      </w:r>
    </w:p>
    <w:p w:rsidR="00BB7BA9" w:rsidRDefault="00BB7BA9" w:rsidP="002C2682">
      <w:pPr>
        <w:rPr>
          <w:lang w:eastAsia="ar-SA"/>
        </w:rPr>
      </w:pPr>
    </w:p>
    <w:p w:rsidR="00BB7BA9" w:rsidRPr="00E076CE" w:rsidRDefault="00BB7BA9" w:rsidP="002C2682">
      <w:pPr>
        <w:pStyle w:val="Noidung-Doan"/>
        <w:tabs>
          <w:tab w:val="left" w:pos="851"/>
          <w:tab w:val="left" w:pos="993"/>
          <w:tab w:val="left" w:pos="1276"/>
        </w:tabs>
        <w:spacing w:before="0" w:after="0" w:line="360" w:lineRule="auto"/>
        <w:ind w:firstLine="0"/>
        <w:textAlignment w:val="baseline"/>
        <w:rPr>
          <w:color w:val="000000" w:themeColor="text1"/>
          <w:sz w:val="28"/>
          <w:szCs w:val="28"/>
        </w:rPr>
      </w:pPr>
    </w:p>
    <w:p w:rsidR="00BB7BA9" w:rsidRPr="00F46BAE" w:rsidRDefault="00BB7BA9" w:rsidP="004A6C46">
      <w:pPr>
        <w:pStyle w:val="Noidung-Doan"/>
        <w:tabs>
          <w:tab w:val="left" w:pos="851"/>
          <w:tab w:val="left" w:pos="993"/>
          <w:tab w:val="left" w:pos="1276"/>
          <w:tab w:val="left" w:pos="1620"/>
        </w:tabs>
        <w:spacing w:before="0" w:after="0" w:line="360" w:lineRule="auto"/>
        <w:ind w:firstLine="567"/>
        <w:textAlignment w:val="baseline"/>
        <w:outlineLvl w:val="2"/>
        <w:rPr>
          <w:b/>
          <w:color w:val="000000" w:themeColor="text1"/>
          <w:sz w:val="28"/>
          <w:szCs w:val="28"/>
          <w:lang w:val="vi-VN"/>
        </w:rPr>
      </w:pPr>
      <w:bookmarkStart w:id="25" w:name="_Toc521055606"/>
      <w:r w:rsidRPr="00F46BAE">
        <w:rPr>
          <w:b/>
          <w:color w:val="000000" w:themeColor="text1"/>
          <w:sz w:val="28"/>
          <w:szCs w:val="28"/>
          <w:lang w:val="vi-VN"/>
        </w:rPr>
        <w:lastRenderedPageBreak/>
        <w:t>d) Quản lý tiền lương</w:t>
      </w:r>
      <w:bookmarkEnd w:id="25"/>
    </w:p>
    <w:p w:rsidR="00BB7BA9" w:rsidRPr="00F46BAE" w:rsidRDefault="00BB7BA9" w:rsidP="002C2682">
      <w:pPr>
        <w:pStyle w:val="Noidung-Doan"/>
        <w:tabs>
          <w:tab w:val="left" w:pos="990"/>
          <w:tab w:val="left" w:pos="1620"/>
        </w:tabs>
        <w:spacing w:before="0" w:after="0" w:line="360" w:lineRule="auto"/>
        <w:ind w:firstLine="0"/>
        <w:textAlignment w:val="baseline"/>
        <w:rPr>
          <w:color w:val="000000" w:themeColor="text1"/>
          <w:sz w:val="28"/>
          <w:szCs w:val="28"/>
          <w:lang w:val="vi-VN"/>
        </w:rPr>
      </w:pPr>
    </w:p>
    <w:p w:rsidR="00BB7BA9" w:rsidRPr="00F46BAE" w:rsidRDefault="00BB7BA9" w:rsidP="002C2682">
      <w:pPr>
        <w:pStyle w:val="Noidung-Doan"/>
        <w:tabs>
          <w:tab w:val="left" w:pos="990"/>
          <w:tab w:val="left" w:pos="1620"/>
        </w:tabs>
        <w:spacing w:before="0" w:after="0" w:line="360" w:lineRule="auto"/>
        <w:ind w:firstLine="0"/>
        <w:textAlignment w:val="baseline"/>
        <w:rPr>
          <w:color w:val="000000" w:themeColor="text1"/>
          <w:sz w:val="28"/>
          <w:szCs w:val="28"/>
          <w:lang w:val="vi-VN"/>
        </w:rPr>
      </w:pPr>
      <w:r w:rsidRPr="00F46BAE">
        <w:rPr>
          <w:color w:val="000000" w:themeColor="text1"/>
          <w:sz w:val="28"/>
          <w:szCs w:val="28"/>
          <w:lang w:val="vi-VN"/>
        </w:rPr>
        <w:t xml:space="preserve">               </w:t>
      </w:r>
      <w:r w:rsidRPr="00F46BAE">
        <w:rPr>
          <w:noProof/>
          <w:color w:val="000000" w:themeColor="text1"/>
          <w:sz w:val="28"/>
          <w:szCs w:val="28"/>
          <w:lang w:val="en-AU" w:eastAsia="en-AU"/>
        </w:rPr>
        <mc:AlternateContent>
          <mc:Choice Requires="wpg">
            <w:drawing>
              <wp:inline distT="0" distB="0" distL="0" distR="0" wp14:anchorId="7D692E9F" wp14:editId="472E7FEC">
                <wp:extent cx="3778885" cy="3199765"/>
                <wp:effectExtent l="0" t="0" r="0" b="635"/>
                <wp:docPr id="2124" name="Group 2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8885" cy="3199765"/>
                          <a:chOff x="0" y="0"/>
                          <a:chExt cx="5951" cy="5039"/>
                        </a:xfrm>
                      </wpg:grpSpPr>
                      <wps:wsp>
                        <wps:cNvPr id="2125" name="Rectangle 3"/>
                        <wps:cNvSpPr>
                          <a:spLocks noChangeArrowheads="1"/>
                        </wps:cNvSpPr>
                        <wps:spPr bwMode="auto">
                          <a:xfrm>
                            <a:off x="0" y="0"/>
                            <a:ext cx="5951" cy="50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2126" name="Oval 4"/>
                        <wps:cNvSpPr>
                          <a:spLocks noChangeArrowheads="1"/>
                        </wps:cNvSpPr>
                        <wps:spPr bwMode="auto">
                          <a:xfrm>
                            <a:off x="1254" y="3"/>
                            <a:ext cx="1022" cy="548"/>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127" name="Text Box 5"/>
                        <wps:cNvSpPr txBox="1">
                          <a:spLocks noChangeArrowheads="1"/>
                        </wps:cNvSpPr>
                        <wps:spPr bwMode="auto">
                          <a:xfrm>
                            <a:off x="819" y="702"/>
                            <a:ext cx="1850"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Quản lý cấu hình lương</w:t>
                              </w:r>
                            </w:p>
                          </w:txbxContent>
                        </wps:txbx>
                        <wps:bodyPr rot="0" vert="horz" wrap="none" lIns="0" tIns="0" rIns="0" bIns="0" anchor="t" anchorCtr="0">
                          <a:noAutofit/>
                        </wps:bodyPr>
                      </wps:wsp>
                      <wps:wsp>
                        <wps:cNvPr id="2128" name="Oval 6"/>
                        <wps:cNvSpPr>
                          <a:spLocks noChangeArrowheads="1"/>
                        </wps:cNvSpPr>
                        <wps:spPr bwMode="auto">
                          <a:xfrm>
                            <a:off x="3475" y="349"/>
                            <a:ext cx="1023" cy="548"/>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129" name="Text Box 7"/>
                        <wps:cNvSpPr txBox="1">
                          <a:spLocks noChangeArrowheads="1"/>
                        </wps:cNvSpPr>
                        <wps:spPr bwMode="auto">
                          <a:xfrm>
                            <a:off x="2940" y="1048"/>
                            <a:ext cx="2066"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Cập nhật hệ số tính lương</w:t>
                              </w:r>
                            </w:p>
                          </w:txbxContent>
                        </wps:txbx>
                        <wps:bodyPr rot="0" vert="horz" wrap="none" lIns="0" tIns="0" rIns="0" bIns="0" anchor="t" anchorCtr="0">
                          <a:noAutofit/>
                        </wps:bodyPr>
                      </wps:wsp>
                      <wps:wsp>
                        <wps:cNvPr id="2130" name="Oval 8"/>
                        <wps:cNvSpPr>
                          <a:spLocks noChangeArrowheads="1"/>
                        </wps:cNvSpPr>
                        <wps:spPr bwMode="auto">
                          <a:xfrm>
                            <a:off x="4123" y="1693"/>
                            <a:ext cx="1022" cy="547"/>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131" name="Text Box 9"/>
                        <wps:cNvSpPr txBox="1">
                          <a:spLocks noChangeArrowheads="1"/>
                        </wps:cNvSpPr>
                        <wps:spPr bwMode="auto">
                          <a:xfrm>
                            <a:off x="3583" y="2392"/>
                            <a:ext cx="2108"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Xây dựng công thức lương</w:t>
                              </w:r>
                            </w:p>
                          </w:txbxContent>
                        </wps:txbx>
                        <wps:bodyPr rot="0" vert="horz" wrap="none" lIns="0" tIns="0" rIns="0" bIns="0" anchor="t" anchorCtr="0">
                          <a:noAutofit/>
                        </wps:bodyPr>
                      </wps:wsp>
                      <wps:wsp>
                        <wps:cNvPr id="2132" name="Oval 10"/>
                        <wps:cNvSpPr>
                          <a:spLocks noChangeArrowheads="1"/>
                        </wps:cNvSpPr>
                        <wps:spPr bwMode="auto">
                          <a:xfrm>
                            <a:off x="267" y="1378"/>
                            <a:ext cx="986" cy="512"/>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133" name="Text Box 11"/>
                        <wps:cNvSpPr txBox="1">
                          <a:spLocks noChangeArrowheads="1"/>
                        </wps:cNvSpPr>
                        <wps:spPr bwMode="auto">
                          <a:xfrm>
                            <a:off x="43" y="2041"/>
                            <a:ext cx="1418"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Thanh toán lương</w:t>
                              </w:r>
                            </w:p>
                          </w:txbxContent>
                        </wps:txbx>
                        <wps:bodyPr rot="0" vert="horz" wrap="none" lIns="0" tIns="0" rIns="0" bIns="0" anchor="t" anchorCtr="0">
                          <a:noAutofit/>
                        </wps:bodyPr>
                      </wps:wsp>
                      <wps:wsp>
                        <wps:cNvPr id="2134" name="Oval 12"/>
                        <wps:cNvSpPr>
                          <a:spLocks noChangeArrowheads="1"/>
                        </wps:cNvSpPr>
                        <wps:spPr bwMode="auto">
                          <a:xfrm>
                            <a:off x="492" y="2833"/>
                            <a:ext cx="1022" cy="547"/>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135" name="Text Box 13"/>
                        <wps:cNvSpPr txBox="1">
                          <a:spLocks noChangeArrowheads="1"/>
                        </wps:cNvSpPr>
                        <wps:spPr bwMode="auto">
                          <a:xfrm>
                            <a:off x="259" y="3532"/>
                            <a:ext cx="1500"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Khoá kỳ tính lương</w:t>
                              </w:r>
                            </w:p>
                          </w:txbxContent>
                        </wps:txbx>
                        <wps:bodyPr rot="0" vert="horz" wrap="none" lIns="0" tIns="0" rIns="0" bIns="0" anchor="t" anchorCtr="0">
                          <a:noAutofit/>
                        </wps:bodyPr>
                      </wps:wsp>
                      <wps:wsp>
                        <wps:cNvPr id="2136" name="Oval 14"/>
                        <wps:cNvSpPr>
                          <a:spLocks noChangeArrowheads="1"/>
                        </wps:cNvSpPr>
                        <wps:spPr bwMode="auto">
                          <a:xfrm>
                            <a:off x="3953" y="3091"/>
                            <a:ext cx="1022" cy="548"/>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137" name="Text Box 15"/>
                        <wps:cNvSpPr txBox="1">
                          <a:spLocks noChangeArrowheads="1"/>
                        </wps:cNvSpPr>
                        <wps:spPr bwMode="auto">
                          <a:xfrm>
                            <a:off x="3331" y="3790"/>
                            <a:ext cx="2230"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Xem bảng thanh toán lương</w:t>
                              </w:r>
                            </w:p>
                          </w:txbxContent>
                        </wps:txbx>
                        <wps:bodyPr rot="0" vert="horz" wrap="none" lIns="0" tIns="0" rIns="0" bIns="0" anchor="t" anchorCtr="0">
                          <a:noAutofit/>
                        </wps:bodyPr>
                      </wps:wsp>
                      <wps:wsp>
                        <wps:cNvPr id="2138" name="Oval 16"/>
                        <wps:cNvSpPr>
                          <a:spLocks noChangeArrowheads="1"/>
                        </wps:cNvSpPr>
                        <wps:spPr bwMode="auto">
                          <a:xfrm>
                            <a:off x="2117" y="3641"/>
                            <a:ext cx="1022" cy="547"/>
                          </a:xfrm>
                          <a:prstGeom prst="ellipse">
                            <a:avLst/>
                          </a:prstGeom>
                          <a:solidFill>
                            <a:srgbClr val="FFFFCC"/>
                          </a:solidFill>
                          <a:ln w="3240" cap="sq">
                            <a:solidFill>
                              <a:srgbClr val="9900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139" name="Text Box 17"/>
                        <wps:cNvSpPr txBox="1">
                          <a:spLocks noChangeArrowheads="1"/>
                        </wps:cNvSpPr>
                        <wps:spPr bwMode="auto">
                          <a:xfrm>
                            <a:off x="1158" y="4340"/>
                            <a:ext cx="3198"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 xml:space="preserve">Báo cáo tổng lương nhân viên </w:t>
                              </w:r>
                              <w:proofErr w:type="gramStart"/>
                              <w:r>
                                <w:rPr>
                                  <w:rFonts w:ascii="Tahoma" w:hAnsi="Tahoma" w:cs="Tahoma"/>
                                  <w:color w:val="000000"/>
                                  <w:sz w:val="18"/>
                                  <w:szCs w:val="18"/>
                                  <w:lang w:eastAsia="ar-SA"/>
                                </w:rPr>
                                <w:t>theo</w:t>
                              </w:r>
                              <w:proofErr w:type="gramEnd"/>
                              <w:r>
                                <w:rPr>
                                  <w:rFonts w:ascii="Tahoma" w:hAnsi="Tahoma" w:cs="Tahoma"/>
                                  <w:color w:val="000000"/>
                                  <w:sz w:val="18"/>
                                  <w:szCs w:val="18"/>
                                  <w:lang w:eastAsia="ar-SA"/>
                                </w:rPr>
                                <w:t xml:space="preserve"> năm </w:t>
                              </w:r>
                            </w:p>
                          </w:txbxContent>
                        </wps:txbx>
                        <wps:bodyPr rot="0" vert="horz" wrap="none" lIns="0" tIns="0" rIns="0" bIns="0" anchor="t" anchorCtr="0">
                          <a:noAutofit/>
                        </wps:bodyPr>
                      </wps:wsp>
                      <wpg:grpSp>
                        <wpg:cNvPr id="2140" name="Group 18"/>
                        <wpg:cNvGrpSpPr>
                          <a:grpSpLocks/>
                        </wpg:cNvGrpSpPr>
                        <wpg:grpSpPr bwMode="auto">
                          <a:xfrm>
                            <a:off x="2316" y="1905"/>
                            <a:ext cx="533" cy="722"/>
                            <a:chOff x="2316" y="1905"/>
                            <a:chExt cx="533" cy="722"/>
                          </a:xfrm>
                        </wpg:grpSpPr>
                        <wps:wsp>
                          <wps:cNvPr id="2141" name="Oval 19"/>
                          <wps:cNvSpPr>
                            <a:spLocks noChangeArrowheads="1"/>
                          </wps:cNvSpPr>
                          <wps:spPr bwMode="auto">
                            <a:xfrm>
                              <a:off x="2466" y="1905"/>
                              <a:ext cx="242" cy="238"/>
                            </a:xfrm>
                            <a:prstGeom prst="ellipse">
                              <a:avLst/>
                            </a:prstGeom>
                            <a:noFill/>
                            <a:ln w="3240" cap="sq">
                              <a:solidFill>
                                <a:srgbClr val="990033"/>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2142" name="Line 20"/>
                          <wps:cNvCnPr>
                            <a:cxnSpLocks noChangeShapeType="1"/>
                          </wps:cNvCnPr>
                          <wps:spPr bwMode="auto">
                            <a:xfrm>
                              <a:off x="2583" y="2141"/>
                              <a:ext cx="0" cy="22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3" name="Line 21"/>
                          <wps:cNvCnPr>
                            <a:cxnSpLocks noChangeShapeType="1"/>
                          </wps:cNvCnPr>
                          <wps:spPr bwMode="auto">
                            <a:xfrm>
                              <a:off x="2390" y="2204"/>
                              <a:ext cx="384" cy="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4" name="Freeform 22"/>
                          <wps:cNvSpPr>
                            <a:spLocks noChangeArrowheads="1"/>
                          </wps:cNvSpPr>
                          <wps:spPr bwMode="auto">
                            <a:xfrm>
                              <a:off x="2316" y="2364"/>
                              <a:ext cx="532" cy="262"/>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3240" cap="sq">
                              <a:solidFill>
                                <a:srgbClr val="990033"/>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g:grpSp>
                      <wps:wsp>
                        <wps:cNvPr id="2145" name="Text Box 23"/>
                        <wps:cNvSpPr txBox="1">
                          <a:spLocks noChangeArrowheads="1"/>
                        </wps:cNvSpPr>
                        <wps:spPr bwMode="auto">
                          <a:xfrm>
                            <a:off x="2362" y="2770"/>
                            <a:ext cx="428" cy="4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wps:spPr>
                        <wps:txbx>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QTTL</w:t>
                              </w:r>
                            </w:p>
                          </w:txbxContent>
                        </wps:txbx>
                        <wps:bodyPr rot="0" vert="horz" wrap="none" lIns="0" tIns="0" rIns="0" bIns="0" anchor="t" anchorCtr="0">
                          <a:noAutofit/>
                        </wps:bodyPr>
                      </wps:wsp>
                      <wps:wsp>
                        <wps:cNvPr id="2146" name="Line 24"/>
                        <wps:cNvCnPr>
                          <a:cxnSpLocks noChangeShapeType="1"/>
                        </wps:cNvCnPr>
                        <wps:spPr bwMode="auto">
                          <a:xfrm flipV="1">
                            <a:off x="3087" y="1394"/>
                            <a:ext cx="243" cy="267"/>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7" name="Line 25"/>
                        <wps:cNvCnPr>
                          <a:cxnSpLocks noChangeShapeType="1"/>
                        </wps:cNvCnPr>
                        <wps:spPr bwMode="auto">
                          <a:xfrm flipH="1">
                            <a:off x="3271" y="1394"/>
                            <a:ext cx="59" cy="170"/>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8" name="Line 26"/>
                        <wps:cNvCnPr>
                          <a:cxnSpLocks noChangeShapeType="1"/>
                        </wps:cNvCnPr>
                        <wps:spPr bwMode="auto">
                          <a:xfrm flipH="1">
                            <a:off x="3169" y="1394"/>
                            <a:ext cx="160" cy="78"/>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9" name="Line 27"/>
                        <wps:cNvCnPr>
                          <a:cxnSpLocks noChangeShapeType="1"/>
                        </wps:cNvCnPr>
                        <wps:spPr bwMode="auto">
                          <a:xfrm flipH="1">
                            <a:off x="2843" y="1662"/>
                            <a:ext cx="242" cy="27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0" name="Line 28"/>
                        <wps:cNvCnPr>
                          <a:cxnSpLocks noChangeShapeType="1"/>
                        </wps:cNvCnPr>
                        <wps:spPr bwMode="auto">
                          <a:xfrm flipV="1">
                            <a:off x="3473" y="2027"/>
                            <a:ext cx="632" cy="9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1" name="Line 29"/>
                        <wps:cNvCnPr>
                          <a:cxnSpLocks noChangeShapeType="1"/>
                        </wps:cNvCnPr>
                        <wps:spPr bwMode="auto">
                          <a:xfrm flipH="1">
                            <a:off x="3950" y="2027"/>
                            <a:ext cx="155" cy="9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2" name="Line 30"/>
                        <wps:cNvCnPr>
                          <a:cxnSpLocks noChangeShapeType="1"/>
                        </wps:cNvCnPr>
                        <wps:spPr bwMode="auto">
                          <a:xfrm flipH="1" flipV="1">
                            <a:off x="3932" y="1981"/>
                            <a:ext cx="173" cy="45"/>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3" name="Line 31"/>
                        <wps:cNvCnPr>
                          <a:cxnSpLocks noChangeShapeType="1"/>
                        </wps:cNvCnPr>
                        <wps:spPr bwMode="auto">
                          <a:xfrm flipH="1">
                            <a:off x="2843" y="2119"/>
                            <a:ext cx="628" cy="9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4" name="Line 32"/>
                        <wps:cNvCnPr>
                          <a:cxnSpLocks noChangeShapeType="1"/>
                        </wps:cNvCnPr>
                        <wps:spPr bwMode="auto">
                          <a:xfrm flipH="1" flipV="1">
                            <a:off x="2078" y="1048"/>
                            <a:ext cx="169" cy="41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5" name="Line 33"/>
                        <wps:cNvCnPr>
                          <a:cxnSpLocks noChangeShapeType="1"/>
                        </wps:cNvCnPr>
                        <wps:spPr bwMode="auto">
                          <a:xfrm>
                            <a:off x="2078" y="1048"/>
                            <a:ext cx="123" cy="12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6" name="Line 34"/>
                        <wps:cNvCnPr>
                          <a:cxnSpLocks noChangeShapeType="1"/>
                        </wps:cNvCnPr>
                        <wps:spPr bwMode="auto">
                          <a:xfrm flipH="1">
                            <a:off x="2072" y="1048"/>
                            <a:ext cx="4" cy="17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7" name="Line 35"/>
                        <wps:cNvCnPr>
                          <a:cxnSpLocks noChangeShapeType="1"/>
                        </wps:cNvCnPr>
                        <wps:spPr bwMode="auto">
                          <a:xfrm>
                            <a:off x="2248" y="1468"/>
                            <a:ext cx="168" cy="424"/>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8" name="Line 36"/>
                        <wps:cNvCnPr>
                          <a:cxnSpLocks noChangeShapeType="1"/>
                        </wps:cNvCnPr>
                        <wps:spPr bwMode="auto">
                          <a:xfrm flipH="1" flipV="1">
                            <a:off x="1256" y="1796"/>
                            <a:ext cx="527" cy="17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9" name="Line 37"/>
                        <wps:cNvCnPr>
                          <a:cxnSpLocks noChangeShapeType="1"/>
                        </wps:cNvCnPr>
                        <wps:spPr bwMode="auto">
                          <a:xfrm flipV="1">
                            <a:off x="1256" y="1786"/>
                            <a:ext cx="178" cy="8"/>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0" name="Line 38"/>
                        <wps:cNvCnPr>
                          <a:cxnSpLocks noChangeShapeType="1"/>
                        </wps:cNvCnPr>
                        <wps:spPr bwMode="auto">
                          <a:xfrm>
                            <a:off x="1256" y="1796"/>
                            <a:ext cx="132" cy="11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1" name="Line 39"/>
                        <wps:cNvCnPr>
                          <a:cxnSpLocks noChangeShapeType="1"/>
                        </wps:cNvCnPr>
                        <wps:spPr bwMode="auto">
                          <a:xfrm>
                            <a:off x="1784" y="1976"/>
                            <a:ext cx="527" cy="179"/>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2" name="Line 40"/>
                        <wps:cNvCnPr>
                          <a:cxnSpLocks noChangeShapeType="1"/>
                        </wps:cNvCnPr>
                        <wps:spPr bwMode="auto">
                          <a:xfrm flipH="1">
                            <a:off x="1499" y="2609"/>
                            <a:ext cx="399" cy="21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3" name="Line 41"/>
                        <wps:cNvCnPr>
                          <a:cxnSpLocks noChangeShapeType="1"/>
                        </wps:cNvCnPr>
                        <wps:spPr bwMode="auto">
                          <a:xfrm flipV="1">
                            <a:off x="1499" y="2801"/>
                            <a:ext cx="178" cy="18"/>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4" name="Line 42"/>
                        <wps:cNvCnPr>
                          <a:cxnSpLocks noChangeShapeType="1"/>
                        </wps:cNvCnPr>
                        <wps:spPr bwMode="auto">
                          <a:xfrm flipV="1">
                            <a:off x="1499" y="2681"/>
                            <a:ext cx="114" cy="138"/>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5" name="Line 43"/>
                        <wps:cNvCnPr>
                          <a:cxnSpLocks noChangeShapeType="1"/>
                        </wps:cNvCnPr>
                        <wps:spPr bwMode="auto">
                          <a:xfrm flipV="1">
                            <a:off x="1899" y="2395"/>
                            <a:ext cx="403" cy="21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6" name="Line 44"/>
                        <wps:cNvCnPr>
                          <a:cxnSpLocks noChangeShapeType="1"/>
                        </wps:cNvCnPr>
                        <wps:spPr bwMode="auto">
                          <a:xfrm>
                            <a:off x="3418" y="2742"/>
                            <a:ext cx="573" cy="33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7" name="Line 45"/>
                        <wps:cNvCnPr>
                          <a:cxnSpLocks noChangeShapeType="1"/>
                        </wps:cNvCnPr>
                        <wps:spPr bwMode="auto">
                          <a:xfrm flipH="1" flipV="1">
                            <a:off x="3886" y="2935"/>
                            <a:ext cx="105" cy="14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8" name="Line 46"/>
                        <wps:cNvCnPr>
                          <a:cxnSpLocks noChangeShapeType="1"/>
                        </wps:cNvCnPr>
                        <wps:spPr bwMode="auto">
                          <a:xfrm flipH="1" flipV="1">
                            <a:off x="3812" y="3055"/>
                            <a:ext cx="178" cy="22"/>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9" name="Line 47"/>
                        <wps:cNvCnPr>
                          <a:cxnSpLocks noChangeShapeType="1"/>
                        </wps:cNvCnPr>
                        <wps:spPr bwMode="auto">
                          <a:xfrm flipH="1" flipV="1">
                            <a:off x="2844" y="2410"/>
                            <a:ext cx="573" cy="331"/>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70" name="Line 48"/>
                        <wps:cNvCnPr>
                          <a:cxnSpLocks noChangeShapeType="1"/>
                        </wps:cNvCnPr>
                        <wps:spPr bwMode="auto">
                          <a:xfrm>
                            <a:off x="2601" y="3366"/>
                            <a:ext cx="8" cy="253"/>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71" name="Line 49"/>
                        <wps:cNvCnPr>
                          <a:cxnSpLocks noChangeShapeType="1"/>
                        </wps:cNvCnPr>
                        <wps:spPr bwMode="auto">
                          <a:xfrm flipV="1">
                            <a:off x="2610" y="3452"/>
                            <a:ext cx="63" cy="16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72" name="Line 50"/>
                        <wps:cNvCnPr>
                          <a:cxnSpLocks noChangeShapeType="1"/>
                        </wps:cNvCnPr>
                        <wps:spPr bwMode="auto">
                          <a:xfrm flipH="1" flipV="1">
                            <a:off x="2536" y="3452"/>
                            <a:ext cx="72" cy="166"/>
                          </a:xfrm>
                          <a:prstGeom prst="line">
                            <a:avLst/>
                          </a:prstGeom>
                          <a:noFill/>
                          <a:ln w="3240" cap="sq">
                            <a:solidFill>
                              <a:srgbClr val="990033"/>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7D692E9F" id="Group 2124" o:spid="_x0000_s2108" style="width:297.55pt;height:251.95pt;mso-position-horizontal-relative:char;mso-position-vertical-relative:line" coordsize="5951,5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">
                <v:rect id="Rectangle 3" o:spid="_x0000_s2109" style="position:absolute;width:5951;height:503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Ft8YA&#10;AADdAAAADwAAAGRycy9kb3ducmV2LnhtbESPQWvCQBSE74X+h+UJvekmKYYSXUUtheqlmgpen9ln&#10;Ept9G7Jbjf313YLQ4zAz3zDTeW8acaHO1ZYVxKMIBHFhdc2lgv3n2/AFhPPIGhvLpOBGDuazx4cp&#10;ZtpeeUeX3JciQNhlqKDyvs2kdEVFBt3ItsTBO9nOoA+yK6Xu8BrgppFJFKXSYM1hocKWVhUVX/m3&#10;UZCWh3j98cPR+fX4bJfb8+agZarU06BfTEB46v1/+N5+1wqSOBnD35vw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EFt8YAAADdAAAADwAAAAAAAAAAAAAAAACYAgAAZHJz&#10;L2Rvd25yZXYueG1sUEsFBgAAAAAEAAQA9QAAAIsDAAAAAA==&#10;" filled="f" stroked="f" strokecolor="gray">
                  <v:stroke joinstyle="round"/>
                </v:rect>
                <v:oval id="Oval 4" o:spid="_x0000_s2110" style="position:absolute;left:1254;top:3;width:1022;height:54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Zs9MYA&#10;AADdAAAADwAAAGRycy9kb3ducmV2LnhtbESPT2sCMRTE74V+h/AK3mrWPWhZjVIKigiKtcU/t8fm&#10;md1287Jsoq7f3giCx2FmfsOMJq2txJkaXzpW0OsmIIhzp0s2Cn5/pu8fIHxA1lg5JgVX8jAZv76M&#10;MNPuwt903gQjIoR9hgqKEOpMSp8XZNF3XU0cvaNrLIYoGyN1g5cIt5VMk6QvLZYcFwqs6aug/H9z&#10;sgpmp/3gMKfV38KZdT01erlNd1qpzlv7OQQRqA3P8KM91wrSXtqH+5v4BO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Zs9MYAAADdAAAADwAAAAAAAAAAAAAAAACYAgAAZHJz&#10;L2Rvd25yZXYueG1sUEsFBgAAAAAEAAQA9QAAAIsDAAAAAA==&#10;" fillcolor="#ffc" strokecolor="#903" strokeweight=".09mm">
                  <v:stroke joinstyle="miter" endcap="square"/>
                </v:oval>
                <v:shape id="Text Box 5" o:spid="_x0000_s2111" type="#_x0000_t202" style="position:absolute;left:819;top:702;width:1850;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qVcYA&#10;AADdAAAADwAAAGRycy9kb3ducmV2LnhtbESPzWrDMBCE74G+g9hCbrFsE9LWiWKaQCGHgrHTS2+L&#10;tf4h1sq11MR5+6pQ6HGYmW+YXT6bQVxpcr1lBUkUgyCure65VfBxfls9g3AeWeNgmRTcyUG+f1js&#10;MNP2xiVdK9+KAGGXoYLO+zGT0tUdGXSRHYmD19jJoA9yaqWe8BbgZpBpHG+kwZ7DQocjHTuqL9W3&#10;UfBetC9FOX9++UqWB0o3BfG6UWr5OL9uQXia/X/4r33SCtIkfYLfN+EJyP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qVcYAAADdAAAADwAAAAAAAAAAAAAAAACYAgAAZHJz&#10;L2Rvd25yZXYueG1sUEsFBgAAAAAEAAQA9QAAAIsDA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Quản lý cấu hình lương</w:t>
                        </w:r>
                      </w:p>
                    </w:txbxContent>
                  </v:textbox>
                </v:shape>
                <v:oval id="Oval 6" o:spid="_x0000_s2112" style="position:absolute;left:3475;top:349;width:1023;height:54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VdHcQA&#10;AADdAAAADwAAAGRycy9kb3ducmV2LnhtbERPy2rCQBTdC/7DcIXuzCRZVEkdQxEsUqioLX3sLpnb&#10;SWzmTsiMGv/eWQhdHs57UQ62FWfqfeNYQZakIIgrpxs2Cj7e19M5CB+QNbaOScGVPJTL8WiBhXYX&#10;3tP5EIyIIewLVFCH0BVS+qomiz5xHXHkfl1vMUTYG6l7vMRw28o8TR+lxYZjQ40drWqq/g4nq+Dl&#10;9D372dD2+OrMrlsb/faZf2mlHibD8xOIQEP4F9/dG60gz/I4N76JT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lXR3EAAAA3QAAAA8AAAAAAAAAAAAAAAAAmAIAAGRycy9k&#10;b3ducmV2LnhtbFBLBQYAAAAABAAEAPUAAACJAwAAAAA=&#10;" fillcolor="#ffc" strokecolor="#903" strokeweight=".09mm">
                  <v:stroke joinstyle="miter" endcap="square"/>
                </v:oval>
                <v:shape id="Text Box 7" o:spid="_x0000_s2113" type="#_x0000_t202" style="position:absolute;left:2940;top:1048;width:2066;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bvMUA&#10;AADdAAAADwAAAGRycy9kb3ducmV2LnhtbESPzWrDMBCE74W+g9hAbrUcU0LtRglJINBDwdjppbfF&#10;Wv9Qa+Vaiu28fVUo9DjMzDfM7rCYXkw0us6ygk0UgyCurO64UfBxvTy9gHAeWWNvmRTcycFh//iw&#10;w0zbmQuaSt+IAGGXoYLW+yGT0lUtGXSRHYiDV9vRoA9ybKQecQ5w08skjrfSYMdhocWBzi1VX+XN&#10;KHjPmzQvls9vX8riRMk2J36ulVqvluMrCE+L/w//td+0gmSTpPD7Jjw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lRu8xQAAAN0AAAAPAAAAAAAAAAAAAAAAAJgCAABkcnMv&#10;ZG93bnJldi54bWxQSwUGAAAAAAQABAD1AAAAigM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Cập nhật hệ số tính lương</w:t>
                        </w:r>
                      </w:p>
                    </w:txbxContent>
                  </v:textbox>
                </v:shape>
                <v:oval id="Oval 8" o:spid="_x0000_s2114" style="position:absolute;left:4123;top:1693;width:1022;height:54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rHxsQA&#10;AADdAAAADwAAAGRycy9kb3ducmV2LnhtbERPW2vCMBR+H+w/hCPsbaat4EY1igwqMnDMC17eDs0x&#10;7daclCZq9++Xh8EeP777dN7bRtyo87VjBekwAUFcOl2zUbDfFc+vIHxA1tg4JgU/5GE+e3yYYq7d&#10;nTd02wYjYgj7HBVUIbS5lL6syKIfupY4chfXWQwRdkbqDu8x3DYyS5KxtFhzbKiwpbeKyu/t1SpY&#10;Xk8v5xV9fL0789kWRq8P2VEr9TToFxMQgfrwL/5zr7SCLB3F/fFNfAJ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Kx8bEAAAA3QAAAA8AAAAAAAAAAAAAAAAAmAIAAGRycy9k&#10;b3ducmV2LnhtbFBLBQYAAAAABAAEAPUAAACJAwAAAAA=&#10;" fillcolor="#ffc" strokecolor="#903" strokeweight=".09mm">
                  <v:stroke joinstyle="miter" endcap="square"/>
                </v:oval>
                <v:shape id="Text Box 9" o:spid="_x0000_s2115" type="#_x0000_t202" style="position:absolute;left:3583;top:2392;width:2108;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qBZ8UA&#10;AADdAAAADwAAAGRycy9kb3ducmV2LnhtbESPQWvCQBSE74X+h+UVvNVNYhFN3QQVhB4KIdGLt0f2&#10;mYRm38bsqum/7xYKPQ4z8w2zySfTizuNrrOsIJ5HIIhrqztuFJyOh9cVCOeRNfaWScE3Ociz56cN&#10;pto+uKR75RsRIOxSVNB6P6RSurolg25uB+LgXexo0Ac5NlKP+Ahw08skipbSYMdhocWB9i3VX9XN&#10;KPgsmnVRTuerr2S5o2RZEL9dlJq9TNt3EJ4m/x/+a39oBUm8iOH3TXgC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OoFnxQAAAN0AAAAPAAAAAAAAAAAAAAAAAJgCAABkcnMv&#10;ZG93bnJldi54bWxQSwUGAAAAAAQABAD1AAAAigM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Xây dựng công thức lương</w:t>
                        </w:r>
                      </w:p>
                    </w:txbxContent>
                  </v:textbox>
                </v:shape>
                <v:oval id="Oval 10" o:spid="_x0000_s2116" style="position:absolute;left:267;top:1378;width:986;height:51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T8KscA&#10;AADdAAAADwAAAGRycy9kb3ducmV2LnhtbESP3WrCQBSE7wu+w3KE3jUbU7ASXaUULFKo+FOq3h2y&#10;p5to9mzIrpq+fVcoeDnMzDfMZNbZWlyo9ZVjBYMkBUFcOF2xUfC1nT+NQPiArLF2TAp+ycNs2nuY&#10;YK7dldd02QQjIoR9jgrKEJpcSl+UZNEnriGO3o9rLYYoWyN1i9cIt7XM0nQoLVYcF0ps6K2k4rQ5&#10;WwXv5/3LYUHL44czq2Zu9Od3ttNKPfa71zGIQF24h//bC60gGzxncHsTn4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U/CrHAAAA3QAAAA8AAAAAAAAAAAAAAAAAmAIAAGRy&#10;cy9kb3ducmV2LnhtbFBLBQYAAAAABAAEAPUAAACMAwAAAAA=&#10;" fillcolor="#ffc" strokecolor="#903" strokeweight=".09mm">
                  <v:stroke joinstyle="miter" endcap="square"/>
                </v:oval>
                <v:shape id="Text Box 11" o:spid="_x0000_s2117" type="#_x0000_t202" style="position:absolute;left:43;top:2041;width:1418;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S6i8UA&#10;AADdAAAADwAAAGRycy9kb3ducmV2LnhtbESPQWuDQBSE74H+h+UVektWTZHGZCNNoJBDQbS99PZw&#10;X1TqvjXuJpp/3y0Uehxm5html8+mFzcaXWdZQbyKQBDXVnfcKPj8eFu+gHAeWWNvmRTcyUG+f1js&#10;MNN24pJulW9EgLDLUEHr/ZBJ6eqWDLqVHYiDd7ajQR/k2Eg94hTgppdJFKXSYMdhocWBji3V39XV&#10;KHgvmk1Rzl8XX8nyQElaED+flXp6nF+3IDzN/j/81z5pBUm8XsPvm/AE5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pLqLxQAAAN0AAAAPAAAAAAAAAAAAAAAAAJgCAABkcnMv&#10;ZG93bnJldi54bWxQSwUGAAAAAAQABAD1AAAAigM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Thanh toán lương</w:t>
                        </w:r>
                      </w:p>
                    </w:txbxContent>
                  </v:textbox>
                </v:shape>
                <v:oval id="Oval 12" o:spid="_x0000_s2118" style="position:absolute;left:492;top:2833;width:1022;height:54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BxccA&#10;AADdAAAADwAAAGRycy9kb3ducmV2LnhtbESPQWsCMRSE74X+h/AK3mrWtVTZGkUERYSKWtH29ti8&#10;Zlc3L8sm6vbfN0Khx2FmvmFGk9ZW4kqNLx0r6HUTEMS50yUbBfuP+fMQhA/IGivHpOCHPEzGjw8j&#10;zLS78Zauu2BEhLDPUEERQp1J6fOCLPquq4mj9+0aiyHKxkjd4C3CbSXTJHmVFkuOCwXWNCsoP+8u&#10;VsHi8jn4WtL6tHJmU8+Nfj+kR61U56mdvoEI1Ib/8F97qRWkvf4L3N/EJyDH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xwcXHAAAA3QAAAA8AAAAAAAAAAAAAAAAAmAIAAGRy&#10;cy9kb3ducmV2LnhtbFBLBQYAAAAABAAEAPUAAACMAwAAAAA=&#10;" fillcolor="#ffc" strokecolor="#903" strokeweight=".09mm">
                  <v:stroke joinstyle="miter" endcap="square"/>
                </v:oval>
                <v:shape id="Text Box 13" o:spid="_x0000_s2119" type="#_x0000_t202" style="position:absolute;left:259;top:3532;width:1500;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GHZMUA&#10;AADdAAAADwAAAGRycy9kb3ducmV2LnhtbESPQWvCQBSE74X+h+UVvNWN0YaaukoVBA9CSOzF2yP7&#10;TEKzb9PsqvHfu0LB4zAz3zCL1WBacaHeNZYVTMYRCOLS6oYrBT+H7fsnCOeRNbaWScGNHKyWry8L&#10;TLW9ck6XwlciQNilqKD2vkuldGVNBt3YdsTBO9neoA+yr6Tu8RrgppVxFCXSYMNhocaONjWVv8XZ&#10;KNhn1TzLh+OfL2S+pjjJiGcnpUZvw/cXCE+Df4b/2zutIJ5MP+DxJjw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YdkxQAAAN0AAAAPAAAAAAAAAAAAAAAAAJgCAABkcnMv&#10;ZG93bnJldi54bWxQSwUGAAAAAAQABAD1AAAAigM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Khoá kỳ tính lương</w:t>
                        </w:r>
                      </w:p>
                    </w:txbxContent>
                  </v:textbox>
                </v:shape>
                <v:oval id="Oval 14" o:spid="_x0000_s2120" style="position:absolute;left:3953;top:3091;width:1022;height:54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6KccA&#10;AADdAAAADwAAAGRycy9kb3ducmV2LnhtbESP3WrCQBSE7wt9h+UI3jUbI9gSXUUERYSW+oPau0P2&#10;dJOaPRuyq6Zv3y0UejnMzDfMZNbZWtyo9ZVjBYMkBUFcOF2xUXDYL59eQPiArLF2TAq+ycNs+vgw&#10;wVy7O2/ptgtGRAj7HBWUITS5lL4oyaJPXEMcvU/XWgxRtkbqFu8RbmuZpelIWqw4LpTY0KKk4rK7&#10;WgWr6/n5Y01vXxtn3pul0a/H7KSV6ve6+RhEoC78h//aa60gGwxH8PsmPgE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v+inHAAAA3QAAAA8AAAAAAAAAAAAAAAAAmAIAAGRy&#10;cy9kb3ducmV2LnhtbFBLBQYAAAAABAAEAPUAAACMAwAAAAA=&#10;" fillcolor="#ffc" strokecolor="#903" strokeweight=".09mm">
                  <v:stroke joinstyle="miter" endcap="square"/>
                </v:oval>
                <v:shape id="Text Box 15" o:spid="_x0000_s2121" type="#_x0000_t202" style="position:absolute;left:3331;top:3790;width:2230;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8iMYA&#10;AADdAAAADwAAAGRycy9kb3ducmV2LnhtbESPQWvCQBSE70L/w/IK3szGKGpT19AWBA+FkLQXb4/s&#10;MwnNvk2z2xj/fbdQ8DjMzDfMPptMJ0YaXGtZwTKKQRBXVrdcK/j8OC52IJxH1thZJgU3cpAdHmZ7&#10;TLW9ckFj6WsRIOxSVNB436dSuqohgy6yPXHwLnYw6IMcaqkHvAa46WQSxxtpsOWw0GBPbw1VX+WP&#10;UfCe1095MZ2/fSmLV0o2OfH6otT8cXp5BuFp8vfwf/ukFSTL1Rb+3oQnI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8iMYAAADdAAAADwAAAAAAAAAAAAAAAACYAgAAZHJz&#10;L2Rvd25yZXYueG1sUEsFBgAAAAAEAAQA9QAAAIsDA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Xem bảng thanh toán lương</w:t>
                        </w:r>
                      </w:p>
                    </w:txbxContent>
                  </v:textbox>
                </v:shape>
                <v:oval id="Oval 16" o:spid="_x0000_s2122" style="position:absolute;left:2117;top:3641;width:1022;height:54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LwMQA&#10;AADdAAAADwAAAGRycy9kb3ducmV2LnhtbERPW2vCMBR+H+w/hCPsbaat4EY1igwqMnDMC17eDs0x&#10;7daclCZq9++Xh8EeP777dN7bRtyo87VjBekwAUFcOl2zUbDfFc+vIHxA1tg4JgU/5GE+e3yYYq7d&#10;nTd02wYjYgj7HBVUIbS5lL6syKIfupY4chfXWQwRdkbqDu8x3DYyS5KxtFhzbKiwpbeKyu/t1SpY&#10;Xk8v5xV9fL0789kWRq8P2VEr9TToFxMQgfrwL/5zr7SCLB3FufFNfAJ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8y8DEAAAA3QAAAA8AAAAAAAAAAAAAAAAAmAIAAGRycy9k&#10;b3ducmV2LnhtbFBLBQYAAAAABAAEAPUAAACJAwAAAAA=&#10;" fillcolor="#ffc" strokecolor="#903" strokeweight=".09mm">
                  <v:stroke joinstyle="miter" endcap="square"/>
                </v:oval>
                <v:shape id="Text Box 17" o:spid="_x0000_s2123" type="#_x0000_t202" style="position:absolute;left:1158;top:4340;width:3198;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NYcQA&#10;AADdAAAADwAAAGRycy9kb3ducmV2LnhtbESPQYvCMBSE78L+h/AWvGlqFdFqlFVY8CCU1r3s7dE8&#10;22Lz0m2yWv+9EQSPw8x8w6y3vWnElTpXW1YwGUcgiAuray4V/Jy+RwsQziNrbCyTgjs52G4+BmtM&#10;tL1xRtfclyJA2CWooPK+TaR0RUUG3di2xME7286gD7Irpe7wFuCmkXEUzaXBmsNChS3tKyou+b9R&#10;cEzLZZr1v38+l9mO4nlKPDsrNfzsv1YgPPX+HX61D1pBPJku4fkmPA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MjWHEAAAA3QAAAA8AAAAAAAAAAAAAAAAAmAIAAGRycy9k&#10;b3ducmV2LnhtbFBLBQYAAAAABAAEAPUAAACJAw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 xml:space="preserve">Báo cáo tổng lương nhân viên </w:t>
                        </w:r>
                        <w:proofErr w:type="gramStart"/>
                        <w:r>
                          <w:rPr>
                            <w:rFonts w:ascii="Tahoma" w:hAnsi="Tahoma" w:cs="Tahoma"/>
                            <w:color w:val="000000"/>
                            <w:sz w:val="18"/>
                            <w:szCs w:val="18"/>
                            <w:lang w:eastAsia="ar-SA"/>
                          </w:rPr>
                          <w:t>theo</w:t>
                        </w:r>
                        <w:proofErr w:type="gramEnd"/>
                        <w:r>
                          <w:rPr>
                            <w:rFonts w:ascii="Tahoma" w:hAnsi="Tahoma" w:cs="Tahoma"/>
                            <w:color w:val="000000"/>
                            <w:sz w:val="18"/>
                            <w:szCs w:val="18"/>
                            <w:lang w:eastAsia="ar-SA"/>
                          </w:rPr>
                          <w:t xml:space="preserve"> năm </w:t>
                        </w:r>
                      </w:p>
                    </w:txbxContent>
                  </v:textbox>
                </v:shape>
                <v:group id="Group 18" o:spid="_x0000_s2124" style="position:absolute;left:2316;top:1905;width:533;height:722" coordorigin="2316,1905" coordsize="533,7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uiL8QAAADdAAAADwAAAGRycy9kb3ducmV2LnhtbERPy2rCQBTdF/yH4Qrd&#10;1UnSBxIdRYIVF6FQFcTdJXNNgpk7ITPN4+87i0KXh/Neb0fTiJ46V1tWEC8iEMSF1TWXCi7nz5cl&#10;COeRNTaWScFEDrab2dMaU20H/qb+5EsRQtilqKDyvk2ldEVFBt3CtsSBu9vOoA+wK6XucAjhppFJ&#10;FH1IgzWHhgpbyioqHqcfo+Aw4LB7jfd9/rhn0+38/nXNY1LqeT7uViA8jf5f/Oc+agVJ/Bb2hz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nuiL8QAAADdAAAA&#10;DwAAAAAAAAAAAAAAAACqAgAAZHJzL2Rvd25yZXYueG1sUEsFBgAAAAAEAAQA+gAAAJsDAAAAAA==&#10;">
                  <v:oval id="Oval 19" o:spid="_x0000_s2125" style="position:absolute;left:2466;top:1905;width:242;height:23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1hCMEA&#10;AADdAAAADwAAAGRycy9kb3ducmV2LnhtbESPzQrCMBCE74LvEFbwIppWRKQaRQVB8eTPAyzN2hab&#10;TWlSrT69EQSPw8x8wyxWrSnFg2pXWFYQjyIQxKnVBWcKrpfdcAbCeWSNpWVS8CIHq2W3s8BE2yef&#10;6HH2mQgQdgkqyL2vEildmpNBN7IVcfButjbog6wzqWt8Brgp5TiKptJgwWEhx4q2OaX3c2MUNM3B&#10;RJvTJi5oh9U7PQ4G7tgo1e+16zkIT63/h3/tvVYwjicxfN+EJyC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tYQjBAAAA3QAAAA8AAAAAAAAAAAAAAAAAmAIAAGRycy9kb3du&#10;cmV2LnhtbFBLBQYAAAAABAAEAPUAAACGAwAAAAA=&#10;" filled="f" strokecolor="#903" strokeweight=".09mm">
                    <v:stroke joinstyle="miter" endcap="square"/>
                  </v:oval>
                  <v:line id="Line 20" o:spid="_x0000_s2126" style="position:absolute;visibility:visible;mso-wrap-style:square" from="2583,2141" to="2583,2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ya0cYAAADdAAAADwAAAGRycy9kb3ducmV2LnhtbESP0WoCMRRE3wv9h3ALvpSadZXSbo1i&#10;C6JQhFb9gMvmdrO4uYmbqPHvTaHQx2FmzjDTebKdOFMfWscKRsMCBHHtdMuNgv1u+fQCIkRkjZ1j&#10;UnClAPPZ/d0UK+0u/E3nbWxEhnCoUIGJ0VdShtqQxTB0njh7P663GLPsG6l7vGS47WRZFM/SYst5&#10;waCnD0P1YXuyCl7TPh3eP1eP9XjxNfG74ug35qjU4CEt3kBESvE//NdeawXlaFLC75v8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8mtHGAAAA3QAAAA8AAAAAAAAA&#10;AAAAAAAAoQIAAGRycy9kb3ducmV2LnhtbFBLBQYAAAAABAAEAPkAAACUAwAAAAA=&#10;" strokecolor="#903" strokeweight=".09mm">
                    <v:stroke joinstyle="miter" endcap="square"/>
                  </v:line>
                  <v:line id="Line 21" o:spid="_x0000_s2127" style="position:absolute;visibility:visible;mso-wrap-style:square" from="2390,2204" to="2774,2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A/SsYAAADdAAAADwAAAGRycy9kb3ducmV2LnhtbESP3WoCMRSE7wt9h3AKvSk16w+lrkax&#10;BbEgglUf4LA53SxuTuImanz7Rij0cpiZb5jpPNlWXKgLjWMF/V4BgrhyuuFawWG/fH0HESKyxtYx&#10;KbhRgPns8WGKpXZX/qbLLtYiQziUqMDE6EspQ2XIYug5T5y9H9dZjFl2tdQdXjPctnJQFG/SYsN5&#10;waCnT0PVcXe2CsbpkI4f69VLNVxsR35fnPzGnJR6fkqLCYhIKf6H/9pfWsGgPxrC/U1+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wP0rGAAAA3QAAAA8AAAAAAAAA&#10;AAAAAAAAoQIAAGRycy9kb3ducmV2LnhtbFBLBQYAAAAABAAEAPkAAACUAwAAAAA=&#10;" strokecolor="#903" strokeweight=".09mm">
                    <v:stroke joinstyle="miter" endcap="square"/>
                  </v:line>
                  <v:shape id="Freeform 22" o:spid="_x0000_s2128" style="position:absolute;left:2316;top:2364;width:532;height:262;visibility:visible;mso-wrap-style:none;v-text-anchor:middle"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laH8UA&#10;AADdAAAADwAAAGRycy9kb3ducmV2LnhtbESP0YrCMBRE3xf8h3AF39a0RWSpRtGiorAv290PuDbX&#10;ttrclCZq/XuzIPg4zMwZZr7sTSNu1LnasoJ4HIEgLqyuuVTw97v9/ALhPLLGxjIpeJCD5WLwMcdU&#10;2zv/0C33pQgQdikqqLxvUyldUZFBN7YtcfBOtjPog+xKqTu8B7hpZBJFU2mw5rBQYUtZRcUlvxoF&#10;x93puL7Gm+/zYX8415RkdptnSo2G/WoGwlPv3+FXe68VJPFkAv9vwhO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KVofxQAAAN0AAAAPAAAAAAAAAAAAAAAAAJgCAABkcnMv&#10;ZG93bnJldi54bWxQSwUGAAAAAAQABAD1AAAAigMAAAAA&#10;" path="m,54l54,r54,54e" filled="f" strokecolor="#903" strokeweight=".09mm">
                    <v:stroke endcap="square"/>
                    <v:path o:connecttype="custom" o:connectlocs="0,262;266,0;532,262" o:connectangles="0,0,0"/>
                  </v:shape>
                </v:group>
                <v:shape id="Text Box 23" o:spid="_x0000_s2129" type="#_x0000_t202" style="position:absolute;left:2362;top:2770;width:428;height:4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f0GcUA&#10;AADdAAAADwAAAGRycy9kb3ducmV2LnhtbESPQWuDQBSE74H+h+UVektWJZXGZCNNoJBDQbS99PZw&#10;X1TqvjXuJpp/3y0Uehxm5html8+mFzcaXWdZQbyKQBDXVnfcKPj8eFu+gHAeWWNvmRTcyUG+f1js&#10;MNN24pJulW9EgLDLUEHr/ZBJ6eqWDLqVHYiDd7ajQR/k2Eg94hTgppdJFKXSYMdhocWBji3V39XV&#10;KHgvmk1Rzl8XX8nyQElaEK/PSj09zq9bEJ5m/x/+a5+0giReP8Pvm/AE5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B/QZxQAAAN0AAAAPAAAAAAAAAAAAAAAAAJgCAABkcnMv&#10;ZG93bnJldi54bWxQSwUGAAAAAAQABAD1AAAAigMAAAAA&#10;" filled="f" stroked="f" strokecolor="gray">
                  <v:stroke joinstyle="round"/>
                  <v:textbox inset="0,0,0,0">
                    <w:txbxContent>
                      <w:p w:rsidR="004A6C46" w:rsidRDefault="004A6C46" w:rsidP="00BB7BA9">
                        <w:pPr>
                          <w:rPr>
                            <w:rFonts w:ascii="Tahoma" w:hAnsi="Tahoma" w:cs="Tahoma"/>
                            <w:color w:val="000000"/>
                            <w:sz w:val="18"/>
                            <w:szCs w:val="18"/>
                            <w:lang w:eastAsia="ar-SA"/>
                          </w:rPr>
                        </w:pPr>
                        <w:r>
                          <w:rPr>
                            <w:rFonts w:ascii="Tahoma" w:hAnsi="Tahoma" w:cs="Tahoma"/>
                            <w:color w:val="000000"/>
                            <w:sz w:val="18"/>
                            <w:szCs w:val="18"/>
                            <w:lang w:eastAsia="ar-SA"/>
                          </w:rPr>
                          <w:t>QTTL</w:t>
                        </w:r>
                      </w:p>
                    </w:txbxContent>
                  </v:textbox>
                </v:shape>
                <v:line id="Line 24" o:spid="_x0000_s2130" style="position:absolute;flip:y;visibility:visible;mso-wrap-style:square" from="3087,1394" to="3330,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M0isYAAADdAAAADwAAAGRycy9kb3ducmV2LnhtbESPQWvCQBSE74L/YXmCt7pJKFpTV9EW&#10;UQqF1rb3R/aZBLNv093VxH/fFQoeh5n5hlmsetOICzlfW1aQThIQxIXVNZcKvr+2D08gfEDW2Fgm&#10;BVfysFoOBwvMte34ky6HUIoIYZ+jgiqENpfSFxUZ9BPbEkfvaJ3BEKUrpXbYRbhpZJYkU2mw5rhQ&#10;YUsvFRWnw9kowO7dZa/z+Q+v33Yf203Kx9/ZTqnxqF8/gwjUh3v4v73XCrL0cQq3N/E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zNIrGAAAA3QAAAA8AAAAAAAAA&#10;AAAAAAAAoQIAAGRycy9kb3ducmV2LnhtbFBLBQYAAAAABAAEAPkAAACUAwAAAAA=&#10;" strokecolor="#903" strokeweight=".09mm">
                  <v:stroke joinstyle="miter" endcap="square"/>
                </v:line>
                <v:line id="Line 25" o:spid="_x0000_s2131" style="position:absolute;flip:x;visibility:visible;mso-wrap-style:square" from="3271,1394" to="3330,1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REcYAAADdAAAADwAAAGRycy9kb3ducmV2LnhtbESPQWvCQBSE7wX/w/IK3uomoWhNXUUt&#10;ohQEa9v7I/tMQrNv4+5q4r93C4Ueh5n5hpktetOIKzlfW1aQjhIQxIXVNZcKvj43Ty8gfEDW2Fgm&#10;BTfysJgPHmaYa9vxB12PoRQRwj5HBVUIbS6lLyoy6Ee2JY7eyTqDIUpXSu2wi3DTyCxJxtJgzXGh&#10;wpbWFRU/x4tRgN3eZW/T6Tcv37eHzSrl03myVWr42C9fQQTqw3/4r73TCrL0eQK/b+IT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kRHGAAAA3QAAAA8AAAAAAAAA&#10;AAAAAAAAoQIAAGRycy9kb3ducmV2LnhtbFBLBQYAAAAABAAEAPkAAACUAwAAAAA=&#10;" strokecolor="#903" strokeweight=".09mm">
                  <v:stroke joinstyle="miter" endcap="square"/>
                </v:line>
                <v:line id="Line 26" o:spid="_x0000_s2132" style="position:absolute;flip:x;visibility:visible;mso-wrap-style:square" from="3169,1394" to="3329,1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AFY8IAAADdAAAADwAAAGRycy9kb3ducmV2LnhtbERPW2vCMBR+H/gfwhF8m2mLbFqNohNx&#10;DAbz9n5ojm2xOemSaLt/vzwM9vjx3Rer3jTiQc7XlhWk4wQEcWF1zaWC82n3PAXhA7LGxjIp+CEP&#10;q+XgaYG5th0f6HEMpYgh7HNUUIXQ5lL6oiKDfmxb4shdrTMYInSl1A67GG4amSXJizRYc2yosKW3&#10;iorb8W4UYPfpsu1sduH1x/5rt0n5+v26V2o07NdzEIH68C/+c79rBVk6iXPjm/gE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KAFY8IAAADdAAAADwAAAAAAAAAAAAAA&#10;AAChAgAAZHJzL2Rvd25yZXYueG1sUEsFBgAAAAAEAAQA+QAAAJADAAAAAA==&#10;" strokecolor="#903" strokeweight=".09mm">
                  <v:stroke joinstyle="miter" endcap="square"/>
                </v:line>
                <v:line id="Line 27" o:spid="_x0000_s2133" style="position:absolute;flip:x;visibility:visible;mso-wrap-style:square" from="2843,1662" to="3085,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g+MYAAADdAAAADwAAAGRycy9kb3ducmV2LnhtbESPzWrDMBCE74W8g9hAbo1sE9rajRLS&#10;lpASCDR/98Xa2KbWypXU2H37qFDocZiZb5j5cjCtuJLzjWUF6TQBQVxa3XCl4HRc3z+B8AFZY2uZ&#10;FPyQh+VidDfHQtue93Q9hEpECPsCFdQhdIWUvqzJoJ/ajjh6F+sMhihdJbXDPsJNK7MkeZAGG44L&#10;NXb0WlP5efg2CrDfuewtz8+82m4+1i8pX74eN0pNxsPqGUSgIfyH/9rvWkGWznL4fROfgF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soPjGAAAA3QAAAA8AAAAAAAAA&#10;AAAAAAAAoQIAAGRycy9kb3ducmV2LnhtbFBLBQYAAAAABAAEAPkAAACUAwAAAAA=&#10;" strokecolor="#903" strokeweight=".09mm">
                  <v:stroke joinstyle="miter" endcap="square"/>
                </v:line>
                <v:line id="Line 28" o:spid="_x0000_s2134" style="position:absolute;flip:y;visibility:visible;mso-wrap-style:square" from="3473,2027" to="4105,2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fuMIAAADdAAAADwAAAGRycy9kb3ducmV2LnhtbERPW2vCMBR+H/gfwhF8m2kLblqNohNx&#10;DAbz9n5ojm2xOemSaLt/vzwM9vjx3Rer3jTiQc7XlhWk4wQEcWF1zaWC82n3PAXhA7LGxjIp+CEP&#10;q+XgaYG5th0f6HEMpYgh7HNUUIXQ5lL6oiKDfmxb4shdrTMYInSl1A67GG4amSXJizRYc2yosKW3&#10;iorb8W4UYPfpsu1sduH1x/5rt0n5+v26V2o07NdzEIH68C/+c79rBVk6ifvjm/gE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fuMIAAADdAAAADwAAAAAAAAAAAAAA&#10;AAChAgAAZHJzL2Rvd25yZXYueG1sUEsFBgAAAAAEAAQA+QAAAJADAAAAAA==&#10;" strokecolor="#903" strokeweight=".09mm">
                  <v:stroke joinstyle="miter" endcap="square"/>
                </v:line>
                <v:line id="Line 29" o:spid="_x0000_s2135" style="position:absolute;flip:x;visibility:visible;mso-wrap-style:square" from="3950,2027" to="4105,2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M6I8YAAADdAAAADwAAAGRycy9kb3ducmV2LnhtbESP3WrCQBSE7wu+w3KE3tVNArUaXcUf&#10;xFIQrG3vD9ljEsyejburSd++Wyj0cpiZb5j5sjeNuJPztWUF6SgBQVxYXXOp4PNj9zQB4QOyxsYy&#10;KfgmD8vF4GGOubYdv9P9FEoRIexzVFCF0OZS+qIig35kW+Lona0zGKJ0pdQOuwg3jcySZCwN1hwX&#10;KmxpU1FxOd2MAuwOLttOp1+8etsfd+uUz9eXvVKPw341AxGoD//hv/arVpClzyn8volP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DOiPGAAAA3QAAAA8AAAAAAAAA&#10;AAAAAAAAoQIAAGRycy9kb3ducmV2LnhtbFBLBQYAAAAABAAEAPkAAACUAwAAAAA=&#10;" strokecolor="#903" strokeweight=".09mm">
                  <v:stroke joinstyle="miter" endcap="square"/>
                </v:line>
                <v:line id="Line 30" o:spid="_x0000_s2136" style="position:absolute;flip:x y;visibility:visible;mso-wrap-style:square" from="3932,1981" to="4105,2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et1MMAAADdAAAADwAAAGRycy9kb3ducmV2LnhtbESPzWoCQRCE7wHfYWghtzjjkqhsHCUI&#10;Id6CmktuzU7vD9np2ey0ur69Iwgei6r6ilquB9+qE/WxCWxhOjGgiIvgGq4s/Bw+XxagoiA7bAOT&#10;hQtFWK9GT0vMXTjzjk57qVSCcMzRQi3S5VrHoiaPcRI64uSVofcoSfaVdj2eE9y3OjNmpj02nBZq&#10;7GhTU/G3P3oLsnVx8frFtPudD99SejMv/421z+Ph4x2U0CCP8L29dRay6VsGtzfpCejV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HrdTDAAAA3QAAAA8AAAAAAAAAAAAA&#10;AAAAoQIAAGRycy9kb3ducmV2LnhtbFBLBQYAAAAABAAEAPkAAACRAwAAAAA=&#10;" strokecolor="#903" strokeweight=".09mm">
                  <v:stroke joinstyle="miter" endcap="square"/>
                </v:line>
                <v:line id="Line 31" o:spid="_x0000_s2137" style="position:absolute;flip:x;visibility:visible;mso-wrap-style:square" from="2843,2119" to="3471,2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0Bz8YAAADdAAAADwAAAGRycy9kb3ducmV2LnhtbESPQWvCQBSE7wX/w/IEb3WTSGtNXcVW&#10;RBEEa9v7I/tMQrNv093VpP/eLRR6HGbmG2a+7E0jruR8bVlBOk5AEBdW11wq+Hjf3D+B8AFZY2OZ&#10;FPyQh+VicDfHXNuO3+h6CqWIEPY5KqhCaHMpfVGRQT+2LXH0ztYZDFG6UmqHXYSbRmZJ8igN1hwX&#10;KmzptaLi63QxCrA7uGw9m33yar89bl5SPn9Pt0qNhv3qGUSgPvyH/9o7rSBLHybw+yY+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dAc/GAAAA3QAAAA8AAAAAAAAA&#10;AAAAAAAAoQIAAGRycy9kb3ducmV2LnhtbFBLBQYAAAAABAAEAPkAAACUAwAAAAA=&#10;" strokecolor="#903" strokeweight=".09mm">
                  <v:stroke joinstyle="miter" endcap="square"/>
                </v:line>
                <v:line id="Line 32" o:spid="_x0000_s2138" style="position:absolute;flip:x y;visibility:visible;mso-wrap-style:square" from="2078,1048" to="2247,1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KQO8MAAADdAAAADwAAAGRycy9kb3ducmV2LnhtbESPzWoCQRCE7wHfYeiAtzijGJWNo4SA&#10;6C1ocsmt2en9ITs9606r69s7guCxqKqvqOW69406UxfrwBbGIwOKOA+u5tLC78/mbQEqCrLDJjBZ&#10;uFKE9WrwssTMhQvv6XyQUiUIxwwtVCJtpnXMK/IYR6ElTl4ROo+SZFdq1+ElwX2jJ8bMtMea00KF&#10;LX1VlP8fTt6C7FxcTLdM+795/y2FN/PiaKwdvvafH6CEenmGH+2dszAZv0/h/iY9Ab2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ikDvDAAAA3QAAAA8AAAAAAAAAAAAA&#10;AAAAoQIAAGRycy9kb3ducmV2LnhtbFBLBQYAAAAABAAEAPkAAACRAwAAAAA=&#10;" strokecolor="#903" strokeweight=".09mm">
                  <v:stroke joinstyle="miter" endcap="square"/>
                </v:line>
                <v:line id="Line 33" o:spid="_x0000_s2139" style="position:absolute;visibility:visible;mso-wrap-style:square" from="2078,1048" to="2201,1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yUeMcAAADdAAAADwAAAGRycy9kb3ducmV2LnhtbESP0UoDMRRE3wX/IVzBF2mzra3UtWmp&#10;glgQQbv7AZfNdbN0c5NuYhv/3hQKPg4zc4ZZrpPtxZGG0DlWMBkXIIgbpztuFdTV62gBIkRkjb1j&#10;UvBLAdar66slltqd+IuOu9iKDOFQogIToy+lDI0hi2HsPHH2vt1gMWY5tFIPeMpw28tpUTxIix3n&#10;BYOeXgw1+92PVfCY6rR/fn+7a+43nzNfFQf/YQ5K3d6kzROISCn+hy/trVYwnczncH6Tn4B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DJR4xwAAAN0AAAAPAAAAAAAA&#10;AAAAAAAAAKECAABkcnMvZG93bnJldi54bWxQSwUGAAAAAAQABAD5AAAAlQMAAAAA&#10;" strokecolor="#903" strokeweight=".09mm">
                  <v:stroke joinstyle="miter" endcap="square"/>
                </v:line>
                <v:line id="Line 34" o:spid="_x0000_s2140" style="position:absolute;flip:x;visibility:visible;mso-wrap-style:square" from="2072,1048" to="2076,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qiV8YAAADdAAAADwAAAGRycy9kb3ducmV2LnhtbESPQWvCQBSE74L/YXmCt7pJoFpTV9EW&#10;UQqF1rb3R/aZBLNv093VxH/fFQoeh5n5hlmsetOICzlfW1aQThIQxIXVNZcKvr+2D08gfEDW2Fgm&#10;BVfysFoOBwvMte34ky6HUIoIYZ+jgiqENpfSFxUZ9BPbEkfvaJ3BEKUrpXbYRbhpZJYkU2mw5rhQ&#10;YUsvFRWnw9kowO7dZa/z+Q+v33Yf203Kx9/ZTqnxqF8/gwjUh3v4v73XCrL0cQq3N/E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qolfGAAAA3QAAAA8AAAAAAAAA&#10;AAAAAAAAoQIAAGRycy9kb3ducmV2LnhtbFBLBQYAAAAABAAEAPkAAACUAwAAAAA=&#10;" strokecolor="#903" strokeweight=".09mm">
                  <v:stroke joinstyle="miter" endcap="square"/>
                </v:line>
                <v:line id="Line 35" o:spid="_x0000_s2141" style="position:absolute;visibility:visible;mso-wrap-style:square" from="2248,1468" to="2416,1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KvlMcAAADdAAAADwAAAGRycy9kb3ducmV2LnhtbESP3UoDMRSE7wXfIZyCN9JmW7Wt26al&#10;CkVBhP49wGFz3CzdnKSb2KZvbwTBy2FmvmHmy2RbcaYuNI4VDAcFCOLK6YZrBYf9uj8FESKyxtYx&#10;KbhSgOXi9maOpXYX3tJ5F2uRIRxKVGBi9KWUoTJkMQycJ87el+ssxiy7WuoOLxluWzkqirG02HBe&#10;MOjp1VB13H1bBc/pkI4vH2/31cNq8+j3xcl/mpNSd720moGIlOJ/+K/9rhWMhk8T+H2Tn4Bc/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kq+UxwAAAN0AAAAPAAAAAAAA&#10;AAAAAAAAAKECAABkcnMvZG93bnJldi54bWxQSwUGAAAAAAQABAD5AAAAlQMAAAAA&#10;" strokecolor="#903" strokeweight=".09mm">
                  <v:stroke joinstyle="miter" endcap="square"/>
                </v:line>
                <v:line id="Line 36" o:spid="_x0000_s2142" style="position:absolute;flip:x y;visibility:visible;mso-wrap-style:square" from="1256,1796" to="1783,1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PsAAAADdAAAADwAAAGRycy9kb3ducmV2LnhtbERPS2sCMRC+F/wPYYTeaqK0KqtRSkHq&#10;TXxcvA2b2QduJutm1O2/N4eCx4/vvVz3vlF36mId2MJ4ZEAR58HVXFo4HTcfc1BRkB02gcnCH0VY&#10;rwZvS8xcePCe7gcpVQrhmKGFSqTNtI55RR7jKLTEiStC51ES7ErtOnykcN/oiTFT7bHm1FBhSz8V&#10;5ZfDzVuQrYvzz1+m/XnW76TwZlZcjbXvw/57AUqol5f43711FibjrzQ3vUlPQK+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fvmj7AAAAA3QAAAA8AAAAAAAAAAAAAAAAA&#10;oQIAAGRycy9kb3ducmV2LnhtbFBLBQYAAAAABAAEAPkAAACOAwAAAAA=&#10;" strokecolor="#903" strokeweight=".09mm">
                  <v:stroke joinstyle="miter" endcap="square"/>
                </v:line>
                <v:line id="Line 37" o:spid="_x0000_s2143" style="position:absolute;flip:y;visibility:visible;mso-wrap-style:square" from="1256,1786" to="1434,1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U2JcYAAADdAAAADwAAAGRycy9kb3ducmV2LnhtbESPzWrDMBCE74W8g9hAbo1sQ9rajRLS&#10;lpASCDR/98Xa2KbWypXU2H37qFDocZiZb5j5cjCtuJLzjWUF6TQBQVxa3XCl4HRc3z+B8AFZY2uZ&#10;FPyQh+VidDfHQtue93Q9hEpECPsCFdQhdIWUvqzJoJ/ajjh6F+sMhihdJbXDPsJNK7MkeZAGG44L&#10;NXb0WlP5efg2CrDfuewtz8+82m4+1i8pX74eN0pNxsPqGUSgIfyH/9rvWkGWznL4fROfgF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1NiXGAAAA3QAAAA8AAAAAAAAA&#10;AAAAAAAAoQIAAGRycy9kb3ducmV2LnhtbFBLBQYAAAAABAAEAPkAAACUAwAAAAA=&#10;" strokecolor="#903" strokeweight=".09mm">
                  <v:stroke joinstyle="miter" endcap="square"/>
                </v:line>
                <v:line id="Line 38" o:spid="_x0000_s2144" style="position:absolute;visibility:visible;mso-wrap-style:square" from="1256,1796" to="1388,1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f9XcMAAADdAAAADwAAAGRycy9kb3ducmV2LnhtbERPy2oCMRTdF/yHcIVuRDM+kDoaxRbE&#10;Qim06gdcJtfJ4OQmTlKNf98sCl0eznu1SbYVN+pC41jBeFSAIK6cbrhWcDruhi8gQkTW2DomBQ8K&#10;sFn3nlZYanfnb7odYi1yCIcSFZgYfSllqAxZDCPniTN3dp3FmGFXS93hPYfbVk6KYi4tNpwbDHp6&#10;M1RdDj9WwSKd0uX1Yz+optuvmT8WV/9prko999N2CSJSiv/iP/e7VjAZz/P+/CY/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X/V3DAAAA3QAAAA8AAAAAAAAAAAAA&#10;AAAAoQIAAGRycy9kb3ducmV2LnhtbFBLBQYAAAAABAAEAPkAAACRAwAAAAA=&#10;" strokecolor="#903" strokeweight=".09mm">
                  <v:stroke joinstyle="miter" endcap="square"/>
                </v:line>
                <v:line id="Line 39" o:spid="_x0000_s2145" style="position:absolute;visibility:visible;mso-wrap-style:square" from="1784,1976" to="2311,2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tYxscAAADdAAAADwAAAGRycy9kb3ducmV2LnhtbESP0UoDMRRE3wX/IVyhL2KzW0vRtdml&#10;FkShFLTtB1w2183SzU26iW38eyMIPg4zc4ZZNskO4kxj6B0rKKcFCOLW6Z47BYf9y90DiBCRNQ6O&#10;ScE3BWjq66slVtpd+IPOu9iJDOFQoQITo6+kDK0hi2HqPHH2Pt1oMWY5dlKPeMlwO8hZUSykxZ7z&#10;gkFPa0PtcfdlFTymQzo+b15v2/vV+9zvi5PfmpNSk5u0egIRKcX/8F/7TSuYlYsSft/kJy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W1jGxwAAAN0AAAAPAAAAAAAA&#10;AAAAAAAAAKECAABkcnMvZG93bnJldi54bWxQSwUGAAAAAAQABAD5AAAAlQMAAAAA&#10;" strokecolor="#903" strokeweight=".09mm">
                  <v:stroke joinstyle="miter" endcap="square"/>
                </v:line>
                <v:line id="Line 40" o:spid="_x0000_s2146" style="position:absolute;flip:x;visibility:visible;mso-wrap-style:square" from="1499,2609" to="1898,2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1u6cUAAADdAAAADwAAAGRycy9kb3ducmV2LnhtbESPT2vCQBTE74V+h+UVetNNcrA1uopa&#10;xCIU/Ht/ZJ9JMPs23d2a9Nt3BaHHYWZ+w0znvWnEjZyvLStIhwkI4sLqmksFp+N68A7CB2SNjWVS&#10;8Ese5rPnpynm2na8p9shlCJC2OeooAqhzaX0RUUG/dC2xNG7WGcwROlKqR12EW4amSXJSBqsOS5U&#10;2NKqouJ6+DEKsPty2cd4fObFdrNbL1O+fL9tlHp96RcTEIH68B9+tD+1giwdZXB/E5+An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1u6cUAAADdAAAADwAAAAAAAAAA&#10;AAAAAAChAgAAZHJzL2Rvd25yZXYueG1sUEsFBgAAAAAEAAQA+QAAAJMDAAAAAA==&#10;" strokecolor="#903" strokeweight=".09mm">
                  <v:stroke joinstyle="miter" endcap="square"/>
                </v:line>
                <v:line id="Line 41" o:spid="_x0000_s2147" style="position:absolute;flip:y;visibility:visible;mso-wrap-style:square" from="1499,2801" to="1677,2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HLcsYAAADdAAAADwAAAGRycy9kb3ducmV2LnhtbESPQWvCQBSE74L/YXmCt7pJClpTV9EW&#10;UQqF1rb3R/aZBLNv093VxH/fFQoeh5n5hlmsetOICzlfW1aQThIQxIXVNZcKvr+2D08gfEDW2Fgm&#10;BVfysFoOBwvMte34ky6HUIoIYZ+jgiqENpfSFxUZ9BPbEkfvaJ3BEKUrpXbYRbhpZJYkU2mw5rhQ&#10;YUsvFRWnw9kowO7dZa/z+Q+v33Yf203Kx9/ZTqnxqF8/gwjUh3v4v73XCrJ0+gi3N/E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xy3LGAAAA3QAAAA8AAAAAAAAA&#10;AAAAAAAAoQIAAGRycy9kb3ducmV2LnhtbFBLBQYAAAAABAAEAPkAAACUAwAAAAA=&#10;" strokecolor="#903" strokeweight=".09mm">
                  <v:stroke joinstyle="miter" endcap="square"/>
                </v:line>
                <v:line id="Line 42" o:spid="_x0000_s2148" style="position:absolute;flip:y;visibility:visible;mso-wrap-style:square" from="1499,2681" to="1613,2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hTBsYAAADdAAAADwAAAGRycy9kb3ducmV2LnhtbESPQWvCQBSE74L/YXmCt7pJKFpTV9EW&#10;UQqF1rb3R/aZBLNv093VxH/fFQoeh5n5hlmsetOICzlfW1aQThIQxIXVNZcKvr+2D08gfEDW2Fgm&#10;BVfysFoOBwvMte34ky6HUIoIYZ+jgiqENpfSFxUZ9BPbEkfvaJ3BEKUrpXbYRbhpZJYkU2mw5rhQ&#10;YUsvFRWnw9kowO7dZa/z+Q+v33Yf203Kx9/ZTqnxqF8/gwjUh3v4v73XCrJ0+gi3N/E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YUwbGAAAA3QAAAA8AAAAAAAAA&#10;AAAAAAAAoQIAAGRycy9kb3ducmV2LnhtbFBLBQYAAAAABAAEAPkAAACUAwAAAAA=&#10;" strokecolor="#903" strokeweight=".09mm">
                  <v:stroke joinstyle="miter" endcap="square"/>
                </v:line>
                <v:line id="Line 43" o:spid="_x0000_s2149" style="position:absolute;flip:y;visibility:visible;mso-wrap-style:square" from="1899,2395" to="2302,2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T2ncYAAADdAAAADwAAAGRycy9kb3ducmV2LnhtbESPQWvCQBSE74L/YXmCt7pJoFpTV9EW&#10;UQqF1rb3R/aZBLNv093VxH/fFQoeh5n5hlmsetOICzlfW1aQThIQxIXVNZcKvr+2D08gfEDW2Fgm&#10;BVfysFoOBwvMte34ky6HUIoIYZ+jgiqENpfSFxUZ9BPbEkfvaJ3BEKUrpXbYRbhpZJYkU2mw5rhQ&#10;YUsvFRWnw9kowO7dZa/z+Q+v33Yf203Kx9/ZTqnxqF8/gwjUh3v4v73XCrJ0+gi3N/E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U9p3GAAAA3QAAAA8AAAAAAAAA&#10;AAAAAAAAoQIAAGRycy9kb3ducmV2LnhtbFBLBQYAAAAABAAEAPkAAACUAwAAAAA=&#10;" strokecolor="#903" strokeweight=".09mm">
                  <v:stroke joinstyle="miter" endcap="square"/>
                </v:line>
                <v:line id="Line 44" o:spid="_x0000_s2150" style="position:absolute;visibility:visible;mso-wrap-style:square" from="3418,2742" to="3991,3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AsscAAADdAAAADwAAAGRycy9kb3ducmV2LnhtbESP0UoDMRRE3wv+Q7iCL2KzbWXRtWmp&#10;grQgBd32Ay6b62bp5ibdxDb+vSkIfRxm5gwzXybbixMNoXOsYDIuQBA3TnfcKtjv3h+eQISIrLF3&#10;TAp+KcBycTOaY6Xdmb/oVMdWZAiHChWYGH0lZWgMWQxj54mz9+0GizHLoZV6wHOG215Oi6KUFjvO&#10;CwY9vRlqDvWPVfCc9unw+rG+b2arz0e/K45+a45K3d2m1QuISClew//tjVYwnZQlXN7kJ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ssCyxwAAAN0AAAAPAAAAAAAA&#10;AAAAAAAAAKECAABkcnMvZG93bnJldi54bWxQSwUGAAAAAAQABAD5AAAAlQMAAAAA&#10;" strokecolor="#903" strokeweight=".09mm">
                  <v:stroke joinstyle="miter" endcap="square"/>
                </v:line>
                <v:line id="Line 45" o:spid="_x0000_s2151" style="position:absolute;flip:x y;visibility:visible;mso-wrap-style:square" from="3886,2935" to="3991,3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zE8cMAAADdAAAADwAAAGRycy9kb3ducmV2LnhtbESPS2sCQRCE70L+w9CB3HRGEVc2jiKB&#10;oLfg45Jbs9P7wJ2ezU5HN/8+Iwgei6r6ilptBt+qK/WxCWxhOjGgiIvgGq4snE+f4yWoKMgO28Bk&#10;4Y8ibNYvoxXmLtz4QNejVCpBOOZooRbpcq1jUZPHOAkdcfLK0HuUJPtKux5vCe5bPTNmoT02nBZq&#10;7OijpuJy/PUWZO/icr5jOnxnw5eU3mTlj7H27XXYvoMSGuQZfrT3zsJsusjg/iY9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cxPHDAAAA3QAAAA8AAAAAAAAAAAAA&#10;AAAAoQIAAGRycy9kb3ducmV2LnhtbFBLBQYAAAAABAAEAPkAAACRAwAAAAA=&#10;" strokecolor="#903" strokeweight=".09mm">
                  <v:stroke joinstyle="miter" endcap="square"/>
                </v:line>
                <v:line id="Line 46" o:spid="_x0000_s2152" style="position:absolute;flip:x y;visibility:visible;mso-wrap-style:square" from="3812,3055" to="3990,3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NQg78AAADdAAAADwAAAGRycy9kb3ducmV2LnhtbERPS2sCMRC+C/0PYYTeNFGKytYoIki9&#10;iY+Lt2Ez+6CbyXYz1fXfm4Pg8eN7L9e9b9SNulgHtjAZG1DEeXA1lxYu591oASoKssMmMFl4UIT1&#10;6mOwxMyFOx/pdpJSpRCOGVqoRNpM65hX5DGOQ0ucuCJ0HiXBrtSuw3sK942eGjPTHmtODRW2tK0o&#10;/z39ewuyd3Hx9cN0vM77gxTezIs/Y+3nsN98gxLq5S1+uffOwnQyS3PTm/QE9O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YNQg78AAADdAAAADwAAAAAAAAAAAAAAAACh&#10;AgAAZHJzL2Rvd25yZXYueG1sUEsFBgAAAAAEAAQA+QAAAI0DAAAAAA==&#10;" strokecolor="#903" strokeweight=".09mm">
                  <v:stroke joinstyle="miter" endcap="square"/>
                </v:line>
                <v:line id="Line 47" o:spid="_x0000_s2153" style="position:absolute;flip:x y;visibility:visible;mso-wrap-style:square" from="2844,2410" to="3417,2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1GMQAAADdAAAADwAAAGRycy9kb3ducmV2LnhtbESPS2vDMBCE74X+B7GF3BopIeThWA6l&#10;EJJbSdpLbou1fhBr5VrbxP33VaHQ4zAz3zD5bvSdutEQ28AWZlMDirgMruXawsf7/nkNKgqywy4w&#10;WfimCLvi8SHHzIU7n+h2llolCMcMLTQifaZ1LBvyGKehJ05eFQaPkuRQazfgPcF9p+fGLLXHltNC&#10;gz29NlRez1/eghxdXC8OTKfLanyTyptV9WmsnTyNL1tQQqP8h//aR2dhPltu4PdNegK6+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z/UYxAAAAN0AAAAPAAAAAAAAAAAA&#10;AAAAAKECAABkcnMvZG93bnJldi54bWxQSwUGAAAAAAQABAD5AAAAkgMAAAAA&#10;" strokecolor="#903" strokeweight=".09mm">
                  <v:stroke joinstyle="miter" endcap="square"/>
                </v:line>
                <v:line id="Line 48" o:spid="_x0000_s2154" style="position:absolute;visibility:visible;mso-wrap-style:square" from="2601,3366" to="2609,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5rgMQAAADdAAAADwAAAGRycy9kb3ducmV2LnhtbERPy2oCMRTdF/oP4QpuSs34oK2jUWyh&#10;VBChVT/gMrlOBic3cRI1/n2zKHR5OO/5MtlWXKkLjWMFw0EBgrhyuuFawWH/+fwGIkRkja1jUnCn&#10;AMvF48McS+1u/EPXXaxFDuFQogIToy+lDJUhi2HgPHHmjq6zGDPsaqk7vOVw28pRUbxIiw3nBoOe&#10;PgxVp93FKpimQzq9b76eqvHqe+L3xdlvzVmpfi+tZiAipfgv/nOvtYLR8DXvz2/yE5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zmuAxAAAAN0AAAAPAAAAAAAAAAAA&#10;AAAAAKECAABkcnMvZG93bnJldi54bWxQSwUGAAAAAAQABAD5AAAAkgMAAAAA&#10;" strokecolor="#903" strokeweight=".09mm">
                  <v:stroke joinstyle="miter" endcap="square"/>
                </v:line>
                <v:line id="Line 49" o:spid="_x0000_s2155" style="position:absolute;flip:y;visibility:visible;mso-wrap-style:square" from="2610,3452" to="2673,3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mQ8UAAADdAAAADwAAAGRycy9kb3ducmV2LnhtbESPS2vDMBCE74X+B7GF3hrZPjSNEyXk&#10;QUgJFPK8L9bGNrFWjqTG7r+vAoUeh5n5hpnMetOIOzlfW1aQDhIQxIXVNZcKTsf12wcIH5A1NpZJ&#10;wQ95mE2fnyaYa9vxnu6HUIoIYZ+jgiqENpfSFxUZ9APbEkfvYp3BEKUrpXbYRbhpZJYk79JgzXGh&#10;wpaWFRXXw7dRgN2Xy1aj0Znn281uvUj5chtulHp96edjEIH68B/+a39qBVk6TOHxJj4BO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mQ8UAAADdAAAADwAAAAAAAAAA&#10;AAAAAAChAgAAZHJzL2Rvd25yZXYueG1sUEsFBgAAAAAEAAQA+QAAAJMDAAAAAA==&#10;" strokecolor="#903" strokeweight=".09mm">
                  <v:stroke joinstyle="miter" endcap="square"/>
                </v:line>
                <v:line id="Line 50" o:spid="_x0000_s2156" style="position:absolute;flip:x y;visibility:visible;mso-wrap-style:square" from="2536,3452" to="2608,3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LxtMQAAADdAAAADwAAAGRycy9kb3ducmV2LnhtbESPzWrDMBCE74G+g9hAb7EUU+rgRgmh&#10;UJpbSJpLbou1/qHWyrW2ifv2VaDQ4zAz3zDr7eR7daUxdoEtLDMDirgKruPGwvnjbbECFQXZYR+Y&#10;LPxQhO3mYbbG0oUbH+l6kkYlCMcSLbQiQ6l1rFryGLMwECevDqNHSXJstBvxluC+17kxz9pjx2mh&#10;xYFeW6o+T9/eguxdXD29Mx0vxXSQ2pui/jLWPs6n3QsooUn+w3/tvbOQL4sc7m/SE9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svG0xAAAAN0AAAAPAAAAAAAAAAAA&#10;AAAAAKECAABkcnMvZG93bnJldi54bWxQSwUGAAAAAAQABAD5AAAAkgMAAAAA&#10;" strokecolor="#903" strokeweight=".09mm">
                  <v:stroke joinstyle="miter" endcap="square"/>
                </v:line>
                <w10:anchorlock/>
              </v:group>
            </w:pict>
          </mc:Fallback>
        </mc:AlternateContent>
      </w:r>
    </w:p>
    <w:p w:rsidR="00BB7BA9" w:rsidRPr="008742C4" w:rsidRDefault="00BB7BA9" w:rsidP="002C2682">
      <w:pPr>
        <w:pStyle w:val="Noidung-Doan"/>
        <w:tabs>
          <w:tab w:val="left" w:pos="990"/>
          <w:tab w:val="left" w:pos="1620"/>
        </w:tabs>
        <w:spacing w:before="0" w:after="0" w:line="360" w:lineRule="auto"/>
        <w:ind w:firstLine="0"/>
        <w:textAlignment w:val="baseline"/>
        <w:rPr>
          <w:b/>
          <w:color w:val="000000" w:themeColor="text1"/>
          <w:sz w:val="28"/>
          <w:szCs w:val="28"/>
          <w:lang w:val="vi-VN"/>
        </w:rPr>
      </w:pPr>
      <w:r w:rsidRPr="00F46BAE">
        <w:rPr>
          <w:b/>
          <w:color w:val="000000" w:themeColor="text1"/>
          <w:sz w:val="28"/>
          <w:szCs w:val="28"/>
          <w:lang w:val="vi-VN"/>
        </w:rPr>
        <w:t xml:space="preserve">                 </w:t>
      </w:r>
      <w:r w:rsidRPr="008742C4">
        <w:rPr>
          <w:b/>
          <w:color w:val="000000" w:themeColor="text1"/>
          <w:sz w:val="28"/>
          <w:szCs w:val="28"/>
          <w:lang w:val="vi-VN"/>
        </w:rPr>
        <w:t>Hình</w:t>
      </w:r>
      <w:r>
        <w:rPr>
          <w:b/>
          <w:color w:val="000000" w:themeColor="text1"/>
          <w:sz w:val="28"/>
          <w:szCs w:val="28"/>
          <w:lang w:val="vi-VN"/>
        </w:rPr>
        <w:t xml:space="preserve"> </w:t>
      </w:r>
      <w:r w:rsidR="00D8728E">
        <w:rPr>
          <w:b/>
          <w:color w:val="000000" w:themeColor="text1"/>
          <w:sz w:val="28"/>
          <w:szCs w:val="28"/>
        </w:rPr>
        <w:t>22</w:t>
      </w:r>
      <w:r w:rsidRPr="008742C4">
        <w:rPr>
          <w:b/>
          <w:color w:val="000000" w:themeColor="text1"/>
          <w:sz w:val="28"/>
          <w:szCs w:val="28"/>
          <w:lang w:val="vi-VN"/>
        </w:rPr>
        <w:t>: Usecase quản lý tiền lương</w:t>
      </w:r>
    </w:p>
    <w:p w:rsidR="00BB7BA9" w:rsidRPr="00F46BAE" w:rsidRDefault="00BB7BA9" w:rsidP="002C2682">
      <w:pPr>
        <w:pStyle w:val="Noidung-Doan"/>
        <w:numPr>
          <w:ilvl w:val="1"/>
          <w:numId w:val="22"/>
        </w:numPr>
        <w:tabs>
          <w:tab w:val="clear" w:pos="1260"/>
        </w:tabs>
        <w:spacing w:before="0" w:after="0" w:line="360" w:lineRule="auto"/>
        <w:ind w:left="0" w:firstLine="426"/>
        <w:textAlignment w:val="baseline"/>
        <w:rPr>
          <w:rStyle w:val="SoDAField"/>
          <w:color w:val="000000" w:themeColor="text1"/>
          <w:sz w:val="28"/>
          <w:szCs w:val="28"/>
          <w:lang w:val="ar-SA"/>
        </w:rPr>
      </w:pPr>
      <w:r w:rsidRPr="00F46BAE">
        <w:rPr>
          <w:color w:val="000000" w:themeColor="text1"/>
          <w:sz w:val="28"/>
          <w:szCs w:val="28"/>
        </w:rPr>
        <w:t>Mô tả tổng quan:</w:t>
      </w:r>
    </w:p>
    <w:p w:rsidR="00BB7BA9" w:rsidRPr="00F46BAE" w:rsidRDefault="00BB7BA9" w:rsidP="002C2682">
      <w:pPr>
        <w:pStyle w:val="Noidung-Doan"/>
        <w:spacing w:before="0" w:after="0" w:line="360" w:lineRule="auto"/>
        <w:ind w:firstLine="426"/>
        <w:rPr>
          <w:rStyle w:val="SoDAField"/>
          <w:color w:val="000000" w:themeColor="text1"/>
          <w:sz w:val="28"/>
          <w:szCs w:val="28"/>
        </w:rPr>
      </w:pPr>
      <w:r w:rsidRPr="00F46BAE">
        <w:rPr>
          <w:rStyle w:val="SoDAField"/>
          <w:color w:val="000000" w:themeColor="text1"/>
          <w:sz w:val="28"/>
          <w:szCs w:val="28"/>
          <w:lang w:val="ar-SA"/>
        </w:rPr>
        <w:t>Đây là trường hợp người dùng hệ thống (chuyên viên quản lý tiền lương) thực hiện việc xem, thêm mới, chỉnh sửa thông tin công thức lương áp dụng cho kỳ.</w:t>
      </w:r>
    </w:p>
    <w:p w:rsidR="00BB7BA9" w:rsidRPr="00F46BAE" w:rsidRDefault="00BB7BA9" w:rsidP="002C2682">
      <w:pPr>
        <w:pStyle w:val="Noidung-Doan"/>
        <w:spacing w:before="0" w:after="0" w:line="360" w:lineRule="auto"/>
        <w:ind w:firstLine="426"/>
        <w:rPr>
          <w:rStyle w:val="SoDAField"/>
          <w:color w:val="000000" w:themeColor="text1"/>
          <w:sz w:val="28"/>
          <w:szCs w:val="28"/>
        </w:rPr>
      </w:pPr>
      <w:r w:rsidRPr="00F46BAE">
        <w:rPr>
          <w:rStyle w:val="SoDAField"/>
          <w:color w:val="000000" w:themeColor="text1"/>
          <w:sz w:val="28"/>
          <w:szCs w:val="28"/>
        </w:rPr>
        <w:t>Ứng với mỗi kỳ lương sẽ tồn tại duy nhất một công thức lương.Căn bản dựa trên các hệ số cố định và các hệ số phát sinh do người dùng định nghĩa.</w:t>
      </w:r>
    </w:p>
    <w:p w:rsidR="00BB7BA9" w:rsidRPr="00F46BAE" w:rsidRDefault="00BB7BA9" w:rsidP="002C2682">
      <w:pPr>
        <w:pStyle w:val="Noidung-Doan"/>
        <w:spacing w:before="0" w:after="0" w:line="360" w:lineRule="auto"/>
        <w:ind w:firstLine="426"/>
        <w:rPr>
          <w:color w:val="000000" w:themeColor="text1"/>
          <w:sz w:val="28"/>
          <w:szCs w:val="28"/>
        </w:rPr>
      </w:pPr>
      <w:r w:rsidRPr="00F46BAE">
        <w:rPr>
          <w:rStyle w:val="SoDAField"/>
          <w:color w:val="000000" w:themeColor="text1"/>
          <w:sz w:val="28"/>
          <w:szCs w:val="28"/>
        </w:rPr>
        <w:t>Bước cuối cùng của việc xây dựng công thức lương là người dùng phải định nghĩa rõ ràng hệ số phát sinh nào sẽ tính giá trị tổng lương, thực nhận, còn</w:t>
      </w:r>
      <w:proofErr w:type="gramStart"/>
      <w:r w:rsidRPr="00F46BAE">
        <w:rPr>
          <w:rStyle w:val="SoDAField"/>
          <w:color w:val="000000" w:themeColor="text1"/>
          <w:sz w:val="28"/>
          <w:szCs w:val="28"/>
        </w:rPr>
        <w:t>,tạm</w:t>
      </w:r>
      <w:proofErr w:type="gramEnd"/>
      <w:r w:rsidRPr="00F46BAE">
        <w:rPr>
          <w:rStyle w:val="SoDAField"/>
          <w:color w:val="000000" w:themeColor="text1"/>
          <w:sz w:val="28"/>
          <w:szCs w:val="28"/>
        </w:rPr>
        <w:t xml:space="preserve"> ứng... Các giá trị này sẽ được lưu trữ cho công tác thốnng kê khi </w:t>
      </w:r>
      <w:r w:rsidRPr="00F46BAE">
        <w:rPr>
          <w:rStyle w:val="SoDAField"/>
          <w:color w:val="000000" w:themeColor="text1"/>
          <w:sz w:val="28"/>
          <w:szCs w:val="28"/>
          <w:lang w:val="ar-SA"/>
        </w:rPr>
        <w:t xml:space="preserve">người dùng hệ thống (chuyên viên quản lý tiền lương) thức hiện </w:t>
      </w:r>
      <w:r w:rsidRPr="00F46BAE">
        <w:rPr>
          <w:rStyle w:val="SoDAField"/>
          <w:i/>
          <w:iCs/>
          <w:color w:val="000000" w:themeColor="text1"/>
          <w:sz w:val="28"/>
          <w:szCs w:val="28"/>
          <w:lang w:val="ar-SA"/>
        </w:rPr>
        <w:t>T</w:t>
      </w:r>
      <w:r w:rsidRPr="00F46BAE">
        <w:rPr>
          <w:rStyle w:val="SoDAField"/>
          <w:i/>
          <w:iCs/>
          <w:color w:val="000000" w:themeColor="text1"/>
          <w:sz w:val="28"/>
          <w:szCs w:val="28"/>
        </w:rPr>
        <w:t>hanh toán lương</w:t>
      </w:r>
      <w:r w:rsidRPr="00F46BAE">
        <w:rPr>
          <w:rStyle w:val="SoDAField"/>
          <w:color w:val="000000" w:themeColor="text1"/>
          <w:sz w:val="28"/>
          <w:szCs w:val="28"/>
        </w:rPr>
        <w:t>. Đồng thời xác định cụ thể công thức này được lập cho kỳ cụ thể.</w:t>
      </w:r>
    </w:p>
    <w:p w:rsidR="00BB7BA9" w:rsidRPr="00F46BAE" w:rsidRDefault="00BB7BA9" w:rsidP="002C2682">
      <w:pPr>
        <w:pStyle w:val="Noidung-Doan"/>
        <w:numPr>
          <w:ilvl w:val="1"/>
          <w:numId w:val="22"/>
        </w:numPr>
        <w:tabs>
          <w:tab w:val="clear" w:pos="1260"/>
        </w:tabs>
        <w:spacing w:before="0" w:after="0" w:line="360" w:lineRule="auto"/>
        <w:ind w:left="0" w:firstLine="426"/>
        <w:textAlignment w:val="baseline"/>
        <w:rPr>
          <w:i/>
          <w:color w:val="000000" w:themeColor="text1"/>
          <w:sz w:val="28"/>
          <w:szCs w:val="28"/>
        </w:rPr>
      </w:pPr>
      <w:r w:rsidRPr="00F46BAE">
        <w:rPr>
          <w:color w:val="000000" w:themeColor="text1"/>
          <w:sz w:val="28"/>
          <w:szCs w:val="28"/>
        </w:rPr>
        <w:t>Chuỗi sự kiện:</w:t>
      </w:r>
    </w:p>
    <w:p w:rsidR="00BB7BA9" w:rsidRPr="00F46BAE" w:rsidRDefault="00BB7BA9" w:rsidP="002C2682">
      <w:pPr>
        <w:pStyle w:val="Noidung-Doan"/>
        <w:numPr>
          <w:ilvl w:val="1"/>
          <w:numId w:val="24"/>
        </w:numPr>
        <w:tabs>
          <w:tab w:val="left" w:pos="851"/>
        </w:tabs>
        <w:spacing w:before="0" w:after="0" w:line="360" w:lineRule="auto"/>
        <w:ind w:left="0" w:firstLine="426"/>
        <w:textAlignment w:val="baseline"/>
        <w:rPr>
          <w:color w:val="000000" w:themeColor="text1"/>
          <w:sz w:val="28"/>
          <w:szCs w:val="28"/>
          <w:lang w:val="ar-SA"/>
        </w:rPr>
      </w:pPr>
      <w:r w:rsidRPr="00F46BAE">
        <w:rPr>
          <w:i/>
          <w:color w:val="000000" w:themeColor="text1"/>
          <w:sz w:val="28"/>
          <w:szCs w:val="28"/>
        </w:rPr>
        <w:t>Tạo mới /chỉnh sửa công thức lương.</w:t>
      </w:r>
    </w:p>
    <w:p w:rsidR="00BB7BA9" w:rsidRPr="00F46BAE" w:rsidRDefault="00BB7BA9" w:rsidP="002C2682">
      <w:pPr>
        <w:pStyle w:val="Noidung-Doan"/>
        <w:numPr>
          <w:ilvl w:val="3"/>
          <w:numId w:val="23"/>
        </w:numPr>
        <w:tabs>
          <w:tab w:val="clear" w:pos="1980"/>
          <w:tab w:val="left" w:pos="709"/>
          <w:tab w:val="left" w:pos="1134"/>
        </w:tabs>
        <w:spacing w:before="0" w:after="0" w:line="360" w:lineRule="auto"/>
        <w:ind w:left="0" w:firstLine="426"/>
        <w:textAlignment w:val="baseline"/>
        <w:rPr>
          <w:color w:val="000000" w:themeColor="text1"/>
          <w:sz w:val="28"/>
          <w:szCs w:val="28"/>
          <w:lang w:val="ar-SA"/>
        </w:rPr>
      </w:pPr>
      <w:r w:rsidRPr="00F46BAE">
        <w:rPr>
          <w:color w:val="000000" w:themeColor="text1"/>
          <w:sz w:val="28"/>
          <w:szCs w:val="28"/>
          <w:lang w:val="ar-SA"/>
        </w:rPr>
        <w:t xml:space="preserve">Người dùng chọn chức năng </w:t>
      </w:r>
      <w:r w:rsidRPr="00F46BAE">
        <w:rPr>
          <w:i/>
          <w:iCs/>
          <w:color w:val="000000" w:themeColor="text1"/>
          <w:sz w:val="28"/>
          <w:szCs w:val="28"/>
          <w:lang w:val="ar-SA"/>
        </w:rPr>
        <w:t xml:space="preserve">Thiết lập công thức lương cho </w:t>
      </w:r>
      <w:r w:rsidRPr="00F46BAE">
        <w:rPr>
          <w:i/>
          <w:iCs/>
          <w:color w:val="000000" w:themeColor="text1"/>
          <w:sz w:val="28"/>
          <w:szCs w:val="28"/>
        </w:rPr>
        <w:t>kỳ</w:t>
      </w:r>
      <w:r w:rsidRPr="00F46BAE">
        <w:rPr>
          <w:iCs/>
          <w:color w:val="000000" w:themeColor="text1"/>
          <w:sz w:val="28"/>
          <w:szCs w:val="28"/>
        </w:rPr>
        <w:t>.</w:t>
      </w:r>
      <w:r w:rsidRPr="00F46BAE">
        <w:rPr>
          <w:color w:val="000000" w:themeColor="text1"/>
          <w:sz w:val="28"/>
          <w:szCs w:val="28"/>
          <w:lang w:val="ar-SA"/>
        </w:rPr>
        <w:t xml:space="preserve">Người dùng </w:t>
      </w:r>
      <w:r w:rsidRPr="00F46BAE">
        <w:rPr>
          <w:color w:val="000000" w:themeColor="text1"/>
          <w:sz w:val="28"/>
          <w:szCs w:val="28"/>
        </w:rPr>
        <w:t>chọn</w:t>
      </w:r>
      <w:r w:rsidRPr="00F46BAE">
        <w:rPr>
          <w:color w:val="000000" w:themeColor="text1"/>
          <w:sz w:val="28"/>
          <w:szCs w:val="28"/>
          <w:lang w:val="ar-SA"/>
        </w:rPr>
        <w:t xml:space="preserve"> </w:t>
      </w:r>
      <w:r w:rsidRPr="00F46BAE">
        <w:rPr>
          <w:color w:val="000000" w:themeColor="text1"/>
          <w:sz w:val="28"/>
          <w:szCs w:val="28"/>
        </w:rPr>
        <w:t>kỳ</w:t>
      </w:r>
      <w:r w:rsidRPr="00F46BAE">
        <w:rPr>
          <w:color w:val="000000" w:themeColor="text1"/>
          <w:sz w:val="28"/>
          <w:szCs w:val="28"/>
          <w:lang w:val="ar-SA"/>
        </w:rPr>
        <w:t>, năm và chọn chức năng Hiển thị để hiển thị thông tin.</w:t>
      </w:r>
    </w:p>
    <w:p w:rsidR="00BB7BA9" w:rsidRPr="00F46BAE" w:rsidRDefault="00BB7BA9" w:rsidP="002C2682">
      <w:pPr>
        <w:pStyle w:val="Noidung-Doan"/>
        <w:numPr>
          <w:ilvl w:val="3"/>
          <w:numId w:val="23"/>
        </w:numPr>
        <w:tabs>
          <w:tab w:val="clear" w:pos="1980"/>
          <w:tab w:val="left" w:pos="709"/>
          <w:tab w:val="left" w:pos="1134"/>
        </w:tabs>
        <w:spacing w:before="0" w:after="0" w:line="360" w:lineRule="auto"/>
        <w:ind w:left="0" w:firstLine="426"/>
        <w:textAlignment w:val="baseline"/>
        <w:rPr>
          <w:color w:val="000000" w:themeColor="text1"/>
          <w:sz w:val="28"/>
          <w:szCs w:val="28"/>
        </w:rPr>
      </w:pPr>
      <w:r w:rsidRPr="00F46BAE">
        <w:rPr>
          <w:color w:val="000000" w:themeColor="text1"/>
          <w:sz w:val="28"/>
          <w:szCs w:val="28"/>
          <w:lang w:val="ar-SA"/>
        </w:rPr>
        <w:t xml:space="preserve">Hệ thống hiển thị danh sách các hình thức trả lương hiện có theo  </w:t>
      </w:r>
      <w:r w:rsidRPr="00F46BAE">
        <w:rPr>
          <w:color w:val="000000" w:themeColor="text1"/>
          <w:sz w:val="28"/>
          <w:szCs w:val="28"/>
        </w:rPr>
        <w:t xml:space="preserve">kỳ(vùng lưới hiển thị dữ liệu) </w:t>
      </w:r>
      <w:r w:rsidRPr="00F46BAE">
        <w:rPr>
          <w:color w:val="000000" w:themeColor="text1"/>
          <w:sz w:val="28"/>
          <w:szCs w:val="28"/>
          <w:lang w:val="ar-SA"/>
        </w:rPr>
        <w:t xml:space="preserve">gồm các thông tin: </w:t>
      </w:r>
      <w:r w:rsidRPr="00F46BAE">
        <w:rPr>
          <w:rStyle w:val="SoDAField"/>
          <w:color w:val="000000" w:themeColor="text1"/>
          <w:sz w:val="28"/>
          <w:szCs w:val="28"/>
        </w:rPr>
        <w:t xml:space="preserve">công thức tổng lương, đã được thiết lập </w:t>
      </w:r>
      <w:r w:rsidRPr="00F46BAE">
        <w:rPr>
          <w:rStyle w:val="SoDAField"/>
          <w:color w:val="000000" w:themeColor="text1"/>
          <w:sz w:val="28"/>
          <w:szCs w:val="28"/>
        </w:rPr>
        <w:lastRenderedPageBreak/>
        <w:t>công thức</w:t>
      </w:r>
      <w:r w:rsidRPr="00F46BAE">
        <w:rPr>
          <w:color w:val="000000" w:themeColor="text1"/>
          <w:sz w:val="28"/>
          <w:szCs w:val="28"/>
          <w:lang w:val="ar-SA"/>
        </w:rPr>
        <w:t>. Từ đó người dùng có thể xem danh sách hiện có để thêm mới hoặc chỉnh sửa thông tin công thức lương.</w:t>
      </w:r>
    </w:p>
    <w:p w:rsidR="00BB7BA9" w:rsidRPr="00F46BAE" w:rsidRDefault="00BB7BA9" w:rsidP="002C2682">
      <w:pPr>
        <w:pStyle w:val="Noidung-Doan"/>
        <w:numPr>
          <w:ilvl w:val="3"/>
          <w:numId w:val="23"/>
        </w:numPr>
        <w:tabs>
          <w:tab w:val="clear" w:pos="1980"/>
          <w:tab w:val="left" w:pos="709"/>
          <w:tab w:val="left" w:pos="1134"/>
        </w:tabs>
        <w:spacing w:before="0" w:after="0" w:line="360" w:lineRule="auto"/>
        <w:ind w:left="0" w:firstLine="426"/>
        <w:textAlignment w:val="baseline"/>
        <w:rPr>
          <w:color w:val="000000" w:themeColor="text1"/>
          <w:sz w:val="28"/>
          <w:szCs w:val="28"/>
          <w:lang w:val="ar-SA"/>
        </w:rPr>
      </w:pPr>
      <w:r w:rsidRPr="00F46BAE">
        <w:rPr>
          <w:color w:val="000000" w:themeColor="text1"/>
          <w:sz w:val="28"/>
          <w:szCs w:val="28"/>
        </w:rPr>
        <w:t>C</w:t>
      </w:r>
      <w:r w:rsidRPr="00F46BAE">
        <w:rPr>
          <w:color w:val="000000" w:themeColor="text1"/>
          <w:sz w:val="28"/>
          <w:szCs w:val="28"/>
          <w:lang w:val="ar-SA"/>
        </w:rPr>
        <w:t xml:space="preserve">họn chức năng </w:t>
      </w:r>
      <w:r w:rsidRPr="00F46BAE">
        <w:rPr>
          <w:i/>
          <w:iCs/>
          <w:color w:val="000000" w:themeColor="text1"/>
          <w:sz w:val="28"/>
          <w:szCs w:val="28"/>
          <w:lang w:val="ar-SA"/>
        </w:rPr>
        <w:t>Tạo công thức</w:t>
      </w:r>
      <w:r w:rsidRPr="00F46BAE">
        <w:rPr>
          <w:color w:val="000000" w:themeColor="text1"/>
          <w:sz w:val="28"/>
          <w:szCs w:val="28"/>
          <w:lang w:val="ar-SA"/>
        </w:rPr>
        <w:t xml:space="preserve"> để tạo mới và thiết lập công thức lương Người dùng chỉ có thể tạo mới hoặc chỉnh sửa công thức lương trên </w:t>
      </w:r>
      <w:r w:rsidRPr="00F46BAE">
        <w:rPr>
          <w:color w:val="000000" w:themeColor="text1"/>
          <w:sz w:val="28"/>
          <w:szCs w:val="28"/>
        </w:rPr>
        <w:t xml:space="preserve">kỳ </w:t>
      </w:r>
      <w:r w:rsidRPr="00F46BAE">
        <w:rPr>
          <w:color w:val="000000" w:themeColor="text1"/>
          <w:sz w:val="28"/>
          <w:szCs w:val="28"/>
          <w:lang w:val="ar-SA"/>
        </w:rPr>
        <w:t>chưa được tính lương (</w:t>
      </w:r>
      <w:proofErr w:type="gramStart"/>
      <w:r w:rsidRPr="00F46BAE">
        <w:rPr>
          <w:color w:val="000000" w:themeColor="text1"/>
          <w:sz w:val="28"/>
          <w:szCs w:val="28"/>
        </w:rPr>
        <w:t xml:space="preserve">kỳ </w:t>
      </w:r>
      <w:r w:rsidRPr="00F46BAE">
        <w:rPr>
          <w:color w:val="000000" w:themeColor="text1"/>
          <w:sz w:val="28"/>
          <w:szCs w:val="28"/>
          <w:lang w:val="ar-SA"/>
        </w:rPr>
        <w:t xml:space="preserve"> tính</w:t>
      </w:r>
      <w:proofErr w:type="gramEnd"/>
      <w:r w:rsidRPr="00F46BAE">
        <w:rPr>
          <w:color w:val="000000" w:themeColor="text1"/>
          <w:sz w:val="28"/>
          <w:szCs w:val="28"/>
          <w:lang w:val="ar-SA"/>
        </w:rPr>
        <w:t xml:space="preserve"> lương chưa khóa). Nếu </w:t>
      </w:r>
      <w:r w:rsidRPr="00F46BAE">
        <w:rPr>
          <w:color w:val="000000" w:themeColor="text1"/>
          <w:sz w:val="28"/>
          <w:szCs w:val="28"/>
        </w:rPr>
        <w:t>kỳ</w:t>
      </w:r>
      <w:r w:rsidRPr="00F46BAE">
        <w:rPr>
          <w:color w:val="000000" w:themeColor="text1"/>
          <w:sz w:val="28"/>
          <w:szCs w:val="28"/>
          <w:lang w:val="ar-SA"/>
        </w:rPr>
        <w:t xml:space="preserve"> tính lương đó đã khóa, người dùng chỉ được phép xem thông tin công thức lương đã thiết lập. Có thể sao chép công thức lương của </w:t>
      </w:r>
      <w:r w:rsidRPr="00F46BAE">
        <w:rPr>
          <w:color w:val="000000" w:themeColor="text1"/>
          <w:sz w:val="28"/>
          <w:szCs w:val="28"/>
        </w:rPr>
        <w:t xml:space="preserve">kỳ </w:t>
      </w:r>
      <w:r w:rsidRPr="00F46BAE">
        <w:rPr>
          <w:color w:val="000000" w:themeColor="text1"/>
          <w:sz w:val="28"/>
          <w:szCs w:val="28"/>
          <w:lang w:val="ar-SA"/>
        </w:rPr>
        <w:t>khác để áp dụng cho kỳ hiện tại muốn thiết lập công thức lương .</w:t>
      </w:r>
    </w:p>
    <w:p w:rsidR="00BB7BA9" w:rsidRPr="00647E6A" w:rsidRDefault="00BB7BA9" w:rsidP="002C2682">
      <w:pPr>
        <w:pStyle w:val="Noidung-Doan"/>
        <w:numPr>
          <w:ilvl w:val="3"/>
          <w:numId w:val="23"/>
        </w:numPr>
        <w:tabs>
          <w:tab w:val="clear" w:pos="1980"/>
          <w:tab w:val="left" w:pos="709"/>
          <w:tab w:val="left" w:pos="1134"/>
        </w:tabs>
        <w:spacing w:before="0" w:after="0" w:line="360" w:lineRule="auto"/>
        <w:ind w:left="0" w:firstLine="426"/>
        <w:textAlignment w:val="baseline"/>
        <w:rPr>
          <w:color w:val="000000" w:themeColor="text1"/>
          <w:sz w:val="28"/>
          <w:szCs w:val="28"/>
        </w:rPr>
        <w:sectPr w:rsidR="00BB7BA9" w:rsidRPr="00647E6A" w:rsidSect="00BB7BA9">
          <w:footerReference w:type="default" r:id="rId15"/>
          <w:headerReference w:type="first" r:id="rId16"/>
          <w:footerReference w:type="first" r:id="rId17"/>
          <w:pgSz w:w="11907" w:h="16840" w:code="9"/>
          <w:pgMar w:top="1134" w:right="1134" w:bottom="1134" w:left="1701" w:header="720" w:footer="720" w:gutter="0"/>
          <w:pgNumType w:start="1"/>
          <w:cols w:space="720"/>
          <w:docGrid w:linePitch="360"/>
        </w:sectPr>
      </w:pPr>
      <w:r w:rsidRPr="00F46BAE">
        <w:rPr>
          <w:color w:val="000000" w:themeColor="text1"/>
          <w:sz w:val="28"/>
          <w:szCs w:val="28"/>
          <w:lang w:val="ar-SA"/>
        </w:rPr>
        <w:t xml:space="preserve">Hệ thống hiển thị hộp thoại </w:t>
      </w:r>
      <w:r w:rsidRPr="00F46BAE">
        <w:rPr>
          <w:i/>
          <w:iCs/>
          <w:color w:val="000000" w:themeColor="text1"/>
          <w:sz w:val="28"/>
          <w:szCs w:val="28"/>
          <w:lang w:val="ar-SA"/>
        </w:rPr>
        <w:t>Tạo công thức lương</w:t>
      </w:r>
      <w:r w:rsidRPr="00F46BAE">
        <w:rPr>
          <w:color w:val="000000" w:themeColor="text1"/>
          <w:sz w:val="28"/>
          <w:szCs w:val="28"/>
          <w:lang w:val="ar-SA"/>
        </w:rPr>
        <w:t xml:space="preserve">. Người dùng tạo các hệ số trong công thức dựa trên các hệ số cố định mặc định đã được thiết lập sẵn. </w:t>
      </w:r>
      <w:r w:rsidRPr="00F46BAE">
        <w:rPr>
          <w:color w:val="000000" w:themeColor="text1"/>
          <w:sz w:val="28"/>
          <w:szCs w:val="28"/>
        </w:rPr>
        <w:t xml:space="preserve">Dựa trên các hệ số cố định, hệ số phát sinh và hệ số điều chỉnh đã thiết lập để tạo nên công thức lương hoàn chỉnh. Người dùng chọn chức năng </w:t>
      </w:r>
      <w:r w:rsidRPr="00F46BAE">
        <w:rPr>
          <w:i/>
          <w:iCs/>
          <w:color w:val="000000" w:themeColor="text1"/>
          <w:sz w:val="28"/>
          <w:szCs w:val="28"/>
        </w:rPr>
        <w:t>Lưu</w:t>
      </w:r>
      <w:r w:rsidRPr="00F46BAE">
        <w:rPr>
          <w:color w:val="000000" w:themeColor="text1"/>
          <w:sz w:val="28"/>
          <w:szCs w:val="28"/>
        </w:rPr>
        <w:t xml:space="preserve"> để lưu thông tin công thức lương đã thiết lập. Nếu người dùng đồng ý thông tin các thiết lập</w:t>
      </w:r>
      <w:r w:rsidR="0073376E">
        <w:rPr>
          <w:color w:val="000000" w:themeColor="text1"/>
          <w:sz w:val="28"/>
          <w:szCs w:val="28"/>
        </w:rPr>
        <w:t xml:space="preserve"> công thức lương sẽ được lưu </w:t>
      </w:r>
    </w:p>
    <w:p w:rsidR="00BB7BA9" w:rsidRDefault="00BB7BA9" w:rsidP="004A6C46">
      <w:pPr>
        <w:pStyle w:val="Noidung-Doan"/>
        <w:tabs>
          <w:tab w:val="left" w:pos="709"/>
          <w:tab w:val="left" w:pos="1134"/>
        </w:tabs>
        <w:spacing w:before="0" w:after="0" w:line="360" w:lineRule="auto"/>
        <w:ind w:firstLine="0"/>
        <w:textAlignment w:val="baseline"/>
        <w:outlineLvl w:val="1"/>
        <w:rPr>
          <w:b/>
          <w:color w:val="000000" w:themeColor="text1"/>
          <w:sz w:val="28"/>
          <w:szCs w:val="28"/>
        </w:rPr>
      </w:pPr>
      <w:bookmarkStart w:id="26" w:name="_Toc501570891"/>
      <w:bookmarkStart w:id="27" w:name="_Toc521055607"/>
      <w:r w:rsidRPr="00D0743A">
        <w:rPr>
          <w:b/>
          <w:color w:val="000000" w:themeColor="text1"/>
          <w:sz w:val="28"/>
          <w:szCs w:val="28"/>
        </w:rPr>
        <w:lastRenderedPageBreak/>
        <w:t>3. Biểu đồ lớp</w:t>
      </w:r>
      <w:bookmarkEnd w:id="26"/>
      <w:bookmarkEnd w:id="27"/>
    </w:p>
    <w:p w:rsidR="00BB7BA9" w:rsidRDefault="00BB7BA9" w:rsidP="002C2682">
      <w:pPr>
        <w:pStyle w:val="Noidung-Doan"/>
        <w:tabs>
          <w:tab w:val="left" w:pos="709"/>
          <w:tab w:val="left" w:pos="1134"/>
        </w:tabs>
        <w:spacing w:before="0" w:after="0" w:line="360" w:lineRule="auto"/>
        <w:ind w:firstLine="0"/>
        <w:textAlignment w:val="baseline"/>
        <w:rPr>
          <w:b/>
          <w:color w:val="000000" w:themeColor="text1"/>
          <w:sz w:val="28"/>
          <w:szCs w:val="28"/>
        </w:rPr>
      </w:pPr>
    </w:p>
    <w:p w:rsidR="00BB7BA9" w:rsidRDefault="00BB7BA9" w:rsidP="002C2682">
      <w:pPr>
        <w:pStyle w:val="Noidung-Doan"/>
        <w:tabs>
          <w:tab w:val="left" w:pos="709"/>
          <w:tab w:val="left" w:pos="1134"/>
        </w:tabs>
        <w:spacing w:before="0" w:after="0" w:line="360" w:lineRule="auto"/>
        <w:ind w:firstLine="0"/>
        <w:textAlignment w:val="baseline"/>
        <w:rPr>
          <w:b/>
          <w:color w:val="000000" w:themeColor="text1"/>
          <w:sz w:val="28"/>
          <w:szCs w:val="28"/>
        </w:rPr>
      </w:pPr>
      <w:r>
        <w:rPr>
          <w:b/>
          <w:color w:val="000000" w:themeColor="text1"/>
          <w:sz w:val="28"/>
          <w:szCs w:val="28"/>
        </w:rPr>
        <w:t>Hình 21: biểu đồ kết nối CSDL hệ thống chấm công nhân sự</w:t>
      </w:r>
    </w:p>
    <w:p w:rsidR="00BB7BA9" w:rsidRDefault="00DD19C2" w:rsidP="00AE6EEF">
      <w:pPr>
        <w:pStyle w:val="Noidung-Doan"/>
        <w:tabs>
          <w:tab w:val="left" w:pos="709"/>
          <w:tab w:val="left" w:pos="1134"/>
        </w:tabs>
        <w:spacing w:before="0" w:after="0" w:line="360" w:lineRule="auto"/>
        <w:ind w:left="-1304" w:firstLine="0"/>
        <w:textAlignment w:val="baseline"/>
        <w:rPr>
          <w:b/>
          <w:color w:val="000000" w:themeColor="text1"/>
          <w:sz w:val="28"/>
          <w:szCs w:val="28"/>
        </w:rPr>
      </w:pPr>
      <w:r>
        <w:rPr>
          <w:noProof/>
          <w:lang w:val="en-AU" w:eastAsia="en-AU"/>
        </w:rPr>
        <w:drawing>
          <wp:inline distT="0" distB="0" distL="0" distR="0" wp14:anchorId="570ACCAE" wp14:editId="3FE73A2A">
            <wp:extent cx="7436485" cy="4584981"/>
            <wp:effectExtent l="0" t="0" r="0" b="6350"/>
            <wp:docPr id="3426" name="Picture 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55453" cy="4596676"/>
                    </a:xfrm>
                    <a:prstGeom prst="rect">
                      <a:avLst/>
                    </a:prstGeom>
                  </pic:spPr>
                </pic:pic>
              </a:graphicData>
            </a:graphic>
          </wp:inline>
        </w:drawing>
      </w:r>
    </w:p>
    <w:p w:rsidR="00BB7BA9" w:rsidRDefault="00BB7BA9" w:rsidP="002C2682">
      <w:pPr>
        <w:pStyle w:val="Noidung-Doan"/>
        <w:tabs>
          <w:tab w:val="left" w:pos="709"/>
          <w:tab w:val="left" w:pos="1134"/>
        </w:tabs>
        <w:spacing w:before="0" w:after="0" w:line="360" w:lineRule="auto"/>
        <w:ind w:firstLine="0"/>
        <w:jc w:val="center"/>
        <w:textAlignment w:val="baseline"/>
        <w:rPr>
          <w:b/>
          <w:color w:val="000000" w:themeColor="text1"/>
          <w:sz w:val="28"/>
          <w:szCs w:val="28"/>
        </w:rPr>
      </w:pPr>
      <w:r>
        <w:rPr>
          <w:b/>
          <w:color w:val="000000" w:themeColor="text1"/>
          <w:sz w:val="28"/>
          <w:szCs w:val="28"/>
        </w:rPr>
        <w:t>Hình 22: Biểu đồ kết nối hệ thống phân quyền và đăng nhập</w:t>
      </w:r>
    </w:p>
    <w:p w:rsidR="00301668" w:rsidRDefault="00301668" w:rsidP="002C2682">
      <w:pPr>
        <w:pStyle w:val="ListParagraph"/>
        <w:tabs>
          <w:tab w:val="left" w:pos="2700"/>
        </w:tabs>
        <w:ind w:left="0"/>
        <w:rPr>
          <w:rFonts w:ascii="Times New Roman" w:hAnsi="Times New Roman" w:cs="Times New Roman"/>
          <w:sz w:val="28"/>
          <w:szCs w:val="28"/>
        </w:rPr>
      </w:pPr>
    </w:p>
    <w:p w:rsidR="003A22D0" w:rsidRDefault="003A22D0" w:rsidP="002C2682">
      <w:pPr>
        <w:pStyle w:val="ListParagraph"/>
        <w:tabs>
          <w:tab w:val="left" w:pos="2700"/>
        </w:tabs>
        <w:ind w:left="0"/>
        <w:rPr>
          <w:rFonts w:ascii="Times New Roman" w:hAnsi="Times New Roman" w:cs="Times New Roman"/>
          <w:sz w:val="28"/>
          <w:szCs w:val="28"/>
        </w:rPr>
      </w:pPr>
    </w:p>
    <w:p w:rsidR="003A22D0" w:rsidRDefault="003A22D0" w:rsidP="002C2682">
      <w:pPr>
        <w:pStyle w:val="ListParagraph"/>
        <w:tabs>
          <w:tab w:val="left" w:pos="2700"/>
        </w:tabs>
        <w:ind w:left="0"/>
        <w:rPr>
          <w:rFonts w:ascii="Times New Roman" w:hAnsi="Times New Roman" w:cs="Times New Roman"/>
          <w:sz w:val="28"/>
          <w:szCs w:val="28"/>
        </w:rPr>
      </w:pPr>
    </w:p>
    <w:p w:rsidR="003A22D0" w:rsidRDefault="003A22D0" w:rsidP="002C2682">
      <w:pPr>
        <w:pStyle w:val="ListParagraph"/>
        <w:tabs>
          <w:tab w:val="left" w:pos="2700"/>
        </w:tabs>
        <w:ind w:left="0"/>
        <w:rPr>
          <w:rFonts w:ascii="Times New Roman" w:hAnsi="Times New Roman" w:cs="Times New Roman"/>
          <w:sz w:val="28"/>
          <w:szCs w:val="28"/>
        </w:rPr>
      </w:pPr>
    </w:p>
    <w:p w:rsidR="003A22D0" w:rsidRDefault="003A22D0" w:rsidP="002C2682">
      <w:pPr>
        <w:pStyle w:val="ListParagraph"/>
        <w:tabs>
          <w:tab w:val="left" w:pos="2700"/>
        </w:tabs>
        <w:ind w:left="0"/>
        <w:rPr>
          <w:rFonts w:ascii="Times New Roman" w:hAnsi="Times New Roman" w:cs="Times New Roman"/>
          <w:sz w:val="28"/>
          <w:szCs w:val="28"/>
        </w:rPr>
      </w:pPr>
    </w:p>
    <w:p w:rsidR="003A22D0" w:rsidRDefault="003A22D0" w:rsidP="002C2682">
      <w:pPr>
        <w:pStyle w:val="ListParagraph"/>
        <w:tabs>
          <w:tab w:val="left" w:pos="2700"/>
        </w:tabs>
        <w:ind w:left="0"/>
        <w:rPr>
          <w:rFonts w:ascii="Times New Roman" w:hAnsi="Times New Roman" w:cs="Times New Roman"/>
          <w:sz w:val="28"/>
          <w:szCs w:val="28"/>
        </w:rPr>
      </w:pPr>
    </w:p>
    <w:p w:rsidR="003A22D0" w:rsidRDefault="003A22D0" w:rsidP="002C2682">
      <w:pPr>
        <w:pStyle w:val="ListParagraph"/>
        <w:tabs>
          <w:tab w:val="left" w:pos="2700"/>
        </w:tabs>
        <w:ind w:left="0"/>
        <w:rPr>
          <w:rFonts w:ascii="Times New Roman" w:hAnsi="Times New Roman" w:cs="Times New Roman"/>
          <w:sz w:val="28"/>
          <w:szCs w:val="28"/>
        </w:rPr>
      </w:pPr>
    </w:p>
    <w:p w:rsidR="003A22D0" w:rsidRDefault="003A22D0" w:rsidP="002C2682">
      <w:pPr>
        <w:pStyle w:val="ListParagraph"/>
        <w:tabs>
          <w:tab w:val="left" w:pos="2700"/>
        </w:tabs>
        <w:ind w:left="0"/>
        <w:rPr>
          <w:rFonts w:ascii="Times New Roman" w:hAnsi="Times New Roman" w:cs="Times New Roman"/>
          <w:sz w:val="28"/>
          <w:szCs w:val="28"/>
        </w:rPr>
      </w:pPr>
    </w:p>
    <w:p w:rsidR="003A22D0" w:rsidRDefault="003A22D0" w:rsidP="002C2682">
      <w:pPr>
        <w:pStyle w:val="ListParagraph"/>
        <w:tabs>
          <w:tab w:val="left" w:pos="2700"/>
        </w:tabs>
        <w:ind w:left="0"/>
        <w:rPr>
          <w:rFonts w:ascii="Times New Roman" w:hAnsi="Times New Roman" w:cs="Times New Roman"/>
          <w:sz w:val="28"/>
          <w:szCs w:val="28"/>
        </w:rPr>
      </w:pPr>
    </w:p>
    <w:p w:rsidR="003A22D0" w:rsidRDefault="003A22D0" w:rsidP="002C2682">
      <w:pPr>
        <w:pStyle w:val="ListParagraph"/>
        <w:tabs>
          <w:tab w:val="left" w:pos="2700"/>
        </w:tabs>
        <w:ind w:left="0"/>
        <w:rPr>
          <w:rFonts w:ascii="Times New Roman" w:hAnsi="Times New Roman" w:cs="Times New Roman"/>
          <w:sz w:val="28"/>
          <w:szCs w:val="28"/>
        </w:rPr>
      </w:pPr>
    </w:p>
    <w:p w:rsidR="003A22D0" w:rsidRDefault="003A22D0" w:rsidP="002C2682">
      <w:pPr>
        <w:pStyle w:val="ListParagraph"/>
        <w:tabs>
          <w:tab w:val="left" w:pos="2700"/>
        </w:tabs>
        <w:ind w:left="0"/>
        <w:rPr>
          <w:rFonts w:ascii="Times New Roman" w:hAnsi="Times New Roman" w:cs="Times New Roman"/>
          <w:sz w:val="28"/>
          <w:szCs w:val="28"/>
        </w:rPr>
      </w:pPr>
    </w:p>
    <w:p w:rsidR="003A22D0" w:rsidRDefault="003A22D0" w:rsidP="002C2682">
      <w:pPr>
        <w:pStyle w:val="ListParagraph"/>
        <w:tabs>
          <w:tab w:val="left" w:pos="2700"/>
        </w:tabs>
        <w:ind w:left="0"/>
        <w:rPr>
          <w:rFonts w:ascii="Times New Roman" w:hAnsi="Times New Roman" w:cs="Times New Roman"/>
          <w:sz w:val="28"/>
          <w:szCs w:val="28"/>
        </w:rPr>
      </w:pPr>
    </w:p>
    <w:p w:rsidR="00AE6EEF" w:rsidRDefault="00AE6EEF" w:rsidP="002C2682">
      <w:pPr>
        <w:pStyle w:val="ListParagraph"/>
        <w:tabs>
          <w:tab w:val="left" w:pos="2700"/>
        </w:tabs>
        <w:ind w:left="0"/>
        <w:rPr>
          <w:rFonts w:ascii="Times New Roman" w:hAnsi="Times New Roman" w:cs="Times New Roman"/>
          <w:sz w:val="28"/>
          <w:szCs w:val="28"/>
        </w:rPr>
      </w:pPr>
    </w:p>
    <w:p w:rsidR="003A22D0" w:rsidRPr="00A25631" w:rsidRDefault="003A22D0" w:rsidP="004A6C46">
      <w:pPr>
        <w:pStyle w:val="Noidung-Doan"/>
        <w:spacing w:before="0" w:after="0" w:line="360" w:lineRule="auto"/>
        <w:ind w:firstLine="0"/>
        <w:textAlignment w:val="baseline"/>
        <w:outlineLvl w:val="1"/>
        <w:rPr>
          <w:b/>
          <w:color w:val="000000" w:themeColor="text1"/>
          <w:sz w:val="28"/>
          <w:szCs w:val="28"/>
        </w:rPr>
      </w:pPr>
      <w:bookmarkStart w:id="28" w:name="_Toc521055608"/>
      <w:proofErr w:type="gramStart"/>
      <w:r w:rsidRPr="00A25631">
        <w:rPr>
          <w:b/>
          <w:color w:val="000000" w:themeColor="text1"/>
          <w:sz w:val="28"/>
          <w:szCs w:val="28"/>
        </w:rPr>
        <w:lastRenderedPageBreak/>
        <w:t>4.Cơ</w:t>
      </w:r>
      <w:proofErr w:type="gramEnd"/>
      <w:r w:rsidRPr="00A25631">
        <w:rPr>
          <w:b/>
          <w:color w:val="000000" w:themeColor="text1"/>
          <w:sz w:val="28"/>
          <w:szCs w:val="28"/>
        </w:rPr>
        <w:t xml:space="preserve"> sở dữ liệu quan hệ</w:t>
      </w:r>
      <w:bookmarkEnd w:id="28"/>
    </w:p>
    <w:p w:rsidR="003A22D0" w:rsidRPr="00A25631" w:rsidRDefault="003A22D0" w:rsidP="00A707C7">
      <w:pPr>
        <w:pStyle w:val="Noidung-Doan"/>
        <w:spacing w:before="0" w:after="0" w:line="360" w:lineRule="auto"/>
        <w:ind w:firstLine="0"/>
        <w:jc w:val="center"/>
        <w:textAlignment w:val="baseline"/>
        <w:rPr>
          <w:b/>
          <w:color w:val="000000" w:themeColor="text1"/>
          <w:sz w:val="28"/>
          <w:szCs w:val="28"/>
        </w:rPr>
      </w:pPr>
      <w:r w:rsidRPr="00A25631">
        <w:rPr>
          <w:b/>
          <w:color w:val="000000" w:themeColor="text1"/>
          <w:sz w:val="28"/>
          <w:szCs w:val="28"/>
        </w:rPr>
        <w:t>Bảng Công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6"/>
        <w:gridCol w:w="2375"/>
        <w:gridCol w:w="2122"/>
        <w:gridCol w:w="1993"/>
      </w:tblGrid>
      <w:tr w:rsidR="003A22D0" w:rsidRPr="00A25631" w:rsidTr="00A25631">
        <w:tc>
          <w:tcPr>
            <w:tcW w:w="1401"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Tên trường</w:t>
            </w:r>
          </w:p>
        </w:tc>
        <w:tc>
          <w:tcPr>
            <w:tcW w:w="1317"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Kiểu dữ liệu</w:t>
            </w:r>
          </w:p>
        </w:tc>
        <w:tc>
          <w:tcPr>
            <w:tcW w:w="1177"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Ghi chú</w:t>
            </w:r>
          </w:p>
        </w:tc>
        <w:tc>
          <w:tcPr>
            <w:tcW w:w="1105"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Mô tả</w:t>
            </w:r>
          </w:p>
        </w:tc>
      </w:tr>
      <w:tr w:rsidR="003A22D0" w:rsidRPr="00A25631" w:rsidTr="00A25631">
        <w:tc>
          <w:tcPr>
            <w:tcW w:w="1401"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maloaicong</w:t>
            </w:r>
          </w:p>
        </w:tc>
        <w:tc>
          <w:tcPr>
            <w:tcW w:w="1317" w:type="pct"/>
            <w:shd w:val="clear" w:color="auto" w:fill="auto"/>
          </w:tcPr>
          <w:p w:rsidR="003A22D0" w:rsidRPr="00A25631" w:rsidRDefault="003A22D0" w:rsidP="002C2682">
            <w:pPr>
              <w:pStyle w:val="Noidung-Doan"/>
              <w:tabs>
                <w:tab w:val="center" w:pos="1115"/>
              </w:tabs>
              <w:spacing w:before="0" w:after="0" w:line="360" w:lineRule="auto"/>
              <w:ind w:firstLine="0"/>
              <w:textAlignment w:val="baseline"/>
              <w:rPr>
                <w:color w:val="000000" w:themeColor="text1"/>
                <w:sz w:val="28"/>
                <w:szCs w:val="28"/>
              </w:rPr>
            </w:pPr>
            <w:r w:rsidRPr="00A25631">
              <w:rPr>
                <w:color w:val="000000" w:themeColor="text1"/>
                <w:sz w:val="28"/>
                <w:szCs w:val="28"/>
              </w:rPr>
              <w:t>nvarchar(10)</w:t>
            </w:r>
          </w:p>
        </w:tc>
        <w:tc>
          <w:tcPr>
            <w:tcW w:w="1177"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p>
        </w:tc>
        <w:tc>
          <w:tcPr>
            <w:tcW w:w="1105"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Mã bảng công</w:t>
            </w:r>
          </w:p>
        </w:tc>
      </w:tr>
      <w:tr w:rsidR="003A22D0" w:rsidRPr="00A25631" w:rsidTr="00A25631">
        <w:tc>
          <w:tcPr>
            <w:tcW w:w="1401"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MaNV</w:t>
            </w:r>
          </w:p>
        </w:tc>
        <w:tc>
          <w:tcPr>
            <w:tcW w:w="1317" w:type="pct"/>
            <w:shd w:val="clear" w:color="auto" w:fill="auto"/>
          </w:tcPr>
          <w:p w:rsidR="003A22D0" w:rsidRPr="00A25631" w:rsidRDefault="003A22D0" w:rsidP="002C2682">
            <w:pPr>
              <w:pStyle w:val="Noidung-Doan"/>
              <w:tabs>
                <w:tab w:val="center" w:pos="1115"/>
              </w:tabs>
              <w:spacing w:before="0" w:after="0" w:line="360" w:lineRule="auto"/>
              <w:ind w:firstLine="0"/>
              <w:textAlignment w:val="baseline"/>
              <w:rPr>
                <w:color w:val="000000" w:themeColor="text1"/>
                <w:sz w:val="28"/>
                <w:szCs w:val="28"/>
              </w:rPr>
            </w:pPr>
            <w:r w:rsidRPr="00A25631">
              <w:rPr>
                <w:color w:val="000000" w:themeColor="text1"/>
                <w:sz w:val="28"/>
                <w:szCs w:val="28"/>
              </w:rPr>
              <w:t>nvarchar(10)</w:t>
            </w:r>
          </w:p>
        </w:tc>
        <w:tc>
          <w:tcPr>
            <w:tcW w:w="1177"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Khóa ngoại</w:t>
            </w:r>
          </w:p>
        </w:tc>
        <w:tc>
          <w:tcPr>
            <w:tcW w:w="1105"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Mã nhân viên</w:t>
            </w:r>
          </w:p>
        </w:tc>
      </w:tr>
      <w:tr w:rsidR="003A22D0" w:rsidRPr="00A25631" w:rsidTr="00A25631">
        <w:tc>
          <w:tcPr>
            <w:tcW w:w="1401"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Ngay</w:t>
            </w:r>
          </w:p>
        </w:tc>
        <w:tc>
          <w:tcPr>
            <w:tcW w:w="1317"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smallint</w:t>
            </w:r>
          </w:p>
        </w:tc>
        <w:tc>
          <w:tcPr>
            <w:tcW w:w="1177"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p>
        </w:tc>
        <w:tc>
          <w:tcPr>
            <w:tcW w:w="1105"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Ngày</w:t>
            </w:r>
          </w:p>
        </w:tc>
      </w:tr>
      <w:tr w:rsidR="003A22D0" w:rsidRPr="00A25631" w:rsidTr="00A25631">
        <w:tc>
          <w:tcPr>
            <w:tcW w:w="1401"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Thang</w:t>
            </w:r>
          </w:p>
        </w:tc>
        <w:tc>
          <w:tcPr>
            <w:tcW w:w="1317"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smallint</w:t>
            </w:r>
          </w:p>
        </w:tc>
        <w:tc>
          <w:tcPr>
            <w:tcW w:w="1177"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p>
        </w:tc>
        <w:tc>
          <w:tcPr>
            <w:tcW w:w="1105"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Tháng</w:t>
            </w:r>
          </w:p>
        </w:tc>
      </w:tr>
      <w:tr w:rsidR="003A22D0" w:rsidRPr="00A25631" w:rsidTr="00A25631">
        <w:tc>
          <w:tcPr>
            <w:tcW w:w="1401"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Nam</w:t>
            </w:r>
          </w:p>
        </w:tc>
        <w:tc>
          <w:tcPr>
            <w:tcW w:w="1317"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Int</w:t>
            </w:r>
          </w:p>
        </w:tc>
        <w:tc>
          <w:tcPr>
            <w:tcW w:w="1177"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p>
        </w:tc>
        <w:tc>
          <w:tcPr>
            <w:tcW w:w="1105"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Năm</w:t>
            </w:r>
          </w:p>
        </w:tc>
      </w:tr>
      <w:tr w:rsidR="003A22D0" w:rsidRPr="00A25631" w:rsidTr="00A25631">
        <w:tc>
          <w:tcPr>
            <w:tcW w:w="1401"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giovao</w:t>
            </w:r>
          </w:p>
        </w:tc>
        <w:tc>
          <w:tcPr>
            <w:tcW w:w="1317"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smallint</w:t>
            </w:r>
          </w:p>
        </w:tc>
        <w:tc>
          <w:tcPr>
            <w:tcW w:w="1177"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p>
        </w:tc>
        <w:tc>
          <w:tcPr>
            <w:tcW w:w="1105"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Giờ vào</w:t>
            </w:r>
          </w:p>
        </w:tc>
      </w:tr>
      <w:tr w:rsidR="003A22D0" w:rsidRPr="00A25631" w:rsidTr="00A25631">
        <w:tc>
          <w:tcPr>
            <w:tcW w:w="1401"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Giora</w:t>
            </w:r>
          </w:p>
        </w:tc>
        <w:tc>
          <w:tcPr>
            <w:tcW w:w="1317"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smallint</w:t>
            </w:r>
          </w:p>
        </w:tc>
        <w:tc>
          <w:tcPr>
            <w:tcW w:w="1177"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p>
        </w:tc>
        <w:tc>
          <w:tcPr>
            <w:tcW w:w="1105" w:type="pct"/>
            <w:shd w:val="clear" w:color="auto" w:fill="auto"/>
          </w:tcPr>
          <w:p w:rsidR="003A22D0" w:rsidRPr="00A25631" w:rsidRDefault="003A22D0" w:rsidP="002C2682">
            <w:pPr>
              <w:pStyle w:val="Noidung-Doan"/>
              <w:spacing w:before="0" w:after="0" w:line="360" w:lineRule="auto"/>
              <w:ind w:firstLine="0"/>
              <w:textAlignment w:val="baseline"/>
              <w:rPr>
                <w:color w:val="000000" w:themeColor="text1"/>
                <w:sz w:val="28"/>
                <w:szCs w:val="28"/>
              </w:rPr>
            </w:pPr>
            <w:r w:rsidRPr="00A25631">
              <w:rPr>
                <w:color w:val="000000" w:themeColor="text1"/>
                <w:sz w:val="28"/>
                <w:szCs w:val="28"/>
              </w:rPr>
              <w:t>Giờ ra</w:t>
            </w:r>
          </w:p>
        </w:tc>
      </w:tr>
    </w:tbl>
    <w:p w:rsidR="003A22D0" w:rsidRPr="00A25631" w:rsidRDefault="003A22D0" w:rsidP="002C2682">
      <w:pPr>
        <w:pStyle w:val="Noidung-Doan"/>
        <w:spacing w:before="0" w:after="0" w:line="360" w:lineRule="auto"/>
        <w:ind w:firstLine="0"/>
        <w:textAlignment w:val="baseline"/>
        <w:rPr>
          <w:b/>
          <w:color w:val="000000" w:themeColor="text1"/>
          <w:sz w:val="28"/>
          <w:szCs w:val="28"/>
        </w:rPr>
      </w:pPr>
      <w:r w:rsidRPr="00A25631">
        <w:rPr>
          <w:b/>
          <w:color w:val="000000" w:themeColor="text1"/>
          <w:sz w:val="28"/>
          <w:szCs w:val="28"/>
        </w:rPr>
        <w:t xml:space="preserve">                                      </w:t>
      </w:r>
    </w:p>
    <w:p w:rsidR="003A22D0" w:rsidRPr="00A25631" w:rsidRDefault="003A22D0" w:rsidP="002C2682">
      <w:pPr>
        <w:pStyle w:val="Noidung-Doan"/>
        <w:spacing w:before="0" w:after="0" w:line="360" w:lineRule="auto"/>
        <w:ind w:firstLine="0"/>
        <w:jc w:val="center"/>
        <w:textAlignment w:val="baseline"/>
        <w:rPr>
          <w:b/>
          <w:color w:val="000000" w:themeColor="text1"/>
          <w:sz w:val="28"/>
          <w:szCs w:val="28"/>
        </w:rPr>
      </w:pPr>
      <w:r w:rsidRPr="00A25631">
        <w:rPr>
          <w:b/>
          <w:color w:val="000000" w:themeColor="text1"/>
          <w:sz w:val="28"/>
          <w:szCs w:val="28"/>
        </w:rPr>
        <w:t>Bộ phận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2380"/>
        <w:gridCol w:w="2169"/>
        <w:gridCol w:w="2157"/>
      </w:tblGrid>
      <w:tr w:rsidR="003A22D0" w:rsidRPr="00A25631" w:rsidTr="00A25631">
        <w:tc>
          <w:tcPr>
            <w:tcW w:w="1281" w:type="pct"/>
            <w:shd w:val="clear" w:color="auto" w:fill="auto"/>
          </w:tcPr>
          <w:p w:rsidR="003A22D0" w:rsidRPr="00A25631" w:rsidRDefault="003A22D0" w:rsidP="002C2682">
            <w:pPr>
              <w:pStyle w:val="Noidung-Doan"/>
              <w:tabs>
                <w:tab w:val="left" w:pos="990"/>
                <w:tab w:val="left" w:pos="1620"/>
              </w:tabs>
              <w:spacing w:before="0" w:after="0" w:line="360" w:lineRule="auto"/>
              <w:ind w:firstLine="0"/>
              <w:textAlignment w:val="baseline"/>
              <w:rPr>
                <w:color w:val="000000" w:themeColor="text1"/>
                <w:sz w:val="28"/>
                <w:szCs w:val="28"/>
              </w:rPr>
            </w:pPr>
            <w:r w:rsidRPr="00A25631">
              <w:rPr>
                <w:color w:val="000000" w:themeColor="text1"/>
                <w:sz w:val="28"/>
                <w:szCs w:val="28"/>
              </w:rPr>
              <w:t>Tên trường</w:t>
            </w:r>
          </w:p>
        </w:tc>
        <w:tc>
          <w:tcPr>
            <w:tcW w:w="1320" w:type="pct"/>
            <w:shd w:val="clear" w:color="auto" w:fill="auto"/>
          </w:tcPr>
          <w:p w:rsidR="003A22D0" w:rsidRPr="00A25631" w:rsidRDefault="003A22D0" w:rsidP="002C2682">
            <w:pPr>
              <w:pStyle w:val="Noidung-Doan"/>
              <w:tabs>
                <w:tab w:val="left" w:pos="990"/>
                <w:tab w:val="left" w:pos="1620"/>
              </w:tabs>
              <w:spacing w:before="0" w:after="0" w:line="360" w:lineRule="auto"/>
              <w:ind w:firstLine="0"/>
              <w:textAlignment w:val="baseline"/>
              <w:rPr>
                <w:color w:val="000000" w:themeColor="text1"/>
                <w:sz w:val="28"/>
                <w:szCs w:val="28"/>
              </w:rPr>
            </w:pPr>
            <w:r w:rsidRPr="00A25631">
              <w:rPr>
                <w:color w:val="000000" w:themeColor="text1"/>
                <w:sz w:val="28"/>
                <w:szCs w:val="28"/>
              </w:rPr>
              <w:t>Kiểu dữ liệu</w:t>
            </w:r>
          </w:p>
        </w:tc>
        <w:tc>
          <w:tcPr>
            <w:tcW w:w="1203" w:type="pct"/>
            <w:shd w:val="clear" w:color="auto" w:fill="auto"/>
          </w:tcPr>
          <w:p w:rsidR="003A22D0" w:rsidRPr="00A25631" w:rsidRDefault="003A22D0" w:rsidP="002C2682">
            <w:pPr>
              <w:pStyle w:val="Noidung-Doan"/>
              <w:tabs>
                <w:tab w:val="left" w:pos="990"/>
                <w:tab w:val="left" w:pos="1620"/>
              </w:tabs>
              <w:spacing w:before="0" w:after="0" w:line="360" w:lineRule="auto"/>
              <w:ind w:firstLine="0"/>
              <w:textAlignment w:val="baseline"/>
              <w:rPr>
                <w:color w:val="000000" w:themeColor="text1"/>
                <w:sz w:val="28"/>
                <w:szCs w:val="28"/>
              </w:rPr>
            </w:pPr>
            <w:r w:rsidRPr="00A25631">
              <w:rPr>
                <w:color w:val="000000" w:themeColor="text1"/>
                <w:sz w:val="28"/>
                <w:szCs w:val="28"/>
              </w:rPr>
              <w:t>Ghi chú</w:t>
            </w:r>
          </w:p>
        </w:tc>
        <w:tc>
          <w:tcPr>
            <w:tcW w:w="1196" w:type="pct"/>
            <w:shd w:val="clear" w:color="auto" w:fill="auto"/>
          </w:tcPr>
          <w:p w:rsidR="003A22D0" w:rsidRPr="00A25631" w:rsidRDefault="003A22D0" w:rsidP="002C2682">
            <w:pPr>
              <w:pStyle w:val="Noidung-Doan"/>
              <w:tabs>
                <w:tab w:val="left" w:pos="990"/>
                <w:tab w:val="left" w:pos="1620"/>
              </w:tabs>
              <w:spacing w:before="0" w:after="0" w:line="360" w:lineRule="auto"/>
              <w:ind w:firstLine="0"/>
              <w:textAlignment w:val="baseline"/>
              <w:rPr>
                <w:color w:val="000000" w:themeColor="text1"/>
                <w:sz w:val="28"/>
                <w:szCs w:val="28"/>
              </w:rPr>
            </w:pPr>
            <w:r w:rsidRPr="00A25631">
              <w:rPr>
                <w:color w:val="000000" w:themeColor="text1"/>
                <w:sz w:val="28"/>
                <w:szCs w:val="28"/>
              </w:rPr>
              <w:t>Mô tả</w:t>
            </w:r>
          </w:p>
        </w:tc>
      </w:tr>
      <w:tr w:rsidR="003A22D0" w:rsidRPr="00A25631" w:rsidTr="00A25631">
        <w:tc>
          <w:tcPr>
            <w:tcW w:w="1281" w:type="pct"/>
            <w:shd w:val="clear" w:color="auto" w:fill="auto"/>
          </w:tcPr>
          <w:p w:rsidR="003A22D0" w:rsidRPr="00A25631" w:rsidRDefault="003A22D0" w:rsidP="002C2682">
            <w:pPr>
              <w:pStyle w:val="Noidung-Doan"/>
              <w:tabs>
                <w:tab w:val="left" w:pos="990"/>
                <w:tab w:val="left" w:pos="1620"/>
              </w:tabs>
              <w:spacing w:before="0" w:after="0" w:line="360" w:lineRule="auto"/>
              <w:ind w:firstLine="0"/>
              <w:textAlignment w:val="baseline"/>
              <w:rPr>
                <w:color w:val="000000" w:themeColor="text1"/>
                <w:sz w:val="28"/>
                <w:szCs w:val="28"/>
                <w:lang w:val="vi-VN"/>
              </w:rPr>
            </w:pPr>
            <w:r w:rsidRPr="00A25631">
              <w:rPr>
                <w:color w:val="000000" w:themeColor="text1"/>
                <w:sz w:val="28"/>
                <w:szCs w:val="28"/>
              </w:rPr>
              <w:t>MaB</w:t>
            </w:r>
            <w:r w:rsidRPr="00A25631">
              <w:rPr>
                <w:color w:val="000000" w:themeColor="text1"/>
                <w:sz w:val="28"/>
                <w:szCs w:val="28"/>
                <w:lang w:val="vi-VN"/>
              </w:rPr>
              <w:t>o</w:t>
            </w:r>
            <w:r w:rsidRPr="00A25631">
              <w:rPr>
                <w:color w:val="000000" w:themeColor="text1"/>
                <w:sz w:val="28"/>
                <w:szCs w:val="28"/>
              </w:rPr>
              <w:t>P</w:t>
            </w:r>
            <w:r w:rsidRPr="00A25631">
              <w:rPr>
                <w:color w:val="000000" w:themeColor="text1"/>
                <w:sz w:val="28"/>
                <w:szCs w:val="28"/>
                <w:lang w:val="vi-VN"/>
              </w:rPr>
              <w:t>han</w:t>
            </w:r>
          </w:p>
        </w:tc>
        <w:tc>
          <w:tcPr>
            <w:tcW w:w="1320" w:type="pct"/>
            <w:shd w:val="clear" w:color="auto" w:fill="auto"/>
          </w:tcPr>
          <w:p w:rsidR="003A22D0" w:rsidRPr="00A25631" w:rsidRDefault="003A22D0" w:rsidP="002C2682">
            <w:pPr>
              <w:pStyle w:val="Noidung-Doan"/>
              <w:tabs>
                <w:tab w:val="center" w:pos="1118"/>
              </w:tabs>
              <w:spacing w:before="0" w:after="0" w:line="360" w:lineRule="auto"/>
              <w:ind w:firstLine="0"/>
              <w:textAlignment w:val="baseline"/>
              <w:rPr>
                <w:color w:val="000000" w:themeColor="text1"/>
                <w:sz w:val="28"/>
                <w:szCs w:val="28"/>
              </w:rPr>
            </w:pPr>
            <w:r w:rsidRPr="00A25631">
              <w:rPr>
                <w:color w:val="000000" w:themeColor="text1"/>
                <w:sz w:val="28"/>
                <w:szCs w:val="28"/>
              </w:rPr>
              <w:t>nvarchar(50)</w:t>
            </w:r>
            <w:r w:rsidRPr="00A25631">
              <w:rPr>
                <w:color w:val="000000" w:themeColor="text1"/>
                <w:sz w:val="28"/>
                <w:szCs w:val="28"/>
              </w:rPr>
              <w:tab/>
            </w:r>
          </w:p>
        </w:tc>
        <w:tc>
          <w:tcPr>
            <w:tcW w:w="1203" w:type="pct"/>
            <w:shd w:val="clear" w:color="auto" w:fill="auto"/>
          </w:tcPr>
          <w:p w:rsidR="003A22D0" w:rsidRPr="00A25631" w:rsidRDefault="003A22D0" w:rsidP="002C2682">
            <w:pPr>
              <w:pStyle w:val="Noidung-Doan"/>
              <w:tabs>
                <w:tab w:val="left" w:pos="990"/>
                <w:tab w:val="left" w:pos="1620"/>
              </w:tabs>
              <w:spacing w:before="0" w:after="0" w:line="360" w:lineRule="auto"/>
              <w:ind w:firstLine="0"/>
              <w:textAlignment w:val="baseline"/>
              <w:rPr>
                <w:color w:val="000000" w:themeColor="text1"/>
                <w:sz w:val="28"/>
                <w:szCs w:val="28"/>
              </w:rPr>
            </w:pPr>
            <w:r w:rsidRPr="00A25631">
              <w:rPr>
                <w:color w:val="000000" w:themeColor="text1"/>
                <w:sz w:val="28"/>
                <w:szCs w:val="28"/>
              </w:rPr>
              <w:t>Khóa chính</w:t>
            </w:r>
          </w:p>
        </w:tc>
        <w:tc>
          <w:tcPr>
            <w:tcW w:w="1196" w:type="pct"/>
            <w:shd w:val="clear" w:color="auto" w:fill="auto"/>
          </w:tcPr>
          <w:p w:rsidR="003A22D0" w:rsidRPr="00A25631" w:rsidRDefault="003A22D0" w:rsidP="002C2682">
            <w:pPr>
              <w:pStyle w:val="Noidung-Doan"/>
              <w:tabs>
                <w:tab w:val="left" w:pos="990"/>
                <w:tab w:val="left" w:pos="1620"/>
              </w:tabs>
              <w:spacing w:before="0" w:after="0" w:line="360" w:lineRule="auto"/>
              <w:ind w:firstLine="0"/>
              <w:textAlignment w:val="baseline"/>
              <w:rPr>
                <w:color w:val="000000" w:themeColor="text1"/>
                <w:sz w:val="28"/>
                <w:szCs w:val="28"/>
              </w:rPr>
            </w:pPr>
            <w:r w:rsidRPr="00A25631">
              <w:rPr>
                <w:color w:val="000000" w:themeColor="text1"/>
                <w:sz w:val="28"/>
                <w:szCs w:val="28"/>
              </w:rPr>
              <w:t>Mã bộ phận</w:t>
            </w:r>
          </w:p>
        </w:tc>
      </w:tr>
      <w:tr w:rsidR="003A22D0" w:rsidRPr="00A25631" w:rsidTr="00A25631">
        <w:tc>
          <w:tcPr>
            <w:tcW w:w="1281" w:type="pct"/>
            <w:shd w:val="clear" w:color="auto" w:fill="auto"/>
          </w:tcPr>
          <w:p w:rsidR="003A22D0" w:rsidRPr="00A25631" w:rsidRDefault="003A22D0" w:rsidP="002C2682">
            <w:pPr>
              <w:pStyle w:val="Noidung-Doan"/>
              <w:tabs>
                <w:tab w:val="left" w:pos="990"/>
                <w:tab w:val="left" w:pos="1620"/>
              </w:tabs>
              <w:spacing w:before="0" w:after="0" w:line="360" w:lineRule="auto"/>
              <w:ind w:firstLine="0"/>
              <w:textAlignment w:val="baseline"/>
              <w:rPr>
                <w:color w:val="000000" w:themeColor="text1"/>
                <w:sz w:val="28"/>
                <w:szCs w:val="28"/>
                <w:lang w:val="vi-VN"/>
              </w:rPr>
            </w:pPr>
            <w:r w:rsidRPr="00A25631">
              <w:rPr>
                <w:color w:val="000000" w:themeColor="text1"/>
                <w:sz w:val="28"/>
                <w:szCs w:val="28"/>
              </w:rPr>
              <w:t>TenB</w:t>
            </w:r>
            <w:r w:rsidRPr="00A25631">
              <w:rPr>
                <w:color w:val="000000" w:themeColor="text1"/>
                <w:sz w:val="28"/>
                <w:szCs w:val="28"/>
                <w:lang w:val="vi-VN"/>
              </w:rPr>
              <w:t>o</w:t>
            </w:r>
            <w:r w:rsidRPr="00A25631">
              <w:rPr>
                <w:color w:val="000000" w:themeColor="text1"/>
                <w:sz w:val="28"/>
                <w:szCs w:val="28"/>
              </w:rPr>
              <w:t>P</w:t>
            </w:r>
            <w:r w:rsidRPr="00A25631">
              <w:rPr>
                <w:color w:val="000000" w:themeColor="text1"/>
                <w:sz w:val="28"/>
                <w:szCs w:val="28"/>
                <w:lang w:val="vi-VN"/>
              </w:rPr>
              <w:t>han</w:t>
            </w:r>
          </w:p>
        </w:tc>
        <w:tc>
          <w:tcPr>
            <w:tcW w:w="1320" w:type="pct"/>
            <w:shd w:val="clear" w:color="auto" w:fill="auto"/>
          </w:tcPr>
          <w:p w:rsidR="003A22D0" w:rsidRPr="00A25631" w:rsidRDefault="003A22D0" w:rsidP="002C2682">
            <w:pPr>
              <w:pStyle w:val="Noidung-Doan"/>
              <w:tabs>
                <w:tab w:val="left" w:pos="990"/>
                <w:tab w:val="left" w:pos="1620"/>
              </w:tabs>
              <w:spacing w:before="0" w:after="0" w:line="360" w:lineRule="auto"/>
              <w:ind w:firstLine="0"/>
              <w:textAlignment w:val="baseline"/>
              <w:rPr>
                <w:color w:val="000000" w:themeColor="text1"/>
                <w:sz w:val="28"/>
                <w:szCs w:val="28"/>
              </w:rPr>
            </w:pPr>
            <w:r w:rsidRPr="00A25631">
              <w:rPr>
                <w:color w:val="000000" w:themeColor="text1"/>
                <w:sz w:val="28"/>
                <w:szCs w:val="28"/>
              </w:rPr>
              <w:t>nvarchar(50)</w:t>
            </w:r>
          </w:p>
        </w:tc>
        <w:tc>
          <w:tcPr>
            <w:tcW w:w="1203" w:type="pct"/>
            <w:shd w:val="clear" w:color="auto" w:fill="auto"/>
          </w:tcPr>
          <w:p w:rsidR="003A22D0" w:rsidRPr="00A25631" w:rsidRDefault="003A22D0" w:rsidP="002C2682">
            <w:pPr>
              <w:pStyle w:val="Noidung-Doan"/>
              <w:tabs>
                <w:tab w:val="left" w:pos="990"/>
                <w:tab w:val="left" w:pos="1620"/>
              </w:tabs>
              <w:spacing w:before="0" w:after="0" w:line="360" w:lineRule="auto"/>
              <w:ind w:firstLine="0"/>
              <w:textAlignment w:val="baseline"/>
              <w:rPr>
                <w:color w:val="000000" w:themeColor="text1"/>
                <w:sz w:val="28"/>
                <w:szCs w:val="28"/>
              </w:rPr>
            </w:pPr>
          </w:p>
        </w:tc>
        <w:tc>
          <w:tcPr>
            <w:tcW w:w="1196" w:type="pct"/>
            <w:shd w:val="clear" w:color="auto" w:fill="auto"/>
          </w:tcPr>
          <w:p w:rsidR="003A22D0" w:rsidRPr="00A25631" w:rsidRDefault="003A22D0" w:rsidP="002C2682">
            <w:pPr>
              <w:pStyle w:val="Noidung-Doan"/>
              <w:tabs>
                <w:tab w:val="left" w:pos="990"/>
                <w:tab w:val="left" w:pos="1620"/>
              </w:tabs>
              <w:spacing w:before="0" w:after="0" w:line="360" w:lineRule="auto"/>
              <w:ind w:firstLine="0"/>
              <w:textAlignment w:val="baseline"/>
              <w:rPr>
                <w:color w:val="000000" w:themeColor="text1"/>
                <w:sz w:val="28"/>
                <w:szCs w:val="28"/>
              </w:rPr>
            </w:pPr>
            <w:r w:rsidRPr="00A25631">
              <w:rPr>
                <w:color w:val="000000" w:themeColor="text1"/>
                <w:sz w:val="28"/>
                <w:szCs w:val="28"/>
              </w:rPr>
              <w:t>Tên bộ phận</w:t>
            </w:r>
          </w:p>
        </w:tc>
      </w:tr>
    </w:tbl>
    <w:p w:rsidR="003A22D0" w:rsidRPr="00A25631" w:rsidRDefault="003A22D0" w:rsidP="002C2682">
      <w:pPr>
        <w:pStyle w:val="Noidung-Doan"/>
        <w:spacing w:before="0" w:after="0" w:line="336" w:lineRule="auto"/>
        <w:ind w:firstLine="0"/>
        <w:textAlignment w:val="baseline"/>
        <w:rPr>
          <w:b/>
          <w:color w:val="000000" w:themeColor="text1"/>
          <w:sz w:val="28"/>
          <w:szCs w:val="28"/>
        </w:rPr>
      </w:pPr>
      <w:r w:rsidRPr="00A25631">
        <w:rPr>
          <w:b/>
          <w:color w:val="000000" w:themeColor="text1"/>
          <w:sz w:val="28"/>
          <w:szCs w:val="28"/>
        </w:rPr>
        <w:t xml:space="preserve">                                </w:t>
      </w:r>
    </w:p>
    <w:p w:rsidR="003A22D0" w:rsidRPr="00A25631" w:rsidRDefault="003A22D0" w:rsidP="00A707C7">
      <w:pPr>
        <w:pStyle w:val="Noidung-Doan"/>
        <w:tabs>
          <w:tab w:val="left" w:pos="360"/>
        </w:tabs>
        <w:spacing w:before="0" w:after="0" w:line="336" w:lineRule="auto"/>
        <w:ind w:firstLine="0"/>
        <w:jc w:val="center"/>
        <w:rPr>
          <w:b/>
          <w:color w:val="000000" w:themeColor="text1"/>
          <w:sz w:val="28"/>
          <w:szCs w:val="28"/>
          <w:lang w:val="vi-VN"/>
        </w:rPr>
      </w:pPr>
      <w:r w:rsidRPr="00A25631">
        <w:rPr>
          <w:b/>
          <w:color w:val="000000" w:themeColor="text1"/>
          <w:sz w:val="28"/>
          <w:szCs w:val="28"/>
        </w:rPr>
        <w:t xml:space="preserve">Bảng </w:t>
      </w:r>
      <w:r w:rsidRPr="00A25631">
        <w:rPr>
          <w:b/>
          <w:color w:val="000000" w:themeColor="text1"/>
          <w:sz w:val="28"/>
          <w:szCs w:val="28"/>
          <w:lang w:val="vi-VN"/>
        </w:rPr>
        <w:t>ChiTietPhuCap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7"/>
        <w:gridCol w:w="2409"/>
        <w:gridCol w:w="2193"/>
        <w:gridCol w:w="2167"/>
      </w:tblGrid>
      <w:tr w:rsidR="003A22D0" w:rsidRPr="00A25631" w:rsidTr="00A25631">
        <w:tc>
          <w:tcPr>
            <w:tcW w:w="1246"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Tên trường</w:t>
            </w:r>
          </w:p>
        </w:tc>
        <w:tc>
          <w:tcPr>
            <w:tcW w:w="1336"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Kiểu DL</w:t>
            </w:r>
          </w:p>
        </w:tc>
        <w:tc>
          <w:tcPr>
            <w:tcW w:w="1216"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Ghi chú</w:t>
            </w:r>
          </w:p>
        </w:tc>
        <w:tc>
          <w:tcPr>
            <w:tcW w:w="120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Mô tả</w:t>
            </w:r>
          </w:p>
        </w:tc>
      </w:tr>
      <w:tr w:rsidR="003A22D0" w:rsidRPr="00A25631" w:rsidTr="00A25631">
        <w:tc>
          <w:tcPr>
            <w:tcW w:w="1246"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maloaipc</w:t>
            </w:r>
          </w:p>
        </w:tc>
        <w:tc>
          <w:tcPr>
            <w:tcW w:w="1336"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rPr>
              <w:t>Nvarchar(</w:t>
            </w:r>
            <w:r w:rsidRPr="00A25631">
              <w:rPr>
                <w:color w:val="000000" w:themeColor="text1"/>
                <w:sz w:val="28"/>
                <w:szCs w:val="28"/>
                <w:lang w:val="vi-VN"/>
              </w:rPr>
              <w:t>50)</w:t>
            </w:r>
          </w:p>
        </w:tc>
        <w:tc>
          <w:tcPr>
            <w:tcW w:w="1216"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Khóa chính</w:t>
            </w:r>
          </w:p>
        </w:tc>
        <w:tc>
          <w:tcPr>
            <w:tcW w:w="120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mã nv phụ cấp</w:t>
            </w:r>
          </w:p>
        </w:tc>
      </w:tr>
      <w:tr w:rsidR="003A22D0" w:rsidRPr="00A25631" w:rsidTr="00A25631">
        <w:tc>
          <w:tcPr>
            <w:tcW w:w="1246"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MaNV</w:t>
            </w:r>
          </w:p>
        </w:tc>
        <w:tc>
          <w:tcPr>
            <w:tcW w:w="1336" w:type="pct"/>
            <w:shd w:val="clear" w:color="auto" w:fill="auto"/>
          </w:tcPr>
          <w:p w:rsidR="003A22D0" w:rsidRPr="00A25631" w:rsidRDefault="003A22D0" w:rsidP="002C2682">
            <w:pPr>
              <w:pStyle w:val="Noidung-Doan"/>
              <w:tabs>
                <w:tab w:val="left" w:pos="360"/>
                <w:tab w:val="center" w:pos="1133"/>
              </w:tabs>
              <w:spacing w:before="0" w:after="0" w:line="336" w:lineRule="auto"/>
              <w:ind w:firstLine="0"/>
              <w:rPr>
                <w:color w:val="000000" w:themeColor="text1"/>
                <w:sz w:val="28"/>
                <w:szCs w:val="28"/>
              </w:rPr>
            </w:pPr>
            <w:r w:rsidRPr="00A25631">
              <w:rPr>
                <w:color w:val="000000" w:themeColor="text1"/>
                <w:sz w:val="28"/>
                <w:szCs w:val="28"/>
              </w:rPr>
              <w:t>Nvarchar(</w:t>
            </w:r>
            <w:r w:rsidRPr="00A25631">
              <w:rPr>
                <w:color w:val="000000" w:themeColor="text1"/>
                <w:sz w:val="28"/>
                <w:szCs w:val="28"/>
                <w:lang w:val="vi-VN"/>
              </w:rPr>
              <w:t>50)</w:t>
            </w:r>
          </w:p>
        </w:tc>
        <w:tc>
          <w:tcPr>
            <w:tcW w:w="1216"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Khóa ngoại</w:t>
            </w:r>
          </w:p>
        </w:tc>
        <w:tc>
          <w:tcPr>
            <w:tcW w:w="120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Mã NV</w:t>
            </w:r>
          </w:p>
        </w:tc>
      </w:tr>
    </w:tbl>
    <w:p w:rsidR="003A22D0" w:rsidRPr="00A25631" w:rsidRDefault="003A22D0" w:rsidP="002C2682">
      <w:pPr>
        <w:pStyle w:val="Noidung-Doan"/>
        <w:tabs>
          <w:tab w:val="left" w:pos="360"/>
        </w:tabs>
        <w:spacing w:before="0" w:after="0" w:line="336" w:lineRule="auto"/>
        <w:ind w:firstLine="0"/>
        <w:jc w:val="center"/>
        <w:rPr>
          <w:b/>
          <w:color w:val="000000" w:themeColor="text1"/>
          <w:sz w:val="28"/>
          <w:szCs w:val="28"/>
        </w:rPr>
      </w:pPr>
      <w:r w:rsidRPr="00A25631">
        <w:rPr>
          <w:b/>
          <w:color w:val="000000" w:themeColor="text1"/>
          <w:sz w:val="28"/>
          <w:szCs w:val="28"/>
        </w:rPr>
        <w:t>Bảng Chức vụ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2292"/>
        <w:gridCol w:w="2220"/>
        <w:gridCol w:w="2222"/>
      </w:tblGrid>
      <w:tr w:rsidR="003A22D0" w:rsidRPr="00A25631" w:rsidTr="00A25631">
        <w:tc>
          <w:tcPr>
            <w:tcW w:w="1266"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Tên trường</w:t>
            </w:r>
          </w:p>
        </w:tc>
        <w:tc>
          <w:tcPr>
            <w:tcW w:w="127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Kiểu DL</w:t>
            </w: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Ghi chú</w:t>
            </w:r>
          </w:p>
        </w:tc>
        <w:tc>
          <w:tcPr>
            <w:tcW w:w="123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Mô tả</w:t>
            </w:r>
          </w:p>
        </w:tc>
      </w:tr>
      <w:tr w:rsidR="003A22D0" w:rsidRPr="00A25631" w:rsidTr="00A25631">
        <w:tc>
          <w:tcPr>
            <w:tcW w:w="1266"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MaChucVu</w:t>
            </w:r>
          </w:p>
        </w:tc>
        <w:tc>
          <w:tcPr>
            <w:tcW w:w="127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nvarchar(50)</w:t>
            </w: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Khóa chính</w:t>
            </w:r>
          </w:p>
        </w:tc>
        <w:tc>
          <w:tcPr>
            <w:tcW w:w="123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Mã chức vụ</w:t>
            </w:r>
          </w:p>
        </w:tc>
      </w:tr>
      <w:tr w:rsidR="003A22D0" w:rsidRPr="00A25631" w:rsidTr="00A25631">
        <w:tc>
          <w:tcPr>
            <w:tcW w:w="1266"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TenChucVu</w:t>
            </w:r>
          </w:p>
        </w:tc>
        <w:tc>
          <w:tcPr>
            <w:tcW w:w="127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nvarchar(50)</w:t>
            </w: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Tên chức vụ</w:t>
            </w:r>
          </w:p>
        </w:tc>
      </w:tr>
    </w:tbl>
    <w:p w:rsidR="00A25631" w:rsidRPr="00A25631" w:rsidRDefault="00A25631" w:rsidP="002C2682">
      <w:pPr>
        <w:pStyle w:val="Noidung-Doan"/>
        <w:tabs>
          <w:tab w:val="left" w:pos="360"/>
        </w:tabs>
        <w:spacing w:before="0" w:after="0" w:line="336" w:lineRule="auto"/>
        <w:ind w:firstLine="0"/>
        <w:jc w:val="center"/>
        <w:rPr>
          <w:b/>
          <w:color w:val="000000" w:themeColor="text1"/>
          <w:sz w:val="28"/>
          <w:szCs w:val="28"/>
        </w:rPr>
      </w:pPr>
    </w:p>
    <w:p w:rsidR="00A25631" w:rsidRPr="00A25631" w:rsidRDefault="00A25631" w:rsidP="002C2682">
      <w:pPr>
        <w:pStyle w:val="Noidung-Doan"/>
        <w:tabs>
          <w:tab w:val="left" w:pos="360"/>
        </w:tabs>
        <w:spacing w:before="0" w:after="0" w:line="336" w:lineRule="auto"/>
        <w:ind w:firstLine="0"/>
        <w:jc w:val="center"/>
        <w:rPr>
          <w:b/>
          <w:color w:val="000000" w:themeColor="text1"/>
          <w:sz w:val="28"/>
          <w:szCs w:val="28"/>
        </w:rPr>
      </w:pPr>
    </w:p>
    <w:p w:rsidR="003A22D0" w:rsidRPr="00A25631" w:rsidRDefault="003A22D0" w:rsidP="002C2682">
      <w:pPr>
        <w:pStyle w:val="Noidung-Doan"/>
        <w:tabs>
          <w:tab w:val="left" w:pos="360"/>
        </w:tabs>
        <w:spacing w:before="0" w:after="0" w:line="336" w:lineRule="auto"/>
        <w:ind w:firstLine="0"/>
        <w:jc w:val="center"/>
        <w:rPr>
          <w:b/>
          <w:color w:val="000000" w:themeColor="text1"/>
          <w:sz w:val="28"/>
          <w:szCs w:val="28"/>
        </w:rPr>
      </w:pPr>
      <w:r w:rsidRPr="00A25631">
        <w:rPr>
          <w:b/>
          <w:color w:val="000000" w:themeColor="text1"/>
          <w:sz w:val="28"/>
          <w:szCs w:val="28"/>
        </w:rPr>
        <w:t>Danh mục bảo hiểm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2286"/>
        <w:gridCol w:w="2207"/>
        <w:gridCol w:w="2213"/>
      </w:tblGrid>
      <w:tr w:rsidR="003A22D0" w:rsidRPr="00A25631" w:rsidTr="00A25631">
        <w:tc>
          <w:tcPr>
            <w:tcW w:w="128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Tên trường</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Kiểu DL</w:t>
            </w:r>
          </w:p>
        </w:tc>
        <w:tc>
          <w:tcPr>
            <w:tcW w:w="1224"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Ghi chú</w:t>
            </w:r>
          </w:p>
        </w:tc>
        <w:tc>
          <w:tcPr>
            <w:tcW w:w="1227"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Mô tả</w:t>
            </w:r>
          </w:p>
        </w:tc>
      </w:tr>
      <w:tr w:rsidR="003A22D0" w:rsidRPr="00A25631" w:rsidTr="00A25631">
        <w:tc>
          <w:tcPr>
            <w:tcW w:w="128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sobaohiem</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nvarchar(20)</w:t>
            </w:r>
          </w:p>
        </w:tc>
        <w:tc>
          <w:tcPr>
            <w:tcW w:w="1224"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khóa chính</w:t>
            </w:r>
          </w:p>
        </w:tc>
        <w:tc>
          <w:tcPr>
            <w:tcW w:w="1227"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Số bảo hiểm</w:t>
            </w:r>
          </w:p>
        </w:tc>
      </w:tr>
      <w:tr w:rsidR="003A22D0" w:rsidRPr="00A25631" w:rsidTr="00A25631">
        <w:tc>
          <w:tcPr>
            <w:tcW w:w="128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lastRenderedPageBreak/>
              <w:t>NgayCap</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Date</w:t>
            </w:r>
          </w:p>
        </w:tc>
        <w:tc>
          <w:tcPr>
            <w:tcW w:w="1224"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27"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Ngày cấp</w:t>
            </w:r>
          </w:p>
        </w:tc>
      </w:tr>
      <w:tr w:rsidR="003A22D0" w:rsidRPr="00A25631" w:rsidTr="00A25631">
        <w:tc>
          <w:tcPr>
            <w:tcW w:w="128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NoiCap</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nvarchar(70)</w:t>
            </w:r>
          </w:p>
        </w:tc>
        <w:tc>
          <w:tcPr>
            <w:tcW w:w="1224"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27"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Nơi cấp</w:t>
            </w:r>
          </w:p>
        </w:tc>
      </w:tr>
      <w:tr w:rsidR="003A22D0" w:rsidRPr="00A25631" w:rsidTr="00A25631">
        <w:tc>
          <w:tcPr>
            <w:tcW w:w="128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NoiKhamBenh</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nvarchar(70)</w:t>
            </w:r>
          </w:p>
        </w:tc>
        <w:tc>
          <w:tcPr>
            <w:tcW w:w="1224"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27"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Nơi khám bệnh</w:t>
            </w:r>
          </w:p>
        </w:tc>
      </w:tr>
      <w:tr w:rsidR="003A22D0" w:rsidRPr="00A25631" w:rsidTr="00A25631">
        <w:tc>
          <w:tcPr>
            <w:tcW w:w="128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NgayNghiViec</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Date</w:t>
            </w:r>
          </w:p>
        </w:tc>
        <w:tc>
          <w:tcPr>
            <w:tcW w:w="1224"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27"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Ngày nghỉ việc</w:t>
            </w:r>
          </w:p>
        </w:tc>
      </w:tr>
      <w:tr w:rsidR="003A22D0" w:rsidRPr="00A25631" w:rsidTr="00A25631">
        <w:tc>
          <w:tcPr>
            <w:tcW w:w="128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MaNV</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rPr>
              <w:t>Nvarchar(</w:t>
            </w:r>
            <w:r w:rsidRPr="00A25631">
              <w:rPr>
                <w:color w:val="000000" w:themeColor="text1"/>
                <w:sz w:val="28"/>
                <w:szCs w:val="28"/>
                <w:lang w:val="vi-VN"/>
              </w:rPr>
              <w:t>10)</w:t>
            </w:r>
          </w:p>
        </w:tc>
        <w:tc>
          <w:tcPr>
            <w:tcW w:w="1224"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Khoá ngoại</w:t>
            </w:r>
          </w:p>
        </w:tc>
        <w:tc>
          <w:tcPr>
            <w:tcW w:w="1227"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Mã nhân viên</w:t>
            </w:r>
          </w:p>
        </w:tc>
      </w:tr>
    </w:tbl>
    <w:p w:rsidR="003A22D0" w:rsidRPr="00A25631" w:rsidRDefault="003A22D0" w:rsidP="002C2682">
      <w:pPr>
        <w:pStyle w:val="Noidung-Doan"/>
        <w:tabs>
          <w:tab w:val="left" w:pos="360"/>
        </w:tabs>
        <w:spacing w:before="0" w:after="0" w:line="336" w:lineRule="auto"/>
        <w:ind w:firstLine="0"/>
        <w:jc w:val="center"/>
        <w:rPr>
          <w:b/>
          <w:color w:val="000000" w:themeColor="text1"/>
          <w:sz w:val="28"/>
          <w:szCs w:val="28"/>
        </w:rPr>
      </w:pPr>
    </w:p>
    <w:p w:rsidR="003A22D0" w:rsidRPr="00A25631" w:rsidRDefault="003A22D0" w:rsidP="002C2682">
      <w:pPr>
        <w:pStyle w:val="Noidung-Doan"/>
        <w:tabs>
          <w:tab w:val="left" w:pos="360"/>
        </w:tabs>
        <w:spacing w:before="0" w:after="0" w:line="336" w:lineRule="auto"/>
        <w:ind w:firstLine="0"/>
        <w:jc w:val="center"/>
        <w:rPr>
          <w:b/>
          <w:color w:val="000000" w:themeColor="text1"/>
          <w:sz w:val="28"/>
          <w:szCs w:val="28"/>
        </w:rPr>
      </w:pPr>
    </w:p>
    <w:p w:rsidR="003A22D0" w:rsidRPr="00A25631" w:rsidRDefault="003A22D0" w:rsidP="002C2682">
      <w:pPr>
        <w:pStyle w:val="Noidung-Doan"/>
        <w:tabs>
          <w:tab w:val="left" w:pos="360"/>
        </w:tabs>
        <w:spacing w:before="0" w:after="0" w:line="336" w:lineRule="auto"/>
        <w:ind w:firstLine="0"/>
        <w:jc w:val="center"/>
        <w:rPr>
          <w:b/>
          <w:color w:val="000000" w:themeColor="text1"/>
          <w:sz w:val="28"/>
          <w:szCs w:val="28"/>
        </w:rPr>
      </w:pPr>
      <w:r w:rsidRPr="00A25631">
        <w:rPr>
          <w:b/>
          <w:color w:val="000000" w:themeColor="text1"/>
          <w:sz w:val="28"/>
          <w:szCs w:val="28"/>
        </w:rPr>
        <w:t>Danh mục loại công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7"/>
        <w:gridCol w:w="2306"/>
        <w:gridCol w:w="2231"/>
        <w:gridCol w:w="2222"/>
      </w:tblGrid>
      <w:tr w:rsidR="003A22D0" w:rsidRPr="00A25631" w:rsidTr="00A25631">
        <w:tc>
          <w:tcPr>
            <w:tcW w:w="125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Tên trường</w:t>
            </w:r>
          </w:p>
        </w:tc>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Kiểu DL</w:t>
            </w:r>
          </w:p>
        </w:tc>
        <w:tc>
          <w:tcPr>
            <w:tcW w:w="1237"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Ghi chú</w:t>
            </w:r>
          </w:p>
        </w:tc>
        <w:tc>
          <w:tcPr>
            <w:tcW w:w="123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Mô tả</w:t>
            </w:r>
          </w:p>
        </w:tc>
      </w:tr>
      <w:tr w:rsidR="003A22D0" w:rsidRPr="00A25631" w:rsidTr="00A25631">
        <w:tc>
          <w:tcPr>
            <w:tcW w:w="125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MaLoaiCong</w:t>
            </w:r>
          </w:p>
        </w:tc>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Nvarchar(10)</w:t>
            </w:r>
          </w:p>
        </w:tc>
        <w:tc>
          <w:tcPr>
            <w:tcW w:w="1237"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Khóa chính</w:t>
            </w:r>
          </w:p>
        </w:tc>
        <w:tc>
          <w:tcPr>
            <w:tcW w:w="123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Mã loại công</w:t>
            </w:r>
          </w:p>
        </w:tc>
      </w:tr>
      <w:tr w:rsidR="003A22D0" w:rsidRPr="00A25631" w:rsidTr="00A25631">
        <w:tc>
          <w:tcPr>
            <w:tcW w:w="125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TenLoaiCong</w:t>
            </w:r>
          </w:p>
        </w:tc>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nvarchar(50)</w:t>
            </w:r>
          </w:p>
        </w:tc>
        <w:tc>
          <w:tcPr>
            <w:tcW w:w="1237"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Tên loại công</w:t>
            </w:r>
          </w:p>
        </w:tc>
      </w:tr>
      <w:tr w:rsidR="003A22D0" w:rsidRPr="00A25631" w:rsidTr="00A25631">
        <w:tc>
          <w:tcPr>
            <w:tcW w:w="125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HeSo</w:t>
            </w:r>
          </w:p>
        </w:tc>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float</w:t>
            </w:r>
          </w:p>
        </w:tc>
        <w:tc>
          <w:tcPr>
            <w:tcW w:w="1237"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Hệ sô</w:t>
            </w:r>
          </w:p>
        </w:tc>
      </w:tr>
    </w:tbl>
    <w:p w:rsidR="003A22D0" w:rsidRPr="00A25631" w:rsidRDefault="003A22D0" w:rsidP="002C2682">
      <w:pPr>
        <w:pStyle w:val="Noidung-Doan"/>
        <w:tabs>
          <w:tab w:val="left" w:pos="360"/>
        </w:tabs>
        <w:spacing w:before="0" w:after="0" w:line="336" w:lineRule="auto"/>
        <w:ind w:firstLine="0"/>
        <w:jc w:val="center"/>
        <w:rPr>
          <w:b/>
          <w:color w:val="000000" w:themeColor="text1"/>
          <w:sz w:val="28"/>
          <w:szCs w:val="28"/>
        </w:rPr>
      </w:pPr>
    </w:p>
    <w:p w:rsidR="003A22D0" w:rsidRPr="00A25631" w:rsidRDefault="003A22D0" w:rsidP="002C2682">
      <w:pPr>
        <w:pStyle w:val="Noidung-Doan"/>
        <w:tabs>
          <w:tab w:val="left" w:pos="360"/>
        </w:tabs>
        <w:spacing w:before="0" w:after="0" w:line="336" w:lineRule="auto"/>
        <w:ind w:firstLine="0"/>
        <w:jc w:val="center"/>
        <w:rPr>
          <w:b/>
          <w:color w:val="000000" w:themeColor="text1"/>
          <w:sz w:val="28"/>
          <w:szCs w:val="28"/>
        </w:rPr>
      </w:pPr>
      <w:r w:rsidRPr="00A25631">
        <w:rPr>
          <w:b/>
          <w:color w:val="000000" w:themeColor="text1"/>
          <w:sz w:val="28"/>
          <w:szCs w:val="28"/>
        </w:rPr>
        <w:t>Danh mục phụ cấp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5"/>
        <w:gridCol w:w="2304"/>
        <w:gridCol w:w="2223"/>
        <w:gridCol w:w="2214"/>
      </w:tblGrid>
      <w:tr w:rsidR="003A22D0" w:rsidRPr="00A25631" w:rsidTr="00A25631">
        <w:tc>
          <w:tcPr>
            <w:tcW w:w="126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Tên trường</w:t>
            </w:r>
          </w:p>
        </w:tc>
        <w:tc>
          <w:tcPr>
            <w:tcW w:w="127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Kiểu DL</w:t>
            </w:r>
          </w:p>
        </w:tc>
        <w:tc>
          <w:tcPr>
            <w:tcW w:w="1233"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Ghi chú</w:t>
            </w:r>
          </w:p>
        </w:tc>
        <w:tc>
          <w:tcPr>
            <w:tcW w:w="122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Mô tả</w:t>
            </w:r>
          </w:p>
        </w:tc>
      </w:tr>
      <w:tr w:rsidR="003A22D0" w:rsidRPr="00A25631" w:rsidTr="00A25631">
        <w:tc>
          <w:tcPr>
            <w:tcW w:w="126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MaPhuCap</w:t>
            </w:r>
          </w:p>
        </w:tc>
        <w:tc>
          <w:tcPr>
            <w:tcW w:w="127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nvarchar(10)</w:t>
            </w:r>
          </w:p>
        </w:tc>
        <w:tc>
          <w:tcPr>
            <w:tcW w:w="1233"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 xml:space="preserve"> Khóa chính</w:t>
            </w:r>
          </w:p>
        </w:tc>
        <w:tc>
          <w:tcPr>
            <w:tcW w:w="122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Mã loại phụ cấp</w:t>
            </w:r>
          </w:p>
        </w:tc>
      </w:tr>
      <w:tr w:rsidR="003A22D0" w:rsidRPr="00A25631" w:rsidTr="00A25631">
        <w:tc>
          <w:tcPr>
            <w:tcW w:w="126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TenLoai</w:t>
            </w:r>
          </w:p>
        </w:tc>
        <w:tc>
          <w:tcPr>
            <w:tcW w:w="127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nvarchar(</w:t>
            </w:r>
            <w:r w:rsidRPr="00A25631">
              <w:rPr>
                <w:color w:val="000000" w:themeColor="text1"/>
                <w:sz w:val="28"/>
                <w:szCs w:val="28"/>
                <w:lang w:val="vi-VN"/>
              </w:rPr>
              <w:t>10</w:t>
            </w:r>
            <w:r w:rsidRPr="00A25631">
              <w:rPr>
                <w:color w:val="000000" w:themeColor="text1"/>
                <w:sz w:val="28"/>
                <w:szCs w:val="28"/>
              </w:rPr>
              <w:t>0)</w:t>
            </w:r>
          </w:p>
        </w:tc>
        <w:tc>
          <w:tcPr>
            <w:tcW w:w="1233"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2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Tên Loại</w:t>
            </w:r>
          </w:p>
        </w:tc>
      </w:tr>
      <w:tr w:rsidR="003A22D0" w:rsidRPr="00A25631" w:rsidTr="00A25631">
        <w:tc>
          <w:tcPr>
            <w:tcW w:w="126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Tien</w:t>
            </w:r>
          </w:p>
        </w:tc>
        <w:tc>
          <w:tcPr>
            <w:tcW w:w="127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real</w:t>
            </w:r>
          </w:p>
        </w:tc>
        <w:tc>
          <w:tcPr>
            <w:tcW w:w="1233"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2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Tiền</w:t>
            </w:r>
          </w:p>
        </w:tc>
      </w:tr>
    </w:tbl>
    <w:p w:rsidR="003A22D0" w:rsidRPr="00A25631" w:rsidRDefault="003A22D0" w:rsidP="002C2682">
      <w:pPr>
        <w:pStyle w:val="Noidung-Doan"/>
        <w:tabs>
          <w:tab w:val="left" w:pos="360"/>
        </w:tabs>
        <w:spacing w:before="0" w:after="0" w:line="336" w:lineRule="auto"/>
        <w:jc w:val="center"/>
        <w:rPr>
          <w:b/>
          <w:color w:val="000000" w:themeColor="text1"/>
          <w:sz w:val="28"/>
          <w:szCs w:val="28"/>
        </w:rPr>
      </w:pPr>
      <w:r w:rsidRPr="00A25631">
        <w:rPr>
          <w:b/>
          <w:color w:val="000000" w:themeColor="text1"/>
          <w:sz w:val="28"/>
          <w:szCs w:val="28"/>
        </w:rPr>
        <w:t>Bảng Khấu trừ</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0"/>
        <w:gridCol w:w="2303"/>
        <w:gridCol w:w="2216"/>
        <w:gridCol w:w="2207"/>
      </w:tblGrid>
      <w:tr w:rsidR="003A22D0" w:rsidRPr="00A25631" w:rsidTr="00A25631">
        <w:tc>
          <w:tcPr>
            <w:tcW w:w="1270"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Tên trường</w:t>
            </w:r>
          </w:p>
        </w:tc>
        <w:tc>
          <w:tcPr>
            <w:tcW w:w="1277"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Kiểu DL</w:t>
            </w:r>
          </w:p>
        </w:tc>
        <w:tc>
          <w:tcPr>
            <w:tcW w:w="122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Ghi chú</w:t>
            </w:r>
          </w:p>
        </w:tc>
        <w:tc>
          <w:tcPr>
            <w:tcW w:w="1224"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Mô tả</w:t>
            </w:r>
          </w:p>
        </w:tc>
      </w:tr>
      <w:tr w:rsidR="003A22D0" w:rsidRPr="00A25631" w:rsidTr="00A25631">
        <w:tc>
          <w:tcPr>
            <w:tcW w:w="1270"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MaKT</w:t>
            </w:r>
          </w:p>
        </w:tc>
        <w:tc>
          <w:tcPr>
            <w:tcW w:w="1277"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Nvarchar(10)</w:t>
            </w:r>
          </w:p>
        </w:tc>
        <w:tc>
          <w:tcPr>
            <w:tcW w:w="122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Khóa chính</w:t>
            </w:r>
          </w:p>
        </w:tc>
        <w:tc>
          <w:tcPr>
            <w:tcW w:w="1224"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Mã khấu trừ</w:t>
            </w:r>
          </w:p>
        </w:tc>
      </w:tr>
      <w:tr w:rsidR="003A22D0" w:rsidRPr="00A25631" w:rsidTr="00A25631">
        <w:tc>
          <w:tcPr>
            <w:tcW w:w="1270"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TenKT</w:t>
            </w:r>
          </w:p>
        </w:tc>
        <w:tc>
          <w:tcPr>
            <w:tcW w:w="1277"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nvarchar(100)</w:t>
            </w:r>
          </w:p>
        </w:tc>
        <w:tc>
          <w:tcPr>
            <w:tcW w:w="122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24"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Tên khấu trừ</w:t>
            </w:r>
          </w:p>
        </w:tc>
      </w:tr>
      <w:tr w:rsidR="003A22D0" w:rsidRPr="00A25631" w:rsidTr="00A25631">
        <w:tc>
          <w:tcPr>
            <w:tcW w:w="1270"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Tien</w:t>
            </w:r>
          </w:p>
        </w:tc>
        <w:tc>
          <w:tcPr>
            <w:tcW w:w="1277"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Real</w:t>
            </w:r>
          </w:p>
        </w:tc>
        <w:tc>
          <w:tcPr>
            <w:tcW w:w="122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24"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Tiền</w:t>
            </w:r>
          </w:p>
        </w:tc>
      </w:tr>
    </w:tbl>
    <w:p w:rsidR="003A22D0" w:rsidRPr="00A25631" w:rsidRDefault="003A22D0" w:rsidP="002C2682">
      <w:pPr>
        <w:pStyle w:val="Noidung-Doan"/>
        <w:tabs>
          <w:tab w:val="left" w:pos="360"/>
        </w:tabs>
        <w:spacing w:before="0" w:after="0" w:line="336" w:lineRule="auto"/>
        <w:ind w:firstLine="0"/>
        <w:jc w:val="center"/>
        <w:rPr>
          <w:b/>
          <w:color w:val="000000" w:themeColor="text1"/>
          <w:sz w:val="28"/>
          <w:szCs w:val="28"/>
        </w:rPr>
      </w:pPr>
      <w:r w:rsidRPr="00A25631">
        <w:rPr>
          <w:b/>
          <w:color w:val="000000" w:themeColor="text1"/>
          <w:sz w:val="28"/>
          <w:szCs w:val="28"/>
        </w:rPr>
        <w:t>Bảng Loại ca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308"/>
        <w:gridCol w:w="2234"/>
        <w:gridCol w:w="2220"/>
      </w:tblGrid>
      <w:tr w:rsidR="003A22D0" w:rsidRPr="00A25631" w:rsidTr="00A25631">
        <w:tc>
          <w:tcPr>
            <w:tcW w:w="1250"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Tên trường</w:t>
            </w:r>
          </w:p>
        </w:tc>
        <w:tc>
          <w:tcPr>
            <w:tcW w:w="1280"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Kiểu DL</w:t>
            </w:r>
          </w:p>
        </w:tc>
        <w:tc>
          <w:tcPr>
            <w:tcW w:w="123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Ghi chú</w:t>
            </w: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Mô tả</w:t>
            </w:r>
          </w:p>
        </w:tc>
      </w:tr>
      <w:tr w:rsidR="003A22D0" w:rsidRPr="00A25631" w:rsidTr="00A25631">
        <w:tc>
          <w:tcPr>
            <w:tcW w:w="1250"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MaLoai</w:t>
            </w:r>
          </w:p>
        </w:tc>
        <w:tc>
          <w:tcPr>
            <w:tcW w:w="1280"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Nvarchar</w:t>
            </w:r>
            <w:r w:rsidRPr="00A25631">
              <w:rPr>
                <w:color w:val="000000" w:themeColor="text1"/>
                <w:sz w:val="28"/>
                <w:szCs w:val="28"/>
                <w:lang w:val="vi-VN"/>
              </w:rPr>
              <w:t>(10)</w:t>
            </w:r>
          </w:p>
        </w:tc>
        <w:tc>
          <w:tcPr>
            <w:tcW w:w="123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Khóa chính</w:t>
            </w: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Mã loại</w:t>
            </w:r>
          </w:p>
        </w:tc>
      </w:tr>
      <w:tr w:rsidR="003A22D0" w:rsidRPr="00A25631" w:rsidTr="00A25631">
        <w:tc>
          <w:tcPr>
            <w:tcW w:w="1250"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TenLoaiCa</w:t>
            </w:r>
          </w:p>
        </w:tc>
        <w:tc>
          <w:tcPr>
            <w:tcW w:w="1280"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nvarchar(100)</w:t>
            </w:r>
          </w:p>
        </w:tc>
        <w:tc>
          <w:tcPr>
            <w:tcW w:w="123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Tên ca</w:t>
            </w:r>
          </w:p>
        </w:tc>
      </w:tr>
      <w:tr w:rsidR="003A22D0" w:rsidRPr="00A25631" w:rsidTr="00A25631">
        <w:tc>
          <w:tcPr>
            <w:tcW w:w="1250"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HeSo</w:t>
            </w:r>
          </w:p>
        </w:tc>
        <w:tc>
          <w:tcPr>
            <w:tcW w:w="1280"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float</w:t>
            </w:r>
          </w:p>
        </w:tc>
        <w:tc>
          <w:tcPr>
            <w:tcW w:w="123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Hệ số</w:t>
            </w:r>
          </w:p>
        </w:tc>
      </w:tr>
    </w:tbl>
    <w:p w:rsidR="003A22D0" w:rsidRPr="00A25631" w:rsidRDefault="003A22D0" w:rsidP="002C2682">
      <w:pPr>
        <w:pStyle w:val="Noidung-Doan"/>
        <w:tabs>
          <w:tab w:val="left" w:pos="360"/>
        </w:tabs>
        <w:spacing w:before="0" w:after="0" w:line="360" w:lineRule="auto"/>
        <w:ind w:firstLine="0"/>
        <w:rPr>
          <w:color w:val="000000" w:themeColor="text1"/>
          <w:sz w:val="28"/>
          <w:szCs w:val="28"/>
        </w:rPr>
      </w:pPr>
    </w:p>
    <w:p w:rsidR="00A25631" w:rsidRPr="00A25631" w:rsidRDefault="00A25631" w:rsidP="002C2682">
      <w:pPr>
        <w:pStyle w:val="Noidung-Doan"/>
        <w:tabs>
          <w:tab w:val="left" w:pos="360"/>
        </w:tabs>
        <w:spacing w:before="0" w:after="0" w:line="360" w:lineRule="auto"/>
        <w:ind w:firstLine="0"/>
        <w:rPr>
          <w:color w:val="000000" w:themeColor="text1"/>
          <w:sz w:val="28"/>
          <w:szCs w:val="28"/>
        </w:rPr>
      </w:pPr>
    </w:p>
    <w:p w:rsidR="003A22D0" w:rsidRPr="00A25631" w:rsidRDefault="003A22D0" w:rsidP="002C2682">
      <w:pPr>
        <w:pStyle w:val="Noidung-Doan"/>
        <w:tabs>
          <w:tab w:val="left" w:pos="360"/>
        </w:tabs>
        <w:spacing w:before="0" w:after="0" w:line="336" w:lineRule="auto"/>
        <w:rPr>
          <w:b/>
          <w:color w:val="000000" w:themeColor="text1"/>
          <w:sz w:val="28"/>
          <w:szCs w:val="28"/>
        </w:rPr>
      </w:pPr>
      <w:r w:rsidRPr="00A25631">
        <w:rPr>
          <w:b/>
          <w:color w:val="000000" w:themeColor="text1"/>
          <w:sz w:val="28"/>
          <w:szCs w:val="28"/>
        </w:rPr>
        <w:lastRenderedPageBreak/>
        <w:t xml:space="preserve">                                        Bảng Loại hợp đồng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2295"/>
        <w:gridCol w:w="2231"/>
        <w:gridCol w:w="2232"/>
      </w:tblGrid>
      <w:tr w:rsidR="003A22D0" w:rsidRPr="00A25631" w:rsidTr="00A25631">
        <w:tc>
          <w:tcPr>
            <w:tcW w:w="125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Tên trường</w:t>
            </w:r>
          </w:p>
        </w:tc>
        <w:tc>
          <w:tcPr>
            <w:tcW w:w="1273"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Kiểu DL</w:t>
            </w:r>
          </w:p>
        </w:tc>
        <w:tc>
          <w:tcPr>
            <w:tcW w:w="1237"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Ghi chú</w:t>
            </w:r>
          </w:p>
        </w:tc>
        <w:tc>
          <w:tcPr>
            <w:tcW w:w="123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Mô tả</w:t>
            </w:r>
          </w:p>
        </w:tc>
      </w:tr>
      <w:tr w:rsidR="003A22D0" w:rsidRPr="00A25631" w:rsidTr="00A25631">
        <w:tc>
          <w:tcPr>
            <w:tcW w:w="125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LoaiHD</w:t>
            </w:r>
          </w:p>
        </w:tc>
        <w:tc>
          <w:tcPr>
            <w:tcW w:w="1273"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Int</w:t>
            </w:r>
          </w:p>
        </w:tc>
        <w:tc>
          <w:tcPr>
            <w:tcW w:w="1237"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Khóa chính</w:t>
            </w:r>
          </w:p>
        </w:tc>
        <w:tc>
          <w:tcPr>
            <w:tcW w:w="123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Mã loại hợp đồng</w:t>
            </w:r>
          </w:p>
        </w:tc>
      </w:tr>
      <w:tr w:rsidR="003A22D0" w:rsidRPr="00A25631" w:rsidTr="00A25631">
        <w:tc>
          <w:tcPr>
            <w:tcW w:w="125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TenLoai</w:t>
            </w:r>
          </w:p>
        </w:tc>
        <w:tc>
          <w:tcPr>
            <w:tcW w:w="1273"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nvarchar(50)</w:t>
            </w:r>
          </w:p>
        </w:tc>
        <w:tc>
          <w:tcPr>
            <w:tcW w:w="1237"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Tên loại</w:t>
            </w:r>
          </w:p>
        </w:tc>
      </w:tr>
      <w:tr w:rsidR="003A22D0" w:rsidRPr="00A25631" w:rsidTr="00A25631">
        <w:tc>
          <w:tcPr>
            <w:tcW w:w="125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ThoiHan</w:t>
            </w:r>
          </w:p>
        </w:tc>
        <w:tc>
          <w:tcPr>
            <w:tcW w:w="1273"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Int</w:t>
            </w:r>
          </w:p>
        </w:tc>
        <w:tc>
          <w:tcPr>
            <w:tcW w:w="1237"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Thời hạn</w:t>
            </w:r>
          </w:p>
        </w:tc>
      </w:tr>
      <w:tr w:rsidR="003A22D0" w:rsidRPr="00A25631" w:rsidTr="00A25631">
        <w:tc>
          <w:tcPr>
            <w:tcW w:w="125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hsl</w:t>
            </w:r>
          </w:p>
        </w:tc>
        <w:tc>
          <w:tcPr>
            <w:tcW w:w="1273"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real</w:t>
            </w:r>
          </w:p>
        </w:tc>
        <w:tc>
          <w:tcPr>
            <w:tcW w:w="1237"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Hệ số lương</w:t>
            </w:r>
          </w:p>
        </w:tc>
      </w:tr>
    </w:tbl>
    <w:p w:rsidR="00A25631" w:rsidRPr="00A25631" w:rsidRDefault="00A25631" w:rsidP="002C2682">
      <w:pPr>
        <w:pStyle w:val="Noidung-Doan"/>
        <w:tabs>
          <w:tab w:val="left" w:pos="360"/>
          <w:tab w:val="left" w:pos="2880"/>
        </w:tabs>
        <w:spacing w:before="0" w:after="0" w:line="336" w:lineRule="auto"/>
        <w:ind w:firstLine="0"/>
        <w:jc w:val="left"/>
        <w:rPr>
          <w:b/>
          <w:color w:val="000000" w:themeColor="text1"/>
          <w:sz w:val="28"/>
          <w:szCs w:val="28"/>
        </w:rPr>
      </w:pPr>
    </w:p>
    <w:p w:rsidR="003A22D0" w:rsidRPr="00A25631" w:rsidRDefault="003A22D0" w:rsidP="002C2682">
      <w:pPr>
        <w:pStyle w:val="Noidung-Doan"/>
        <w:tabs>
          <w:tab w:val="left" w:pos="360"/>
        </w:tabs>
        <w:spacing w:before="0" w:after="0" w:line="336" w:lineRule="auto"/>
        <w:ind w:firstLine="0"/>
        <w:jc w:val="center"/>
        <w:rPr>
          <w:b/>
          <w:color w:val="000000" w:themeColor="text1"/>
          <w:sz w:val="28"/>
          <w:szCs w:val="28"/>
        </w:rPr>
      </w:pPr>
      <w:r w:rsidRPr="00A25631">
        <w:rPr>
          <w:b/>
          <w:color w:val="000000" w:themeColor="text1"/>
          <w:sz w:val="28"/>
          <w:szCs w:val="28"/>
        </w:rPr>
        <w:t>Bảng Nhân Viên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6"/>
        <w:gridCol w:w="2286"/>
        <w:gridCol w:w="2204"/>
        <w:gridCol w:w="2220"/>
      </w:tblGrid>
      <w:tr w:rsidR="003A22D0" w:rsidRPr="00A25631" w:rsidTr="00A25631">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Tên trường</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Kiểu DL</w:t>
            </w:r>
          </w:p>
        </w:tc>
        <w:tc>
          <w:tcPr>
            <w:tcW w:w="122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Ghi chú</w:t>
            </w: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Mô tả</w:t>
            </w:r>
          </w:p>
        </w:tc>
      </w:tr>
      <w:tr w:rsidR="003A22D0" w:rsidRPr="00A25631" w:rsidTr="00A25631">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MaNV</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Nvarchar(10)</w:t>
            </w:r>
          </w:p>
        </w:tc>
        <w:tc>
          <w:tcPr>
            <w:tcW w:w="122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Khóa chính</w:t>
            </w: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mã nhân viên</w:t>
            </w:r>
          </w:p>
        </w:tc>
      </w:tr>
      <w:tr w:rsidR="003A22D0" w:rsidRPr="00A25631" w:rsidTr="00A25631">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HoLot</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nvarchar(30)</w:t>
            </w:r>
          </w:p>
        </w:tc>
        <w:tc>
          <w:tcPr>
            <w:tcW w:w="122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Họ lót</w:t>
            </w:r>
          </w:p>
        </w:tc>
      </w:tr>
      <w:tr w:rsidR="003A22D0" w:rsidRPr="00A25631" w:rsidTr="00A25631">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Ten</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nvarchar(10)</w:t>
            </w:r>
          </w:p>
        </w:tc>
        <w:tc>
          <w:tcPr>
            <w:tcW w:w="122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Tên</w:t>
            </w:r>
          </w:p>
        </w:tc>
      </w:tr>
      <w:tr w:rsidR="003A22D0" w:rsidRPr="00A25631" w:rsidTr="00A25631">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CMND</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nvarchar(50)</w:t>
            </w:r>
          </w:p>
        </w:tc>
        <w:tc>
          <w:tcPr>
            <w:tcW w:w="122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Chứng minh thư</w:t>
            </w:r>
          </w:p>
        </w:tc>
      </w:tr>
      <w:tr w:rsidR="003A22D0" w:rsidRPr="00A25631" w:rsidTr="00A25631">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GioiTinh</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Nvarchar(</w:t>
            </w:r>
            <w:r w:rsidRPr="00A25631">
              <w:rPr>
                <w:color w:val="000000" w:themeColor="text1"/>
                <w:sz w:val="28"/>
                <w:szCs w:val="28"/>
                <w:lang w:val="vi-VN"/>
              </w:rPr>
              <w:t>2</w:t>
            </w:r>
            <w:r w:rsidRPr="00A25631">
              <w:rPr>
                <w:color w:val="000000" w:themeColor="text1"/>
                <w:sz w:val="28"/>
                <w:szCs w:val="28"/>
              </w:rPr>
              <w:t>)</w:t>
            </w:r>
          </w:p>
        </w:tc>
        <w:tc>
          <w:tcPr>
            <w:tcW w:w="122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Giới tính</w:t>
            </w:r>
          </w:p>
        </w:tc>
      </w:tr>
      <w:tr w:rsidR="003A22D0" w:rsidRPr="00A25631" w:rsidTr="00A25631">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NgaySinh</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Datetime</w:t>
            </w:r>
          </w:p>
        </w:tc>
        <w:tc>
          <w:tcPr>
            <w:tcW w:w="122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Ngày sinh</w:t>
            </w:r>
          </w:p>
        </w:tc>
      </w:tr>
      <w:tr w:rsidR="003A22D0" w:rsidRPr="00A25631" w:rsidTr="00A25631">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QueQuan</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nvarchar(70)</w:t>
            </w:r>
          </w:p>
        </w:tc>
        <w:tc>
          <w:tcPr>
            <w:tcW w:w="122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Quê quán</w:t>
            </w:r>
          </w:p>
        </w:tc>
      </w:tr>
      <w:tr w:rsidR="003A22D0" w:rsidRPr="00A25631" w:rsidTr="00A25631">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SDT</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nvarchar(11)</w:t>
            </w:r>
          </w:p>
        </w:tc>
        <w:tc>
          <w:tcPr>
            <w:tcW w:w="122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Điện thoại</w:t>
            </w:r>
          </w:p>
        </w:tc>
      </w:tr>
      <w:tr w:rsidR="003A22D0" w:rsidRPr="00A25631" w:rsidTr="00A25631">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ThoiViec</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rPr>
              <w:t>Nvarchar</w:t>
            </w:r>
            <w:r w:rsidRPr="00A25631">
              <w:rPr>
                <w:color w:val="000000" w:themeColor="text1"/>
                <w:sz w:val="28"/>
                <w:szCs w:val="28"/>
                <w:lang w:val="vi-VN"/>
              </w:rPr>
              <w:t>(1)</w:t>
            </w:r>
          </w:p>
        </w:tc>
        <w:tc>
          <w:tcPr>
            <w:tcW w:w="122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Đã thôi việc</w:t>
            </w:r>
          </w:p>
        </w:tc>
      </w:tr>
      <w:tr w:rsidR="003A22D0" w:rsidRPr="00A25631" w:rsidTr="00A25631">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BangCap</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nvarchar(20)</w:t>
            </w:r>
          </w:p>
        </w:tc>
        <w:tc>
          <w:tcPr>
            <w:tcW w:w="122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Bằng cấp</w:t>
            </w:r>
          </w:p>
        </w:tc>
      </w:tr>
      <w:tr w:rsidR="003A22D0" w:rsidRPr="00A25631" w:rsidTr="00A25631">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rPr>
              <w:t>MaB</w:t>
            </w:r>
            <w:r w:rsidRPr="00A25631">
              <w:rPr>
                <w:color w:val="000000" w:themeColor="text1"/>
                <w:sz w:val="28"/>
                <w:szCs w:val="28"/>
                <w:lang w:val="vi-VN"/>
              </w:rPr>
              <w:t>o</w:t>
            </w:r>
            <w:r w:rsidRPr="00A25631">
              <w:rPr>
                <w:color w:val="000000" w:themeColor="text1"/>
                <w:sz w:val="28"/>
                <w:szCs w:val="28"/>
              </w:rPr>
              <w:t>P</w:t>
            </w:r>
            <w:r w:rsidRPr="00A25631">
              <w:rPr>
                <w:color w:val="000000" w:themeColor="text1"/>
                <w:sz w:val="28"/>
                <w:szCs w:val="28"/>
                <w:lang w:val="vi-VN"/>
              </w:rPr>
              <w:t>han</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Nvarchar(10)</w:t>
            </w:r>
          </w:p>
        </w:tc>
        <w:tc>
          <w:tcPr>
            <w:tcW w:w="122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Mã bộ phận</w:t>
            </w:r>
          </w:p>
        </w:tc>
      </w:tr>
      <w:tr w:rsidR="003A22D0" w:rsidRPr="00A25631" w:rsidTr="00A25631">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MaChucVu</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rPr>
              <w:t>Nvarchar(</w:t>
            </w:r>
            <w:r w:rsidRPr="00A25631">
              <w:rPr>
                <w:color w:val="000000" w:themeColor="text1"/>
                <w:sz w:val="28"/>
                <w:szCs w:val="28"/>
                <w:lang w:val="vi-VN"/>
              </w:rPr>
              <w:t>2)</w:t>
            </w:r>
          </w:p>
        </w:tc>
        <w:tc>
          <w:tcPr>
            <w:tcW w:w="122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Khoá ngoại</w:t>
            </w: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Mã chức vụ</w:t>
            </w:r>
          </w:p>
        </w:tc>
      </w:tr>
      <w:tr w:rsidR="003A22D0" w:rsidRPr="00A25631" w:rsidTr="00A25631">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Anh</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image</w:t>
            </w:r>
          </w:p>
        </w:tc>
        <w:tc>
          <w:tcPr>
            <w:tcW w:w="122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r w:rsidRPr="00A25631">
              <w:rPr>
                <w:color w:val="000000" w:themeColor="text1"/>
                <w:sz w:val="28"/>
                <w:szCs w:val="28"/>
              </w:rPr>
              <w:t>Hình ảnh</w:t>
            </w:r>
          </w:p>
        </w:tc>
      </w:tr>
      <w:tr w:rsidR="003A22D0" w:rsidRPr="00A25631" w:rsidTr="00A25631">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ATM</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Nvarchar(10)</w:t>
            </w:r>
          </w:p>
        </w:tc>
        <w:tc>
          <w:tcPr>
            <w:tcW w:w="122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Thẻ ngân hàng</w:t>
            </w:r>
          </w:p>
        </w:tc>
      </w:tr>
      <w:tr w:rsidR="003A22D0" w:rsidRPr="00A25631" w:rsidTr="00A25631">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TTHonNhan</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Nvarchar(2)</w:t>
            </w:r>
          </w:p>
        </w:tc>
        <w:tc>
          <w:tcPr>
            <w:tcW w:w="122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Hôn nhân</w:t>
            </w:r>
          </w:p>
        </w:tc>
      </w:tr>
      <w:tr w:rsidR="003A22D0" w:rsidRPr="00A25631" w:rsidTr="00A25631">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HKTT</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Nvarchar(70)</w:t>
            </w:r>
          </w:p>
        </w:tc>
        <w:tc>
          <w:tcPr>
            <w:tcW w:w="122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r>
      <w:tr w:rsidR="003A22D0" w:rsidRPr="00A25631" w:rsidTr="00A25631">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DanToc</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Nvarchar(2)</w:t>
            </w:r>
          </w:p>
        </w:tc>
        <w:tc>
          <w:tcPr>
            <w:tcW w:w="122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Dân tộc</w:t>
            </w:r>
          </w:p>
        </w:tc>
      </w:tr>
      <w:tr w:rsidR="003A22D0" w:rsidRPr="00A25631" w:rsidTr="00A25631">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QuocTich</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Nvarchar(30)</w:t>
            </w:r>
          </w:p>
        </w:tc>
        <w:tc>
          <w:tcPr>
            <w:tcW w:w="122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Quốc tịch</w:t>
            </w:r>
          </w:p>
        </w:tc>
      </w:tr>
      <w:tr w:rsidR="003A22D0" w:rsidRPr="00A25631" w:rsidTr="00A25631">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NgayLamViec</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Date</w:t>
            </w:r>
          </w:p>
        </w:tc>
        <w:tc>
          <w:tcPr>
            <w:tcW w:w="122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Ngày làm việc</w:t>
            </w:r>
          </w:p>
        </w:tc>
      </w:tr>
      <w:tr w:rsidR="003A22D0" w:rsidRPr="00A25631" w:rsidTr="00A25631">
        <w:tc>
          <w:tcPr>
            <w:tcW w:w="1279"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MaThe</w:t>
            </w:r>
          </w:p>
        </w:tc>
        <w:tc>
          <w:tcPr>
            <w:tcW w:w="1268"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Nvarchar(10)</w:t>
            </w:r>
          </w:p>
        </w:tc>
        <w:tc>
          <w:tcPr>
            <w:tcW w:w="1222"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rPr>
            </w:pPr>
          </w:p>
        </w:tc>
        <w:tc>
          <w:tcPr>
            <w:tcW w:w="1231" w:type="pct"/>
            <w:shd w:val="clear" w:color="auto" w:fill="auto"/>
          </w:tcPr>
          <w:p w:rsidR="003A22D0" w:rsidRPr="00A25631" w:rsidRDefault="003A22D0" w:rsidP="002C2682">
            <w:pPr>
              <w:pStyle w:val="Noidung-Doan"/>
              <w:tabs>
                <w:tab w:val="left" w:pos="360"/>
              </w:tabs>
              <w:spacing w:before="0" w:after="0" w:line="336" w:lineRule="auto"/>
              <w:ind w:firstLine="0"/>
              <w:rPr>
                <w:color w:val="000000" w:themeColor="text1"/>
                <w:sz w:val="28"/>
                <w:szCs w:val="28"/>
                <w:lang w:val="vi-VN"/>
              </w:rPr>
            </w:pPr>
            <w:r w:rsidRPr="00A25631">
              <w:rPr>
                <w:color w:val="000000" w:themeColor="text1"/>
                <w:sz w:val="28"/>
                <w:szCs w:val="28"/>
                <w:lang w:val="vi-VN"/>
              </w:rPr>
              <w:t>Mã Thẻ</w:t>
            </w:r>
          </w:p>
        </w:tc>
      </w:tr>
    </w:tbl>
    <w:p w:rsidR="00A25631" w:rsidRPr="00A25631" w:rsidRDefault="00A25631" w:rsidP="002C2682">
      <w:pPr>
        <w:pStyle w:val="Noidung-Doan"/>
        <w:tabs>
          <w:tab w:val="left" w:pos="360"/>
        </w:tabs>
        <w:spacing w:before="0" w:after="0" w:line="360" w:lineRule="auto"/>
        <w:ind w:firstLine="0"/>
        <w:rPr>
          <w:b/>
          <w:color w:val="000000" w:themeColor="text1"/>
          <w:sz w:val="28"/>
          <w:szCs w:val="28"/>
        </w:rPr>
      </w:pPr>
    </w:p>
    <w:p w:rsidR="003A22D0" w:rsidRPr="00A25631" w:rsidRDefault="003A22D0" w:rsidP="002C2682">
      <w:pPr>
        <w:pStyle w:val="Noidung-Doan"/>
        <w:tabs>
          <w:tab w:val="left" w:pos="360"/>
        </w:tabs>
        <w:spacing w:before="0" w:after="0" w:line="360" w:lineRule="auto"/>
        <w:ind w:firstLine="0"/>
        <w:jc w:val="center"/>
        <w:rPr>
          <w:b/>
          <w:color w:val="000000" w:themeColor="text1"/>
          <w:sz w:val="28"/>
          <w:szCs w:val="28"/>
        </w:rPr>
      </w:pPr>
      <w:r w:rsidRPr="00A25631">
        <w:rPr>
          <w:b/>
          <w:color w:val="000000" w:themeColor="text1"/>
          <w:sz w:val="28"/>
          <w:szCs w:val="28"/>
        </w:rPr>
        <w:lastRenderedPageBreak/>
        <w:t>Bảng Quản Lý Tăng Ca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2295"/>
        <w:gridCol w:w="2231"/>
        <w:gridCol w:w="2214"/>
      </w:tblGrid>
      <w:tr w:rsidR="003A22D0" w:rsidRPr="00A25631" w:rsidTr="00A25631">
        <w:tc>
          <w:tcPr>
            <w:tcW w:w="1262"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Tên trường</w:t>
            </w:r>
          </w:p>
        </w:tc>
        <w:tc>
          <w:tcPr>
            <w:tcW w:w="1273"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Kiểu DL</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Ghi chú</w:t>
            </w:r>
          </w:p>
        </w:tc>
        <w:tc>
          <w:tcPr>
            <w:tcW w:w="122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Mô tả</w:t>
            </w:r>
          </w:p>
        </w:tc>
      </w:tr>
      <w:tr w:rsidR="003A22D0" w:rsidRPr="00A25631" w:rsidTr="00A25631">
        <w:tc>
          <w:tcPr>
            <w:tcW w:w="1262"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Manv</w:t>
            </w:r>
          </w:p>
        </w:tc>
        <w:tc>
          <w:tcPr>
            <w:tcW w:w="1273"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Nvarchar(10)</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Khóa ngoại</w:t>
            </w:r>
          </w:p>
        </w:tc>
        <w:tc>
          <w:tcPr>
            <w:tcW w:w="122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p>
        </w:tc>
      </w:tr>
      <w:tr w:rsidR="003A22D0" w:rsidRPr="00A25631" w:rsidTr="00A25631">
        <w:tc>
          <w:tcPr>
            <w:tcW w:w="1262"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MaTangCa</w:t>
            </w:r>
          </w:p>
        </w:tc>
        <w:tc>
          <w:tcPr>
            <w:tcW w:w="1273"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lang w:val="vi-VN"/>
              </w:rPr>
              <w:t>Nvarchar(10)</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p>
        </w:tc>
        <w:tc>
          <w:tcPr>
            <w:tcW w:w="122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Mã tăng ca</w:t>
            </w:r>
          </w:p>
        </w:tc>
      </w:tr>
      <w:tr w:rsidR="003A22D0" w:rsidRPr="00A25631" w:rsidTr="00A25631">
        <w:tc>
          <w:tcPr>
            <w:tcW w:w="1262"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Ngay</w:t>
            </w:r>
          </w:p>
        </w:tc>
        <w:tc>
          <w:tcPr>
            <w:tcW w:w="1273"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smallint</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Khóa ngoại</w:t>
            </w:r>
          </w:p>
        </w:tc>
        <w:tc>
          <w:tcPr>
            <w:tcW w:w="122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Ngày</w:t>
            </w:r>
          </w:p>
        </w:tc>
      </w:tr>
      <w:tr w:rsidR="003A22D0" w:rsidRPr="00A25631" w:rsidTr="00A25631">
        <w:tc>
          <w:tcPr>
            <w:tcW w:w="1262"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Thang</w:t>
            </w:r>
          </w:p>
        </w:tc>
        <w:tc>
          <w:tcPr>
            <w:tcW w:w="1273"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lang w:val="vi-VN"/>
              </w:rPr>
              <w:t>smallint</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Khóa Ngoại</w:t>
            </w:r>
          </w:p>
        </w:tc>
        <w:tc>
          <w:tcPr>
            <w:tcW w:w="122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Tháng</w:t>
            </w:r>
          </w:p>
        </w:tc>
      </w:tr>
      <w:tr w:rsidR="003A22D0" w:rsidRPr="00A25631" w:rsidTr="00A25631">
        <w:tc>
          <w:tcPr>
            <w:tcW w:w="1262"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Nam</w:t>
            </w:r>
          </w:p>
        </w:tc>
        <w:tc>
          <w:tcPr>
            <w:tcW w:w="1273"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lang w:val="vi-VN"/>
              </w:rPr>
              <w:t>smallint</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Khóa Ngoại</w:t>
            </w:r>
          </w:p>
        </w:tc>
        <w:tc>
          <w:tcPr>
            <w:tcW w:w="122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Năm</w:t>
            </w:r>
          </w:p>
        </w:tc>
      </w:tr>
      <w:tr w:rsidR="003A22D0" w:rsidRPr="00A25631" w:rsidTr="00A25631">
        <w:tc>
          <w:tcPr>
            <w:tcW w:w="1262"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SoGio</w:t>
            </w:r>
          </w:p>
        </w:tc>
        <w:tc>
          <w:tcPr>
            <w:tcW w:w="1273"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int</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p>
        </w:tc>
        <w:tc>
          <w:tcPr>
            <w:tcW w:w="122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Số Giờ</w:t>
            </w:r>
          </w:p>
        </w:tc>
      </w:tr>
    </w:tbl>
    <w:p w:rsidR="003A22D0" w:rsidRPr="00A25631" w:rsidRDefault="003A22D0" w:rsidP="002C2682">
      <w:pPr>
        <w:pStyle w:val="Noidung-Doan"/>
        <w:tabs>
          <w:tab w:val="left" w:pos="360"/>
        </w:tabs>
        <w:spacing w:before="0" w:after="0" w:line="360" w:lineRule="auto"/>
        <w:ind w:firstLine="0"/>
        <w:rPr>
          <w:b/>
          <w:color w:val="000000" w:themeColor="text1"/>
          <w:sz w:val="28"/>
          <w:szCs w:val="28"/>
        </w:rPr>
      </w:pPr>
    </w:p>
    <w:p w:rsidR="003A22D0" w:rsidRPr="00A25631" w:rsidRDefault="003A22D0" w:rsidP="002C2682">
      <w:pPr>
        <w:pStyle w:val="Noidung-Doan"/>
        <w:tabs>
          <w:tab w:val="left" w:pos="360"/>
        </w:tabs>
        <w:spacing w:before="0" w:after="0" w:line="360" w:lineRule="auto"/>
        <w:jc w:val="center"/>
        <w:rPr>
          <w:b/>
          <w:color w:val="000000" w:themeColor="text1"/>
          <w:sz w:val="28"/>
          <w:szCs w:val="28"/>
        </w:rPr>
      </w:pPr>
      <w:r w:rsidRPr="00A25631">
        <w:rPr>
          <w:b/>
          <w:color w:val="000000" w:themeColor="text1"/>
          <w:sz w:val="28"/>
          <w:szCs w:val="28"/>
        </w:rPr>
        <w:t>Bảng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2295"/>
        <w:gridCol w:w="2231"/>
        <w:gridCol w:w="2214"/>
      </w:tblGrid>
      <w:tr w:rsidR="003A22D0" w:rsidRPr="00A25631" w:rsidTr="00A25631">
        <w:tc>
          <w:tcPr>
            <w:tcW w:w="1262"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Tên trường</w:t>
            </w:r>
          </w:p>
        </w:tc>
        <w:tc>
          <w:tcPr>
            <w:tcW w:w="1273"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Kiểu DL</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Ghi chú</w:t>
            </w:r>
          </w:p>
        </w:tc>
        <w:tc>
          <w:tcPr>
            <w:tcW w:w="122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Mô tả</w:t>
            </w:r>
          </w:p>
        </w:tc>
      </w:tr>
      <w:tr w:rsidR="003A22D0" w:rsidRPr="00A25631" w:rsidTr="00A25631">
        <w:tc>
          <w:tcPr>
            <w:tcW w:w="1262"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MaChucNang</w:t>
            </w:r>
          </w:p>
        </w:tc>
        <w:tc>
          <w:tcPr>
            <w:tcW w:w="1273"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nvarchar(50)</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khóa chính</w:t>
            </w:r>
          </w:p>
        </w:tc>
        <w:tc>
          <w:tcPr>
            <w:tcW w:w="122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Mã chức năng</w:t>
            </w:r>
          </w:p>
        </w:tc>
      </w:tr>
      <w:tr w:rsidR="003A22D0" w:rsidRPr="00A25631" w:rsidTr="00A25631">
        <w:tc>
          <w:tcPr>
            <w:tcW w:w="1262"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TenChucNang</w:t>
            </w:r>
          </w:p>
        </w:tc>
        <w:tc>
          <w:tcPr>
            <w:tcW w:w="1273"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nvarchar(50)</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p>
        </w:tc>
        <w:tc>
          <w:tcPr>
            <w:tcW w:w="122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Tên chức năng</w:t>
            </w:r>
          </w:p>
        </w:tc>
      </w:tr>
      <w:tr w:rsidR="003A22D0" w:rsidRPr="00A25631" w:rsidTr="00A25631">
        <w:tc>
          <w:tcPr>
            <w:tcW w:w="1262"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UserControl</w:t>
            </w:r>
          </w:p>
        </w:tc>
        <w:tc>
          <w:tcPr>
            <w:tcW w:w="1273"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nvarchar(50)</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p>
        </w:tc>
        <w:tc>
          <w:tcPr>
            <w:tcW w:w="122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p>
        </w:tc>
      </w:tr>
    </w:tbl>
    <w:p w:rsidR="003A22D0" w:rsidRPr="00A25631" w:rsidRDefault="003A22D0" w:rsidP="002C2682">
      <w:pPr>
        <w:pStyle w:val="Noidung-Doan"/>
        <w:tabs>
          <w:tab w:val="left" w:pos="360"/>
        </w:tabs>
        <w:spacing w:before="0" w:after="0" w:line="360" w:lineRule="auto"/>
        <w:jc w:val="center"/>
        <w:rPr>
          <w:b/>
          <w:color w:val="000000" w:themeColor="text1"/>
          <w:sz w:val="28"/>
          <w:szCs w:val="28"/>
        </w:rPr>
      </w:pPr>
    </w:p>
    <w:p w:rsidR="00A25631" w:rsidRPr="00A25631" w:rsidRDefault="00A25631" w:rsidP="002C2682">
      <w:pPr>
        <w:pStyle w:val="Noidung-Doan"/>
        <w:tabs>
          <w:tab w:val="left" w:pos="360"/>
        </w:tabs>
        <w:spacing w:before="0" w:after="0" w:line="360" w:lineRule="auto"/>
        <w:jc w:val="center"/>
        <w:rPr>
          <w:b/>
          <w:color w:val="000000" w:themeColor="text1"/>
          <w:sz w:val="28"/>
          <w:szCs w:val="28"/>
        </w:rPr>
      </w:pPr>
    </w:p>
    <w:p w:rsidR="003A22D0" w:rsidRPr="00A25631" w:rsidRDefault="003A22D0" w:rsidP="002C2682">
      <w:pPr>
        <w:pStyle w:val="Noidung-Doan"/>
        <w:tabs>
          <w:tab w:val="left" w:pos="360"/>
        </w:tabs>
        <w:spacing w:before="0" w:after="0" w:line="360" w:lineRule="auto"/>
        <w:jc w:val="center"/>
        <w:rPr>
          <w:b/>
          <w:color w:val="000000" w:themeColor="text1"/>
          <w:sz w:val="28"/>
          <w:szCs w:val="28"/>
        </w:rPr>
      </w:pPr>
      <w:r w:rsidRPr="00A25631">
        <w:rPr>
          <w:b/>
          <w:color w:val="000000" w:themeColor="text1"/>
          <w:sz w:val="28"/>
          <w:szCs w:val="28"/>
        </w:rPr>
        <w:t>Bảng KHAUTRU</w:t>
      </w:r>
    </w:p>
    <w:tbl>
      <w:tblPr>
        <w:tblW w:w="42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1865"/>
        <w:gridCol w:w="1528"/>
        <w:gridCol w:w="2800"/>
      </w:tblGrid>
      <w:tr w:rsidR="003A22D0" w:rsidRPr="00A25631" w:rsidTr="00A25631">
        <w:tc>
          <w:tcPr>
            <w:tcW w:w="1012"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Tên trường</w:t>
            </w:r>
          </w:p>
        </w:tc>
        <w:tc>
          <w:tcPr>
            <w:tcW w:w="1169"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Kiểu DL</w:t>
            </w:r>
          </w:p>
        </w:tc>
        <w:tc>
          <w:tcPr>
            <w:tcW w:w="999"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Ghi chú</w:t>
            </w:r>
          </w:p>
        </w:tc>
        <w:tc>
          <w:tcPr>
            <w:tcW w:w="1820"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Mô tả</w:t>
            </w:r>
          </w:p>
        </w:tc>
      </w:tr>
      <w:tr w:rsidR="003A22D0" w:rsidRPr="00A25631" w:rsidTr="00A25631">
        <w:tc>
          <w:tcPr>
            <w:tcW w:w="1012"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MaKT</w:t>
            </w:r>
          </w:p>
        </w:tc>
        <w:tc>
          <w:tcPr>
            <w:tcW w:w="1169"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rPr>
              <w:t>Nvarchar(</w:t>
            </w:r>
            <w:r w:rsidRPr="00A25631">
              <w:rPr>
                <w:color w:val="000000" w:themeColor="text1"/>
                <w:sz w:val="28"/>
                <w:szCs w:val="28"/>
                <w:lang w:val="vi-VN"/>
              </w:rPr>
              <w:t>10)</w:t>
            </w:r>
          </w:p>
        </w:tc>
        <w:tc>
          <w:tcPr>
            <w:tcW w:w="999"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khóa chính</w:t>
            </w:r>
          </w:p>
        </w:tc>
        <w:tc>
          <w:tcPr>
            <w:tcW w:w="1820"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Mã  khấu trừ</w:t>
            </w:r>
          </w:p>
        </w:tc>
      </w:tr>
      <w:tr w:rsidR="003A22D0" w:rsidRPr="00A25631" w:rsidTr="00A25631">
        <w:tc>
          <w:tcPr>
            <w:tcW w:w="1012"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Tenkt</w:t>
            </w:r>
          </w:p>
        </w:tc>
        <w:tc>
          <w:tcPr>
            <w:tcW w:w="1169"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Nvarchar(</w:t>
            </w:r>
            <w:r w:rsidRPr="00A25631">
              <w:rPr>
                <w:color w:val="000000" w:themeColor="text1"/>
                <w:sz w:val="28"/>
                <w:szCs w:val="28"/>
                <w:lang w:val="vi-VN"/>
              </w:rPr>
              <w:t>100)</w:t>
            </w:r>
          </w:p>
        </w:tc>
        <w:tc>
          <w:tcPr>
            <w:tcW w:w="999"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p>
        </w:tc>
        <w:tc>
          <w:tcPr>
            <w:tcW w:w="1820"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Ngày khấu trừ</w:t>
            </w:r>
          </w:p>
        </w:tc>
      </w:tr>
      <w:tr w:rsidR="003A22D0" w:rsidRPr="00A25631" w:rsidTr="00A25631">
        <w:tc>
          <w:tcPr>
            <w:tcW w:w="1012"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tien</w:t>
            </w:r>
          </w:p>
        </w:tc>
        <w:tc>
          <w:tcPr>
            <w:tcW w:w="1169"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real</w:t>
            </w:r>
          </w:p>
        </w:tc>
        <w:tc>
          <w:tcPr>
            <w:tcW w:w="999"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p>
        </w:tc>
        <w:tc>
          <w:tcPr>
            <w:tcW w:w="1820"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Tiền</w:t>
            </w:r>
          </w:p>
        </w:tc>
      </w:tr>
    </w:tbl>
    <w:p w:rsidR="003A22D0" w:rsidRPr="00A25631" w:rsidRDefault="003A22D0" w:rsidP="002C2682">
      <w:pPr>
        <w:pStyle w:val="Noidung-Doan"/>
        <w:tabs>
          <w:tab w:val="left" w:pos="360"/>
        </w:tabs>
        <w:spacing w:before="0" w:after="0" w:line="360" w:lineRule="auto"/>
        <w:jc w:val="center"/>
        <w:rPr>
          <w:b/>
          <w:color w:val="000000" w:themeColor="text1"/>
          <w:sz w:val="28"/>
          <w:szCs w:val="28"/>
        </w:rPr>
      </w:pPr>
    </w:p>
    <w:p w:rsidR="003A22D0" w:rsidRPr="00A25631" w:rsidRDefault="003A22D0" w:rsidP="002C2682">
      <w:pPr>
        <w:pStyle w:val="Noidung-Doan"/>
        <w:tabs>
          <w:tab w:val="left" w:pos="360"/>
        </w:tabs>
        <w:spacing w:before="0" w:after="0" w:line="360" w:lineRule="auto"/>
        <w:jc w:val="center"/>
        <w:rPr>
          <w:b/>
          <w:color w:val="000000" w:themeColor="text1"/>
          <w:sz w:val="28"/>
          <w:szCs w:val="28"/>
          <w:lang w:val="vi-VN"/>
        </w:rPr>
      </w:pPr>
      <w:r w:rsidRPr="00A25631">
        <w:rPr>
          <w:b/>
          <w:color w:val="000000" w:themeColor="text1"/>
          <w:sz w:val="28"/>
          <w:szCs w:val="28"/>
        </w:rPr>
        <w:t>Bảng NV</w:t>
      </w:r>
      <w:r w:rsidRPr="00A25631">
        <w:rPr>
          <w:b/>
          <w:color w:val="000000" w:themeColor="text1"/>
          <w:sz w:val="28"/>
          <w:szCs w:val="28"/>
          <w:lang w:val="vi-VN"/>
        </w:rPr>
        <w:t>nghiviec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2295"/>
        <w:gridCol w:w="2231"/>
        <w:gridCol w:w="2214"/>
      </w:tblGrid>
      <w:tr w:rsidR="003A22D0" w:rsidRPr="00A25631" w:rsidTr="00A25631">
        <w:tc>
          <w:tcPr>
            <w:tcW w:w="1262"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Tên trường</w:t>
            </w:r>
          </w:p>
        </w:tc>
        <w:tc>
          <w:tcPr>
            <w:tcW w:w="1273"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Kiểu DL</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Ghi chú</w:t>
            </w:r>
          </w:p>
        </w:tc>
        <w:tc>
          <w:tcPr>
            <w:tcW w:w="122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Mô tả</w:t>
            </w:r>
          </w:p>
        </w:tc>
      </w:tr>
      <w:tr w:rsidR="003A22D0" w:rsidRPr="00A25631" w:rsidTr="00A25631">
        <w:tc>
          <w:tcPr>
            <w:tcW w:w="1262"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Manv</w:t>
            </w:r>
          </w:p>
        </w:tc>
        <w:tc>
          <w:tcPr>
            <w:tcW w:w="1273"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Nvarchar(10)</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Khoá chính</w:t>
            </w:r>
          </w:p>
        </w:tc>
        <w:tc>
          <w:tcPr>
            <w:tcW w:w="122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Mã</w:t>
            </w:r>
            <w:r w:rsidRPr="00A25631">
              <w:rPr>
                <w:color w:val="000000" w:themeColor="text1"/>
                <w:sz w:val="28"/>
                <w:szCs w:val="28"/>
                <w:lang w:val="vi-VN"/>
              </w:rPr>
              <w:t xml:space="preserve"> Nv</w:t>
            </w:r>
            <w:r w:rsidRPr="00A25631">
              <w:rPr>
                <w:color w:val="000000" w:themeColor="text1"/>
                <w:sz w:val="28"/>
                <w:szCs w:val="28"/>
              </w:rPr>
              <w:t xml:space="preserve"> </w:t>
            </w:r>
          </w:p>
        </w:tc>
      </w:tr>
      <w:tr w:rsidR="003A22D0" w:rsidRPr="00A25631" w:rsidTr="00A25631">
        <w:tc>
          <w:tcPr>
            <w:tcW w:w="1262"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ngay</w:t>
            </w:r>
          </w:p>
        </w:tc>
        <w:tc>
          <w:tcPr>
            <w:tcW w:w="1273"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Date</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p>
        </w:tc>
        <w:tc>
          <w:tcPr>
            <w:tcW w:w="122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Ngày nghĩ</w:t>
            </w:r>
          </w:p>
        </w:tc>
      </w:tr>
    </w:tbl>
    <w:p w:rsidR="003A22D0" w:rsidRPr="00A25631" w:rsidRDefault="003A22D0" w:rsidP="002C2682">
      <w:pPr>
        <w:pStyle w:val="Noidung-Doan"/>
        <w:tabs>
          <w:tab w:val="left" w:pos="360"/>
        </w:tabs>
        <w:spacing w:before="0" w:after="0" w:line="360" w:lineRule="auto"/>
        <w:ind w:firstLine="0"/>
        <w:rPr>
          <w:b/>
          <w:color w:val="000000" w:themeColor="text1"/>
          <w:sz w:val="28"/>
          <w:szCs w:val="28"/>
        </w:rPr>
      </w:pPr>
    </w:p>
    <w:p w:rsidR="003A22D0" w:rsidRPr="00A25631" w:rsidRDefault="003A22D0" w:rsidP="002C2682">
      <w:pPr>
        <w:pStyle w:val="Noidung-Doan"/>
        <w:tabs>
          <w:tab w:val="left" w:pos="360"/>
        </w:tabs>
        <w:spacing w:before="0" w:after="0" w:line="360" w:lineRule="auto"/>
        <w:jc w:val="center"/>
        <w:rPr>
          <w:b/>
          <w:color w:val="000000" w:themeColor="text1"/>
          <w:sz w:val="28"/>
          <w:szCs w:val="28"/>
        </w:rPr>
      </w:pPr>
    </w:p>
    <w:p w:rsidR="003A22D0" w:rsidRPr="00A25631" w:rsidRDefault="003A22D0" w:rsidP="002C2682">
      <w:pPr>
        <w:pStyle w:val="Noidung-Doan"/>
        <w:tabs>
          <w:tab w:val="left" w:pos="360"/>
        </w:tabs>
        <w:spacing w:before="0" w:after="0" w:line="360" w:lineRule="auto"/>
        <w:jc w:val="center"/>
        <w:rPr>
          <w:b/>
          <w:color w:val="000000" w:themeColor="text1"/>
          <w:sz w:val="28"/>
          <w:szCs w:val="28"/>
          <w:lang w:val="vi-VN"/>
        </w:rPr>
      </w:pPr>
      <w:r w:rsidRPr="00A25631">
        <w:rPr>
          <w:b/>
          <w:color w:val="000000" w:themeColor="text1"/>
          <w:sz w:val="28"/>
          <w:szCs w:val="28"/>
        </w:rPr>
        <w:lastRenderedPageBreak/>
        <w:t xml:space="preserve">Bảng </w:t>
      </w:r>
      <w:r w:rsidRPr="00A25631">
        <w:rPr>
          <w:b/>
          <w:color w:val="000000" w:themeColor="text1"/>
          <w:sz w:val="28"/>
          <w:szCs w:val="28"/>
          <w:lang w:val="vi-VN"/>
        </w:rPr>
        <w:t>Tienluong</w:t>
      </w:r>
    </w:p>
    <w:tbl>
      <w:tblPr>
        <w:tblStyle w:val="TableGrid"/>
        <w:tblW w:w="0" w:type="auto"/>
        <w:tblLook w:val="04A0" w:firstRow="1" w:lastRow="0" w:firstColumn="1" w:lastColumn="0" w:noHBand="0" w:noVBand="1"/>
      </w:tblPr>
      <w:tblGrid>
        <w:gridCol w:w="2258"/>
        <w:gridCol w:w="1859"/>
        <w:gridCol w:w="1926"/>
        <w:gridCol w:w="2973"/>
      </w:tblGrid>
      <w:tr w:rsidR="003A22D0" w:rsidRPr="00A25631" w:rsidTr="00A25631">
        <w:tc>
          <w:tcPr>
            <w:tcW w:w="2322" w:type="dxa"/>
          </w:tcPr>
          <w:p w:rsidR="003A22D0" w:rsidRPr="00A25631" w:rsidRDefault="003A22D0" w:rsidP="002C2682">
            <w:pPr>
              <w:pStyle w:val="Noidung-Doan"/>
              <w:tabs>
                <w:tab w:val="left" w:pos="360"/>
              </w:tabs>
              <w:spacing w:before="0" w:after="0" w:line="360" w:lineRule="auto"/>
              <w:ind w:firstLine="0"/>
              <w:jc w:val="left"/>
              <w:rPr>
                <w:color w:val="000000" w:themeColor="text1"/>
                <w:sz w:val="28"/>
                <w:szCs w:val="28"/>
              </w:rPr>
            </w:pPr>
            <w:r w:rsidRPr="00A25631">
              <w:rPr>
                <w:color w:val="000000" w:themeColor="text1"/>
                <w:sz w:val="28"/>
                <w:szCs w:val="28"/>
              </w:rPr>
              <w:t>Tên trường</w:t>
            </w:r>
          </w:p>
        </w:tc>
        <w:tc>
          <w:tcPr>
            <w:tcW w:w="1897" w:type="dxa"/>
          </w:tcPr>
          <w:p w:rsidR="003A22D0" w:rsidRPr="00A25631" w:rsidRDefault="003A22D0" w:rsidP="002C2682">
            <w:pPr>
              <w:pStyle w:val="Noidung-Doan"/>
              <w:tabs>
                <w:tab w:val="left" w:pos="360"/>
              </w:tabs>
              <w:spacing w:before="0" w:after="0" w:line="360" w:lineRule="auto"/>
              <w:ind w:firstLine="0"/>
              <w:jc w:val="center"/>
              <w:rPr>
                <w:color w:val="000000" w:themeColor="text1"/>
                <w:sz w:val="28"/>
                <w:szCs w:val="28"/>
              </w:rPr>
            </w:pPr>
            <w:r w:rsidRPr="00A25631">
              <w:rPr>
                <w:color w:val="000000" w:themeColor="text1"/>
                <w:sz w:val="28"/>
                <w:szCs w:val="28"/>
              </w:rPr>
              <w:t>Kiểu DL</w:t>
            </w:r>
          </w:p>
        </w:tc>
        <w:tc>
          <w:tcPr>
            <w:tcW w:w="1985" w:type="dxa"/>
          </w:tcPr>
          <w:p w:rsidR="003A22D0" w:rsidRPr="00A25631" w:rsidRDefault="003A22D0" w:rsidP="002C2682">
            <w:pPr>
              <w:pStyle w:val="Noidung-Doan"/>
              <w:tabs>
                <w:tab w:val="left" w:pos="360"/>
              </w:tabs>
              <w:spacing w:before="0" w:after="0" w:line="360" w:lineRule="auto"/>
              <w:ind w:firstLine="0"/>
              <w:jc w:val="center"/>
              <w:rPr>
                <w:color w:val="000000" w:themeColor="text1"/>
                <w:sz w:val="28"/>
                <w:szCs w:val="28"/>
              </w:rPr>
            </w:pPr>
            <w:r w:rsidRPr="00A25631">
              <w:rPr>
                <w:color w:val="000000" w:themeColor="text1"/>
                <w:sz w:val="28"/>
                <w:szCs w:val="28"/>
              </w:rPr>
              <w:t>Ghi chú</w:t>
            </w:r>
          </w:p>
        </w:tc>
        <w:tc>
          <w:tcPr>
            <w:tcW w:w="3084" w:type="dxa"/>
          </w:tcPr>
          <w:p w:rsidR="003A22D0" w:rsidRPr="00A25631" w:rsidRDefault="003A22D0" w:rsidP="002C2682">
            <w:pPr>
              <w:pStyle w:val="Noidung-Doan"/>
              <w:tabs>
                <w:tab w:val="left" w:pos="360"/>
              </w:tabs>
              <w:spacing w:before="0" w:after="0" w:line="360" w:lineRule="auto"/>
              <w:ind w:firstLine="0"/>
              <w:jc w:val="center"/>
              <w:rPr>
                <w:color w:val="000000" w:themeColor="text1"/>
                <w:sz w:val="28"/>
                <w:szCs w:val="28"/>
              </w:rPr>
            </w:pPr>
            <w:r w:rsidRPr="00A25631">
              <w:rPr>
                <w:color w:val="000000" w:themeColor="text1"/>
                <w:sz w:val="28"/>
                <w:szCs w:val="28"/>
              </w:rPr>
              <w:t>Mô tả</w:t>
            </w:r>
          </w:p>
        </w:tc>
      </w:tr>
      <w:tr w:rsidR="003A22D0" w:rsidRPr="00A25631" w:rsidTr="00A25631">
        <w:tc>
          <w:tcPr>
            <w:tcW w:w="2322" w:type="dxa"/>
          </w:tcPr>
          <w:p w:rsidR="003A22D0" w:rsidRPr="00A25631" w:rsidRDefault="003A22D0" w:rsidP="002C2682">
            <w:pPr>
              <w:pStyle w:val="Noidung-Doan"/>
              <w:tabs>
                <w:tab w:val="left" w:pos="360"/>
              </w:tabs>
              <w:spacing w:before="0" w:after="0" w:line="360" w:lineRule="auto"/>
              <w:ind w:firstLine="0"/>
              <w:jc w:val="left"/>
              <w:rPr>
                <w:color w:val="000000" w:themeColor="text1"/>
                <w:sz w:val="28"/>
                <w:szCs w:val="28"/>
              </w:rPr>
            </w:pPr>
            <w:r w:rsidRPr="00A25631">
              <w:rPr>
                <w:color w:val="000000" w:themeColor="text1"/>
                <w:sz w:val="28"/>
                <w:szCs w:val="28"/>
              </w:rPr>
              <w:t>Tien</w:t>
            </w:r>
          </w:p>
        </w:tc>
        <w:tc>
          <w:tcPr>
            <w:tcW w:w="1897" w:type="dxa"/>
          </w:tcPr>
          <w:p w:rsidR="003A22D0" w:rsidRPr="00A25631" w:rsidRDefault="003A22D0" w:rsidP="002C2682">
            <w:pPr>
              <w:pStyle w:val="Noidung-Doan"/>
              <w:tabs>
                <w:tab w:val="left" w:pos="360"/>
              </w:tabs>
              <w:spacing w:before="0" w:after="0" w:line="360" w:lineRule="auto"/>
              <w:ind w:firstLine="0"/>
              <w:jc w:val="left"/>
              <w:rPr>
                <w:color w:val="000000" w:themeColor="text1"/>
                <w:sz w:val="28"/>
                <w:szCs w:val="28"/>
                <w:lang w:val="vi-VN"/>
              </w:rPr>
            </w:pPr>
            <w:r w:rsidRPr="00A25631">
              <w:rPr>
                <w:color w:val="000000" w:themeColor="text1"/>
                <w:sz w:val="28"/>
                <w:szCs w:val="28"/>
                <w:lang w:val="vi-VN"/>
              </w:rPr>
              <w:t>Real</w:t>
            </w:r>
          </w:p>
        </w:tc>
        <w:tc>
          <w:tcPr>
            <w:tcW w:w="1985" w:type="dxa"/>
          </w:tcPr>
          <w:p w:rsidR="003A22D0" w:rsidRPr="00A25631" w:rsidRDefault="003A22D0" w:rsidP="002C2682">
            <w:pPr>
              <w:pStyle w:val="Noidung-Doan"/>
              <w:tabs>
                <w:tab w:val="left" w:pos="360"/>
              </w:tabs>
              <w:spacing w:before="0" w:after="0" w:line="360" w:lineRule="auto"/>
              <w:ind w:firstLine="0"/>
              <w:jc w:val="left"/>
              <w:rPr>
                <w:color w:val="000000" w:themeColor="text1"/>
                <w:sz w:val="28"/>
                <w:szCs w:val="28"/>
              </w:rPr>
            </w:pPr>
          </w:p>
        </w:tc>
        <w:tc>
          <w:tcPr>
            <w:tcW w:w="3084" w:type="dxa"/>
          </w:tcPr>
          <w:p w:rsidR="003A22D0" w:rsidRPr="00A25631" w:rsidRDefault="003A22D0" w:rsidP="002C2682">
            <w:pPr>
              <w:pStyle w:val="Noidung-Doan"/>
              <w:tabs>
                <w:tab w:val="left" w:pos="360"/>
              </w:tabs>
              <w:spacing w:before="0" w:after="0" w:line="360" w:lineRule="auto"/>
              <w:ind w:firstLine="0"/>
              <w:jc w:val="left"/>
              <w:rPr>
                <w:color w:val="000000" w:themeColor="text1"/>
                <w:sz w:val="28"/>
                <w:szCs w:val="28"/>
                <w:lang w:val="vi-VN"/>
              </w:rPr>
            </w:pPr>
            <w:r w:rsidRPr="00A25631">
              <w:rPr>
                <w:color w:val="000000" w:themeColor="text1"/>
                <w:sz w:val="28"/>
                <w:szCs w:val="28"/>
                <w:lang w:val="vi-VN"/>
              </w:rPr>
              <w:t>Tiền</w:t>
            </w:r>
          </w:p>
        </w:tc>
      </w:tr>
      <w:tr w:rsidR="003A22D0" w:rsidRPr="00A25631" w:rsidTr="00A25631">
        <w:tc>
          <w:tcPr>
            <w:tcW w:w="2322" w:type="dxa"/>
          </w:tcPr>
          <w:p w:rsidR="003A22D0" w:rsidRPr="00A25631" w:rsidRDefault="003A22D0" w:rsidP="002C2682">
            <w:pPr>
              <w:pStyle w:val="Noidung-Doan"/>
              <w:tabs>
                <w:tab w:val="left" w:pos="360"/>
              </w:tabs>
              <w:spacing w:before="0" w:after="0" w:line="360" w:lineRule="auto"/>
              <w:ind w:firstLine="0"/>
              <w:jc w:val="left"/>
              <w:rPr>
                <w:color w:val="000000" w:themeColor="text1"/>
                <w:sz w:val="28"/>
                <w:szCs w:val="28"/>
                <w:lang w:val="vi-VN"/>
              </w:rPr>
            </w:pPr>
            <w:r w:rsidRPr="00A25631">
              <w:rPr>
                <w:color w:val="000000" w:themeColor="text1"/>
                <w:sz w:val="28"/>
                <w:szCs w:val="28"/>
                <w:lang w:val="vi-VN"/>
              </w:rPr>
              <w:t>thangTl</w:t>
            </w:r>
          </w:p>
        </w:tc>
        <w:tc>
          <w:tcPr>
            <w:tcW w:w="1897" w:type="dxa"/>
          </w:tcPr>
          <w:p w:rsidR="003A22D0" w:rsidRPr="00A25631" w:rsidRDefault="003A22D0" w:rsidP="002C2682">
            <w:pPr>
              <w:pStyle w:val="Noidung-Doan"/>
              <w:tabs>
                <w:tab w:val="left" w:pos="360"/>
              </w:tabs>
              <w:spacing w:before="0" w:after="0" w:line="360" w:lineRule="auto"/>
              <w:ind w:firstLine="0"/>
              <w:jc w:val="left"/>
              <w:rPr>
                <w:color w:val="000000" w:themeColor="text1"/>
                <w:sz w:val="28"/>
                <w:szCs w:val="28"/>
                <w:lang w:val="vi-VN"/>
              </w:rPr>
            </w:pPr>
            <w:r w:rsidRPr="00A25631">
              <w:rPr>
                <w:color w:val="000000" w:themeColor="text1"/>
                <w:sz w:val="28"/>
                <w:szCs w:val="28"/>
                <w:lang w:val="vi-VN"/>
              </w:rPr>
              <w:t>Smallint</w:t>
            </w:r>
          </w:p>
        </w:tc>
        <w:tc>
          <w:tcPr>
            <w:tcW w:w="1985" w:type="dxa"/>
          </w:tcPr>
          <w:p w:rsidR="003A22D0" w:rsidRPr="00A25631" w:rsidRDefault="003A22D0" w:rsidP="002C2682">
            <w:pPr>
              <w:pStyle w:val="Noidung-Doan"/>
              <w:tabs>
                <w:tab w:val="left" w:pos="360"/>
              </w:tabs>
              <w:spacing w:before="0" w:after="0" w:line="360" w:lineRule="auto"/>
              <w:ind w:firstLine="0"/>
              <w:jc w:val="left"/>
              <w:rPr>
                <w:color w:val="000000" w:themeColor="text1"/>
                <w:sz w:val="28"/>
                <w:szCs w:val="28"/>
              </w:rPr>
            </w:pPr>
            <w:r w:rsidRPr="00A25631">
              <w:rPr>
                <w:color w:val="000000" w:themeColor="text1"/>
                <w:sz w:val="28"/>
                <w:szCs w:val="28"/>
              </w:rPr>
              <w:t>Khoá ngoại</w:t>
            </w:r>
          </w:p>
        </w:tc>
        <w:tc>
          <w:tcPr>
            <w:tcW w:w="3084" w:type="dxa"/>
          </w:tcPr>
          <w:p w:rsidR="003A22D0" w:rsidRPr="00A25631" w:rsidRDefault="003A22D0" w:rsidP="002C2682">
            <w:pPr>
              <w:pStyle w:val="Noidung-Doan"/>
              <w:tabs>
                <w:tab w:val="left" w:pos="360"/>
              </w:tabs>
              <w:spacing w:before="0" w:after="0" w:line="360" w:lineRule="auto"/>
              <w:ind w:firstLine="0"/>
              <w:jc w:val="left"/>
              <w:rPr>
                <w:color w:val="000000" w:themeColor="text1"/>
                <w:sz w:val="28"/>
                <w:szCs w:val="28"/>
                <w:lang w:val="vi-VN"/>
              </w:rPr>
            </w:pPr>
            <w:r w:rsidRPr="00A25631">
              <w:rPr>
                <w:color w:val="000000" w:themeColor="text1"/>
                <w:sz w:val="28"/>
                <w:szCs w:val="28"/>
                <w:lang w:val="vi-VN"/>
              </w:rPr>
              <w:t>Tháng tính</w:t>
            </w:r>
          </w:p>
        </w:tc>
      </w:tr>
      <w:tr w:rsidR="003A22D0" w:rsidRPr="00A25631" w:rsidTr="00A25631">
        <w:tc>
          <w:tcPr>
            <w:tcW w:w="2322" w:type="dxa"/>
          </w:tcPr>
          <w:p w:rsidR="003A22D0" w:rsidRPr="00A25631" w:rsidRDefault="003A22D0" w:rsidP="002C2682">
            <w:pPr>
              <w:pStyle w:val="Noidung-Doan"/>
              <w:tabs>
                <w:tab w:val="left" w:pos="360"/>
              </w:tabs>
              <w:spacing w:before="0" w:after="0" w:line="360" w:lineRule="auto"/>
              <w:ind w:firstLine="0"/>
              <w:jc w:val="left"/>
              <w:rPr>
                <w:color w:val="000000" w:themeColor="text1"/>
                <w:sz w:val="28"/>
                <w:szCs w:val="28"/>
                <w:lang w:val="vi-VN"/>
              </w:rPr>
            </w:pPr>
            <w:r w:rsidRPr="00A25631">
              <w:rPr>
                <w:color w:val="000000" w:themeColor="text1"/>
                <w:sz w:val="28"/>
                <w:szCs w:val="28"/>
                <w:lang w:val="vi-VN"/>
              </w:rPr>
              <w:t>namTl</w:t>
            </w:r>
          </w:p>
        </w:tc>
        <w:tc>
          <w:tcPr>
            <w:tcW w:w="1897" w:type="dxa"/>
          </w:tcPr>
          <w:p w:rsidR="003A22D0" w:rsidRPr="00A25631" w:rsidRDefault="003A22D0" w:rsidP="002C2682">
            <w:pPr>
              <w:pStyle w:val="Noidung-Doan"/>
              <w:tabs>
                <w:tab w:val="left" w:pos="360"/>
              </w:tabs>
              <w:spacing w:before="0" w:after="0" w:line="360" w:lineRule="auto"/>
              <w:ind w:firstLine="0"/>
              <w:jc w:val="left"/>
              <w:rPr>
                <w:color w:val="000000" w:themeColor="text1"/>
                <w:sz w:val="28"/>
                <w:szCs w:val="28"/>
              </w:rPr>
            </w:pPr>
            <w:r w:rsidRPr="00A25631">
              <w:rPr>
                <w:color w:val="000000" w:themeColor="text1"/>
                <w:sz w:val="28"/>
                <w:szCs w:val="28"/>
              </w:rPr>
              <w:t>Smallint</w:t>
            </w:r>
          </w:p>
        </w:tc>
        <w:tc>
          <w:tcPr>
            <w:tcW w:w="1985" w:type="dxa"/>
          </w:tcPr>
          <w:p w:rsidR="003A22D0" w:rsidRPr="00A25631" w:rsidRDefault="003A22D0" w:rsidP="002C2682">
            <w:pPr>
              <w:pStyle w:val="Noidung-Doan"/>
              <w:tabs>
                <w:tab w:val="left" w:pos="360"/>
              </w:tabs>
              <w:spacing w:before="0" w:after="0" w:line="360" w:lineRule="auto"/>
              <w:ind w:firstLine="0"/>
              <w:jc w:val="left"/>
              <w:rPr>
                <w:color w:val="000000" w:themeColor="text1"/>
                <w:sz w:val="28"/>
                <w:szCs w:val="28"/>
              </w:rPr>
            </w:pPr>
            <w:r w:rsidRPr="00A25631">
              <w:rPr>
                <w:color w:val="000000" w:themeColor="text1"/>
                <w:sz w:val="28"/>
                <w:szCs w:val="28"/>
              </w:rPr>
              <w:t>Khoá ngoại</w:t>
            </w:r>
          </w:p>
        </w:tc>
        <w:tc>
          <w:tcPr>
            <w:tcW w:w="3084" w:type="dxa"/>
          </w:tcPr>
          <w:p w:rsidR="003A22D0" w:rsidRPr="00A25631" w:rsidRDefault="003A22D0" w:rsidP="002C2682">
            <w:pPr>
              <w:pStyle w:val="Noidung-Doan"/>
              <w:tabs>
                <w:tab w:val="left" w:pos="360"/>
              </w:tabs>
              <w:spacing w:before="0" w:after="0" w:line="360" w:lineRule="auto"/>
              <w:ind w:firstLine="0"/>
              <w:jc w:val="left"/>
              <w:rPr>
                <w:color w:val="000000" w:themeColor="text1"/>
                <w:sz w:val="28"/>
                <w:szCs w:val="28"/>
                <w:lang w:val="vi-VN"/>
              </w:rPr>
            </w:pPr>
            <w:r w:rsidRPr="00A25631">
              <w:rPr>
                <w:color w:val="000000" w:themeColor="text1"/>
                <w:sz w:val="28"/>
                <w:szCs w:val="28"/>
                <w:lang w:val="vi-VN"/>
              </w:rPr>
              <w:t>Năm tính</w:t>
            </w:r>
          </w:p>
        </w:tc>
      </w:tr>
    </w:tbl>
    <w:p w:rsidR="003A22D0" w:rsidRPr="00A25631" w:rsidRDefault="003A22D0" w:rsidP="002C2682">
      <w:pPr>
        <w:pStyle w:val="Noidung-Doan"/>
        <w:tabs>
          <w:tab w:val="left" w:pos="360"/>
        </w:tabs>
        <w:spacing w:before="0" w:after="0" w:line="360" w:lineRule="auto"/>
        <w:jc w:val="center"/>
        <w:rPr>
          <w:b/>
          <w:color w:val="000000" w:themeColor="text1"/>
          <w:sz w:val="28"/>
          <w:szCs w:val="28"/>
        </w:rPr>
      </w:pPr>
    </w:p>
    <w:p w:rsidR="003A22D0" w:rsidRPr="00A25631" w:rsidRDefault="003A22D0" w:rsidP="002C2682">
      <w:pPr>
        <w:pStyle w:val="Noidung-Doan"/>
        <w:tabs>
          <w:tab w:val="left" w:pos="360"/>
        </w:tabs>
        <w:spacing w:before="0" w:after="0" w:line="360" w:lineRule="auto"/>
        <w:jc w:val="center"/>
        <w:rPr>
          <w:b/>
          <w:color w:val="000000" w:themeColor="text1"/>
          <w:sz w:val="28"/>
          <w:szCs w:val="28"/>
        </w:rPr>
      </w:pPr>
      <w:r w:rsidRPr="00A25631">
        <w:rPr>
          <w:b/>
          <w:color w:val="000000" w:themeColor="text1"/>
          <w:sz w:val="28"/>
          <w:szCs w:val="28"/>
        </w:rPr>
        <w:t>Bảng Tinh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2"/>
        <w:gridCol w:w="2263"/>
        <w:gridCol w:w="2231"/>
        <w:gridCol w:w="2250"/>
      </w:tblGrid>
      <w:tr w:rsidR="003A22D0" w:rsidRPr="00A25631" w:rsidTr="00A25631">
        <w:tc>
          <w:tcPr>
            <w:tcW w:w="1260"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Tên trường</w:t>
            </w:r>
          </w:p>
        </w:tc>
        <w:tc>
          <w:tcPr>
            <w:tcW w:w="1255"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Kiểu DL</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Ghi chú</w:t>
            </w:r>
          </w:p>
        </w:tc>
        <w:tc>
          <w:tcPr>
            <w:tcW w:w="124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Mô tả</w:t>
            </w:r>
          </w:p>
        </w:tc>
      </w:tr>
      <w:tr w:rsidR="003A22D0" w:rsidRPr="00A25631" w:rsidTr="00A25631">
        <w:tc>
          <w:tcPr>
            <w:tcW w:w="1260"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Id</w:t>
            </w:r>
          </w:p>
        </w:tc>
        <w:tc>
          <w:tcPr>
            <w:tcW w:w="1255"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nvarchar(5)</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Khoá chính</w:t>
            </w:r>
          </w:p>
        </w:tc>
        <w:tc>
          <w:tcPr>
            <w:tcW w:w="124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Mã nhóm</w:t>
            </w:r>
          </w:p>
        </w:tc>
      </w:tr>
      <w:tr w:rsidR="003A22D0" w:rsidRPr="00A25631" w:rsidTr="00A25631">
        <w:tc>
          <w:tcPr>
            <w:tcW w:w="1260"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TenTinh</w:t>
            </w:r>
          </w:p>
        </w:tc>
        <w:tc>
          <w:tcPr>
            <w:tcW w:w="1255"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nvarchar(50)</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p>
        </w:tc>
        <w:tc>
          <w:tcPr>
            <w:tcW w:w="124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Tên tính</w:t>
            </w:r>
          </w:p>
        </w:tc>
      </w:tr>
    </w:tbl>
    <w:p w:rsidR="003A22D0" w:rsidRPr="00A25631" w:rsidRDefault="003A22D0" w:rsidP="002C2682">
      <w:pPr>
        <w:pStyle w:val="Noidung-Doan"/>
        <w:tabs>
          <w:tab w:val="left" w:pos="360"/>
        </w:tabs>
        <w:spacing w:before="0" w:after="0" w:line="360" w:lineRule="auto"/>
        <w:ind w:firstLine="0"/>
        <w:rPr>
          <w:b/>
          <w:color w:val="000000" w:themeColor="text1"/>
          <w:sz w:val="28"/>
          <w:szCs w:val="28"/>
        </w:rPr>
      </w:pPr>
    </w:p>
    <w:p w:rsidR="003A22D0" w:rsidRPr="00A25631" w:rsidRDefault="003A22D0" w:rsidP="002C2682">
      <w:pPr>
        <w:pStyle w:val="Noidung-Doan"/>
        <w:tabs>
          <w:tab w:val="left" w:pos="360"/>
        </w:tabs>
        <w:spacing w:before="0" w:after="0" w:line="360" w:lineRule="auto"/>
        <w:jc w:val="center"/>
        <w:rPr>
          <w:b/>
          <w:color w:val="000000" w:themeColor="text1"/>
          <w:sz w:val="28"/>
          <w:szCs w:val="28"/>
        </w:rPr>
      </w:pPr>
      <w:r w:rsidRPr="00A25631">
        <w:rPr>
          <w:b/>
          <w:color w:val="000000" w:themeColor="text1"/>
          <w:sz w:val="28"/>
          <w:szCs w:val="28"/>
        </w:rPr>
        <w:t>Bảng tài khoản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2"/>
        <w:gridCol w:w="2263"/>
        <w:gridCol w:w="2231"/>
        <w:gridCol w:w="2250"/>
      </w:tblGrid>
      <w:tr w:rsidR="003A22D0" w:rsidRPr="00A25631" w:rsidTr="00A25631">
        <w:tc>
          <w:tcPr>
            <w:tcW w:w="1260"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Tên trường</w:t>
            </w:r>
          </w:p>
        </w:tc>
        <w:tc>
          <w:tcPr>
            <w:tcW w:w="1255"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Kiểu DL</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Ghi chú</w:t>
            </w:r>
          </w:p>
        </w:tc>
        <w:tc>
          <w:tcPr>
            <w:tcW w:w="124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Mô tả</w:t>
            </w:r>
          </w:p>
        </w:tc>
      </w:tr>
      <w:tr w:rsidR="003A22D0" w:rsidRPr="00A25631" w:rsidTr="00A25631">
        <w:tc>
          <w:tcPr>
            <w:tcW w:w="1260"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Hoten</w:t>
            </w:r>
          </w:p>
        </w:tc>
        <w:tc>
          <w:tcPr>
            <w:tcW w:w="1255"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nvarchar(36)</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Khoá chính</w:t>
            </w:r>
          </w:p>
        </w:tc>
        <w:tc>
          <w:tcPr>
            <w:tcW w:w="124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Tài khoản</w:t>
            </w:r>
          </w:p>
        </w:tc>
      </w:tr>
      <w:tr w:rsidR="003A22D0" w:rsidRPr="00A25631" w:rsidTr="00A25631">
        <w:tc>
          <w:tcPr>
            <w:tcW w:w="1260"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Ten</w:t>
            </w:r>
          </w:p>
        </w:tc>
        <w:tc>
          <w:tcPr>
            <w:tcW w:w="1255"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nvarchar(26)</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Khóa chính</w:t>
            </w:r>
          </w:p>
        </w:tc>
        <w:tc>
          <w:tcPr>
            <w:tcW w:w="124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Tên</w:t>
            </w:r>
          </w:p>
        </w:tc>
      </w:tr>
      <w:tr w:rsidR="003A22D0" w:rsidRPr="00A25631" w:rsidTr="00A25631">
        <w:tc>
          <w:tcPr>
            <w:tcW w:w="1260"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Matkhau</w:t>
            </w:r>
          </w:p>
        </w:tc>
        <w:tc>
          <w:tcPr>
            <w:tcW w:w="1255"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nvarchar(26)</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p>
        </w:tc>
        <w:tc>
          <w:tcPr>
            <w:tcW w:w="124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Mật khẩu</w:t>
            </w:r>
          </w:p>
        </w:tc>
      </w:tr>
      <w:tr w:rsidR="003A22D0" w:rsidRPr="00A25631" w:rsidTr="00A25631">
        <w:tc>
          <w:tcPr>
            <w:tcW w:w="1260"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Quyen</w:t>
            </w:r>
          </w:p>
        </w:tc>
        <w:tc>
          <w:tcPr>
            <w:tcW w:w="1255"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Smallint</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p>
        </w:tc>
        <w:tc>
          <w:tcPr>
            <w:tcW w:w="124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p>
        </w:tc>
      </w:tr>
    </w:tbl>
    <w:p w:rsidR="003A22D0" w:rsidRPr="00A25631" w:rsidRDefault="003A22D0" w:rsidP="002C2682">
      <w:pPr>
        <w:pStyle w:val="Noidung-Doan"/>
        <w:tabs>
          <w:tab w:val="left" w:pos="360"/>
        </w:tabs>
        <w:spacing w:before="0" w:after="0" w:line="360" w:lineRule="auto"/>
        <w:ind w:firstLine="0"/>
        <w:rPr>
          <w:color w:val="000000" w:themeColor="text1"/>
          <w:sz w:val="28"/>
          <w:szCs w:val="28"/>
        </w:rPr>
      </w:pPr>
    </w:p>
    <w:p w:rsidR="003A22D0" w:rsidRPr="00A25631" w:rsidRDefault="003A22D0" w:rsidP="002C2682">
      <w:pPr>
        <w:spacing w:after="0" w:line="360" w:lineRule="auto"/>
        <w:jc w:val="center"/>
        <w:rPr>
          <w:rFonts w:ascii="Times New Roman" w:hAnsi="Times New Roman" w:cs="Times New Roman"/>
          <w:b/>
          <w:color w:val="000000" w:themeColor="text1"/>
          <w:sz w:val="28"/>
          <w:szCs w:val="28"/>
        </w:rPr>
      </w:pPr>
      <w:r w:rsidRPr="00A25631">
        <w:rPr>
          <w:rFonts w:ascii="Times New Roman" w:hAnsi="Times New Roman" w:cs="Times New Roman"/>
          <w:b/>
          <w:color w:val="000000" w:themeColor="text1"/>
          <w:sz w:val="28"/>
          <w:szCs w:val="28"/>
        </w:rPr>
        <w:t>Bảng Tên 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2"/>
        <w:gridCol w:w="2263"/>
        <w:gridCol w:w="2231"/>
        <w:gridCol w:w="2250"/>
      </w:tblGrid>
      <w:tr w:rsidR="003A22D0" w:rsidRPr="00A25631" w:rsidTr="00A25631">
        <w:trPr>
          <w:trHeight w:val="585"/>
        </w:trPr>
        <w:tc>
          <w:tcPr>
            <w:tcW w:w="1260"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Tên trường</w:t>
            </w:r>
          </w:p>
        </w:tc>
        <w:tc>
          <w:tcPr>
            <w:tcW w:w="1255"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Kiểu DL</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Ghi chú</w:t>
            </w:r>
          </w:p>
        </w:tc>
        <w:tc>
          <w:tcPr>
            <w:tcW w:w="124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Mô tả</w:t>
            </w:r>
          </w:p>
        </w:tc>
      </w:tr>
      <w:tr w:rsidR="003A22D0" w:rsidRPr="00A25631" w:rsidTr="00A25631">
        <w:tc>
          <w:tcPr>
            <w:tcW w:w="1260"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tenCT</w:t>
            </w:r>
          </w:p>
        </w:tc>
        <w:tc>
          <w:tcPr>
            <w:tcW w:w="1255"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nvarchar(10)</w:t>
            </w:r>
          </w:p>
        </w:tc>
        <w:tc>
          <w:tcPr>
            <w:tcW w:w="1237"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rPr>
            </w:pPr>
            <w:r w:rsidRPr="00A25631">
              <w:rPr>
                <w:color w:val="000000" w:themeColor="text1"/>
                <w:sz w:val="28"/>
                <w:szCs w:val="28"/>
              </w:rPr>
              <w:t>Khoá chính</w:t>
            </w:r>
          </w:p>
        </w:tc>
        <w:tc>
          <w:tcPr>
            <w:tcW w:w="1248" w:type="pct"/>
            <w:shd w:val="clear" w:color="auto" w:fill="auto"/>
          </w:tcPr>
          <w:p w:rsidR="003A22D0" w:rsidRPr="00A25631" w:rsidRDefault="003A22D0" w:rsidP="002C2682">
            <w:pPr>
              <w:pStyle w:val="Noidung-Doan"/>
              <w:tabs>
                <w:tab w:val="left" w:pos="360"/>
              </w:tabs>
              <w:spacing w:before="0" w:after="0" w:line="360" w:lineRule="auto"/>
              <w:ind w:firstLine="0"/>
              <w:rPr>
                <w:color w:val="000000" w:themeColor="text1"/>
                <w:sz w:val="28"/>
                <w:szCs w:val="28"/>
                <w:lang w:val="vi-VN"/>
              </w:rPr>
            </w:pPr>
            <w:r w:rsidRPr="00A25631">
              <w:rPr>
                <w:color w:val="000000" w:themeColor="text1"/>
                <w:sz w:val="28"/>
                <w:szCs w:val="28"/>
                <w:lang w:val="vi-VN"/>
              </w:rPr>
              <w:t>Tên ct</w:t>
            </w:r>
          </w:p>
        </w:tc>
      </w:tr>
    </w:tbl>
    <w:p w:rsidR="003A22D0" w:rsidRPr="00A25631" w:rsidRDefault="003A22D0" w:rsidP="002C2682">
      <w:pPr>
        <w:spacing w:after="0" w:line="360" w:lineRule="auto"/>
        <w:jc w:val="center"/>
        <w:rPr>
          <w:rFonts w:ascii="Times New Roman" w:hAnsi="Times New Roman" w:cs="Times New Roman"/>
          <w:b/>
          <w:color w:val="000000" w:themeColor="text1"/>
          <w:sz w:val="28"/>
          <w:szCs w:val="28"/>
        </w:rPr>
      </w:pPr>
    </w:p>
    <w:p w:rsidR="00A25631" w:rsidRPr="00A25631" w:rsidRDefault="00A25631" w:rsidP="002C2682">
      <w:pPr>
        <w:spacing w:after="0" w:line="360" w:lineRule="auto"/>
        <w:jc w:val="center"/>
        <w:rPr>
          <w:rFonts w:ascii="Times New Roman" w:hAnsi="Times New Roman" w:cs="Times New Roman"/>
          <w:b/>
          <w:color w:val="000000" w:themeColor="text1"/>
          <w:sz w:val="28"/>
          <w:szCs w:val="28"/>
        </w:rPr>
      </w:pPr>
    </w:p>
    <w:p w:rsidR="00A25631" w:rsidRPr="00A25631" w:rsidRDefault="00A25631" w:rsidP="002C2682">
      <w:pPr>
        <w:spacing w:after="0" w:line="360" w:lineRule="auto"/>
        <w:jc w:val="center"/>
        <w:rPr>
          <w:rFonts w:ascii="Times New Roman" w:hAnsi="Times New Roman" w:cs="Times New Roman"/>
          <w:b/>
          <w:color w:val="000000" w:themeColor="text1"/>
          <w:sz w:val="28"/>
          <w:szCs w:val="28"/>
        </w:rPr>
      </w:pPr>
    </w:p>
    <w:p w:rsidR="00A25631" w:rsidRPr="00A25631" w:rsidRDefault="00A25631" w:rsidP="002C2682">
      <w:pPr>
        <w:spacing w:after="0" w:line="360" w:lineRule="auto"/>
        <w:jc w:val="center"/>
        <w:rPr>
          <w:rFonts w:ascii="Times New Roman" w:hAnsi="Times New Roman" w:cs="Times New Roman"/>
          <w:b/>
          <w:color w:val="000000" w:themeColor="text1"/>
          <w:sz w:val="28"/>
          <w:szCs w:val="28"/>
        </w:rPr>
      </w:pPr>
    </w:p>
    <w:p w:rsidR="00A25631" w:rsidRPr="00A25631" w:rsidRDefault="00A25631" w:rsidP="002C2682">
      <w:pPr>
        <w:spacing w:after="0" w:line="360" w:lineRule="auto"/>
        <w:jc w:val="center"/>
        <w:rPr>
          <w:rFonts w:ascii="Times New Roman" w:hAnsi="Times New Roman" w:cs="Times New Roman"/>
          <w:b/>
          <w:color w:val="000000" w:themeColor="text1"/>
          <w:sz w:val="28"/>
          <w:szCs w:val="28"/>
        </w:rPr>
      </w:pPr>
    </w:p>
    <w:p w:rsidR="00A25631" w:rsidRDefault="00A25631" w:rsidP="002C2682">
      <w:pPr>
        <w:spacing w:after="0" w:line="360" w:lineRule="auto"/>
        <w:jc w:val="center"/>
        <w:rPr>
          <w:rFonts w:ascii="Times New Roman" w:hAnsi="Times New Roman" w:cs="Times New Roman"/>
          <w:b/>
          <w:color w:val="000000" w:themeColor="text1"/>
          <w:sz w:val="28"/>
          <w:szCs w:val="28"/>
        </w:rPr>
      </w:pPr>
    </w:p>
    <w:p w:rsidR="00A25631" w:rsidRDefault="00A25631" w:rsidP="002C2682">
      <w:pPr>
        <w:spacing w:after="0" w:line="360" w:lineRule="auto"/>
        <w:jc w:val="center"/>
        <w:rPr>
          <w:rFonts w:ascii="Times New Roman" w:hAnsi="Times New Roman" w:cs="Times New Roman"/>
          <w:b/>
          <w:color w:val="000000" w:themeColor="text1"/>
          <w:sz w:val="28"/>
          <w:szCs w:val="28"/>
        </w:rPr>
      </w:pPr>
    </w:p>
    <w:p w:rsidR="003A22D0" w:rsidRPr="00A25631" w:rsidRDefault="003A22D0" w:rsidP="002C2682">
      <w:pPr>
        <w:spacing w:after="0" w:line="360" w:lineRule="auto"/>
        <w:jc w:val="center"/>
        <w:rPr>
          <w:rFonts w:ascii="Times New Roman" w:hAnsi="Times New Roman" w:cs="Times New Roman"/>
          <w:b/>
          <w:color w:val="000000" w:themeColor="text1"/>
          <w:sz w:val="28"/>
          <w:szCs w:val="28"/>
        </w:rPr>
      </w:pPr>
      <w:r w:rsidRPr="00A25631">
        <w:rPr>
          <w:rFonts w:ascii="Times New Roman" w:hAnsi="Times New Roman" w:cs="Times New Roman"/>
          <w:b/>
          <w:color w:val="000000" w:themeColor="text1"/>
          <w:sz w:val="28"/>
          <w:szCs w:val="28"/>
        </w:rPr>
        <w:lastRenderedPageBreak/>
        <w:t>Bảng Hợp đồng</w:t>
      </w:r>
    </w:p>
    <w:tbl>
      <w:tblPr>
        <w:tblStyle w:val="TableGrid"/>
        <w:tblW w:w="0" w:type="auto"/>
        <w:tblLook w:val="04A0" w:firstRow="1" w:lastRow="0" w:firstColumn="1" w:lastColumn="0" w:noHBand="0" w:noVBand="1"/>
      </w:tblPr>
      <w:tblGrid>
        <w:gridCol w:w="2266"/>
        <w:gridCol w:w="2293"/>
        <w:gridCol w:w="1911"/>
        <w:gridCol w:w="2546"/>
      </w:tblGrid>
      <w:tr w:rsidR="003A22D0" w:rsidRPr="00A25631" w:rsidTr="00A25631">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Tên trường</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Kiểu DL</w:t>
            </w:r>
          </w:p>
        </w:tc>
        <w:tc>
          <w:tcPr>
            <w:tcW w:w="1985"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Ghi chú</w:t>
            </w:r>
          </w:p>
        </w:tc>
        <w:tc>
          <w:tcPr>
            <w:tcW w:w="2659"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Mô tả</w:t>
            </w:r>
          </w:p>
        </w:tc>
      </w:tr>
      <w:tr w:rsidR="003A22D0" w:rsidRPr="00A25631" w:rsidTr="00A25631">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Sohd</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nvarchar(10)</w:t>
            </w:r>
          </w:p>
        </w:tc>
        <w:tc>
          <w:tcPr>
            <w:tcW w:w="1985"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Khoá chính</w:t>
            </w:r>
          </w:p>
        </w:tc>
        <w:tc>
          <w:tcPr>
            <w:tcW w:w="2659"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Số hợp đồng</w:t>
            </w:r>
          </w:p>
        </w:tc>
      </w:tr>
      <w:tr w:rsidR="003A22D0" w:rsidRPr="00A25631" w:rsidTr="00A25631">
        <w:tc>
          <w:tcPr>
            <w:tcW w:w="2322" w:type="dxa"/>
          </w:tcPr>
          <w:p w:rsidR="003A22D0" w:rsidRPr="00A25631" w:rsidRDefault="003A22D0" w:rsidP="002C2682">
            <w:pPr>
              <w:tabs>
                <w:tab w:val="right" w:pos="2106"/>
              </w:tabs>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Manv</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Nvarchar(10)</w:t>
            </w:r>
          </w:p>
        </w:tc>
        <w:tc>
          <w:tcPr>
            <w:tcW w:w="1985"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Khóa ngoại</w:t>
            </w:r>
          </w:p>
        </w:tc>
        <w:tc>
          <w:tcPr>
            <w:tcW w:w="2659"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Mã nhân viên</w:t>
            </w:r>
          </w:p>
        </w:tc>
      </w:tr>
      <w:tr w:rsidR="003A22D0" w:rsidRPr="00A25631" w:rsidTr="00A25631">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Ngaykihd</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Date</w:t>
            </w:r>
          </w:p>
        </w:tc>
        <w:tc>
          <w:tcPr>
            <w:tcW w:w="1985" w:type="dxa"/>
          </w:tcPr>
          <w:p w:rsidR="003A22D0" w:rsidRPr="00A25631" w:rsidRDefault="003A22D0" w:rsidP="002C2682">
            <w:pPr>
              <w:spacing w:line="360" w:lineRule="auto"/>
              <w:rPr>
                <w:rFonts w:ascii="Times New Roman" w:hAnsi="Times New Roman" w:cs="Times New Roman"/>
                <w:color w:val="000000" w:themeColor="text1"/>
                <w:sz w:val="28"/>
                <w:szCs w:val="28"/>
              </w:rPr>
            </w:pPr>
          </w:p>
        </w:tc>
        <w:tc>
          <w:tcPr>
            <w:tcW w:w="2659"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Ngày ký hợp đồng</w:t>
            </w:r>
          </w:p>
        </w:tc>
      </w:tr>
      <w:tr w:rsidR="003A22D0" w:rsidRPr="00A25631" w:rsidTr="00A25631">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Ngayhd</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Date</w:t>
            </w:r>
          </w:p>
        </w:tc>
        <w:tc>
          <w:tcPr>
            <w:tcW w:w="1985" w:type="dxa"/>
          </w:tcPr>
          <w:p w:rsidR="003A22D0" w:rsidRPr="00A25631" w:rsidRDefault="003A22D0" w:rsidP="002C2682">
            <w:pPr>
              <w:spacing w:line="360" w:lineRule="auto"/>
              <w:rPr>
                <w:rFonts w:ascii="Times New Roman" w:hAnsi="Times New Roman" w:cs="Times New Roman"/>
                <w:color w:val="000000" w:themeColor="text1"/>
                <w:sz w:val="28"/>
                <w:szCs w:val="28"/>
              </w:rPr>
            </w:pPr>
          </w:p>
        </w:tc>
        <w:tc>
          <w:tcPr>
            <w:tcW w:w="2659" w:type="dxa"/>
          </w:tcPr>
          <w:p w:rsidR="003A22D0" w:rsidRPr="00A25631" w:rsidRDefault="003A22D0" w:rsidP="002C2682">
            <w:pPr>
              <w:spacing w:line="360" w:lineRule="auto"/>
              <w:rPr>
                <w:rFonts w:ascii="Times New Roman" w:hAnsi="Times New Roman" w:cs="Times New Roman"/>
                <w:color w:val="000000" w:themeColor="text1"/>
                <w:sz w:val="28"/>
                <w:szCs w:val="28"/>
              </w:rPr>
            </w:pPr>
          </w:p>
        </w:tc>
      </w:tr>
      <w:tr w:rsidR="003A22D0" w:rsidRPr="00A25631" w:rsidTr="00A25631">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Ngayhh</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Date</w:t>
            </w:r>
          </w:p>
        </w:tc>
        <w:tc>
          <w:tcPr>
            <w:tcW w:w="1985" w:type="dxa"/>
          </w:tcPr>
          <w:p w:rsidR="003A22D0" w:rsidRPr="00A25631" w:rsidRDefault="003A22D0" w:rsidP="002C2682">
            <w:pPr>
              <w:spacing w:line="360" w:lineRule="auto"/>
              <w:rPr>
                <w:rFonts w:ascii="Times New Roman" w:hAnsi="Times New Roman" w:cs="Times New Roman"/>
                <w:color w:val="000000" w:themeColor="text1"/>
                <w:sz w:val="28"/>
                <w:szCs w:val="28"/>
              </w:rPr>
            </w:pPr>
          </w:p>
        </w:tc>
        <w:tc>
          <w:tcPr>
            <w:tcW w:w="2659" w:type="dxa"/>
          </w:tcPr>
          <w:p w:rsidR="003A22D0" w:rsidRPr="00A25631" w:rsidRDefault="003A22D0" w:rsidP="002C2682">
            <w:pPr>
              <w:spacing w:line="360" w:lineRule="auto"/>
              <w:rPr>
                <w:rFonts w:ascii="Times New Roman" w:hAnsi="Times New Roman" w:cs="Times New Roman"/>
                <w:color w:val="000000" w:themeColor="text1"/>
                <w:sz w:val="28"/>
                <w:szCs w:val="28"/>
              </w:rPr>
            </w:pPr>
          </w:p>
        </w:tc>
      </w:tr>
      <w:tr w:rsidR="003A22D0" w:rsidRPr="00A25631" w:rsidTr="00A25631">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Kilanthu</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Int</w:t>
            </w:r>
          </w:p>
        </w:tc>
        <w:tc>
          <w:tcPr>
            <w:tcW w:w="1985" w:type="dxa"/>
          </w:tcPr>
          <w:p w:rsidR="003A22D0" w:rsidRPr="00A25631" w:rsidRDefault="003A22D0" w:rsidP="002C2682">
            <w:pPr>
              <w:spacing w:line="360" w:lineRule="auto"/>
              <w:rPr>
                <w:rFonts w:ascii="Times New Roman" w:hAnsi="Times New Roman" w:cs="Times New Roman"/>
                <w:color w:val="000000" w:themeColor="text1"/>
                <w:sz w:val="28"/>
                <w:szCs w:val="28"/>
              </w:rPr>
            </w:pPr>
          </w:p>
        </w:tc>
        <w:tc>
          <w:tcPr>
            <w:tcW w:w="2659"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Ký lần thứ</w:t>
            </w:r>
          </w:p>
        </w:tc>
      </w:tr>
      <w:tr w:rsidR="003A22D0" w:rsidRPr="00A25631" w:rsidTr="00A25631">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Dieukhoan</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lang w:val="vi-VN"/>
              </w:rPr>
            </w:pPr>
            <w:r w:rsidRPr="00A25631">
              <w:rPr>
                <w:rFonts w:ascii="Times New Roman" w:hAnsi="Times New Roman" w:cs="Times New Roman"/>
                <w:color w:val="000000" w:themeColor="text1"/>
                <w:sz w:val="28"/>
                <w:szCs w:val="28"/>
              </w:rPr>
              <w:t>Nvarchar(</w:t>
            </w:r>
            <w:r w:rsidRPr="00A25631">
              <w:rPr>
                <w:rFonts w:ascii="Times New Roman" w:hAnsi="Times New Roman" w:cs="Times New Roman"/>
                <w:color w:val="000000" w:themeColor="text1"/>
                <w:sz w:val="28"/>
                <w:szCs w:val="28"/>
                <w:lang w:val="vi-VN"/>
              </w:rPr>
              <w:t>255)</w:t>
            </w:r>
          </w:p>
        </w:tc>
        <w:tc>
          <w:tcPr>
            <w:tcW w:w="1985" w:type="dxa"/>
          </w:tcPr>
          <w:p w:rsidR="003A22D0" w:rsidRPr="00A25631" w:rsidRDefault="003A22D0" w:rsidP="002C2682">
            <w:pPr>
              <w:spacing w:line="360" w:lineRule="auto"/>
              <w:rPr>
                <w:rFonts w:ascii="Times New Roman" w:hAnsi="Times New Roman" w:cs="Times New Roman"/>
                <w:color w:val="000000" w:themeColor="text1"/>
                <w:sz w:val="28"/>
                <w:szCs w:val="28"/>
              </w:rPr>
            </w:pPr>
          </w:p>
        </w:tc>
        <w:tc>
          <w:tcPr>
            <w:tcW w:w="2659"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Điều khoản</w:t>
            </w:r>
          </w:p>
        </w:tc>
      </w:tr>
    </w:tbl>
    <w:p w:rsidR="003A22D0" w:rsidRPr="00A25631" w:rsidRDefault="003A22D0" w:rsidP="002C2682">
      <w:pPr>
        <w:spacing w:after="0" w:line="360" w:lineRule="auto"/>
        <w:rPr>
          <w:rFonts w:ascii="Times New Roman" w:hAnsi="Times New Roman" w:cs="Times New Roman"/>
          <w:color w:val="000000" w:themeColor="text1"/>
          <w:sz w:val="28"/>
          <w:szCs w:val="28"/>
        </w:rPr>
      </w:pPr>
    </w:p>
    <w:p w:rsidR="003A22D0" w:rsidRPr="00A25631" w:rsidRDefault="003A22D0" w:rsidP="002C2682">
      <w:pPr>
        <w:spacing w:after="0" w:line="360" w:lineRule="auto"/>
        <w:jc w:val="center"/>
        <w:rPr>
          <w:rFonts w:ascii="Times New Roman" w:hAnsi="Times New Roman" w:cs="Times New Roman"/>
          <w:b/>
          <w:color w:val="000000" w:themeColor="text1"/>
          <w:sz w:val="28"/>
          <w:szCs w:val="28"/>
        </w:rPr>
      </w:pPr>
      <w:r w:rsidRPr="00A25631">
        <w:rPr>
          <w:rFonts w:ascii="Times New Roman" w:hAnsi="Times New Roman" w:cs="Times New Roman"/>
          <w:b/>
          <w:color w:val="000000" w:themeColor="text1"/>
          <w:sz w:val="28"/>
          <w:szCs w:val="28"/>
        </w:rPr>
        <w:t>Bảng Quản lý ứng lương</w:t>
      </w:r>
    </w:p>
    <w:tbl>
      <w:tblPr>
        <w:tblStyle w:val="TableGrid"/>
        <w:tblW w:w="0" w:type="auto"/>
        <w:tblLook w:val="04A0" w:firstRow="1" w:lastRow="0" w:firstColumn="1" w:lastColumn="0" w:noHBand="0" w:noVBand="1"/>
      </w:tblPr>
      <w:tblGrid>
        <w:gridCol w:w="2270"/>
        <w:gridCol w:w="2265"/>
        <w:gridCol w:w="2238"/>
        <w:gridCol w:w="2243"/>
      </w:tblGrid>
      <w:tr w:rsidR="003A22D0" w:rsidRPr="00A25631" w:rsidTr="00A25631">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Tên trường</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Kiểu DL</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Ghi chú</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Mô tả</w:t>
            </w:r>
          </w:p>
        </w:tc>
      </w:tr>
      <w:tr w:rsidR="003A22D0" w:rsidRPr="00A25631" w:rsidTr="00A25631">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Manv</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nchar(10)</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Khoá chính</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Mã ứng lương</w:t>
            </w:r>
          </w:p>
        </w:tc>
      </w:tr>
      <w:tr w:rsidR="003A22D0" w:rsidRPr="00A25631" w:rsidTr="00A25631">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Ngay</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int</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Khóa ngoại</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Ngày</w:t>
            </w:r>
          </w:p>
        </w:tc>
      </w:tr>
      <w:tr w:rsidR="003A22D0" w:rsidRPr="00A25631" w:rsidTr="00A25631">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Thang</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int</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Khóa ngoại</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Tháng</w:t>
            </w:r>
          </w:p>
        </w:tc>
      </w:tr>
      <w:tr w:rsidR="003A22D0" w:rsidRPr="00A25631" w:rsidTr="00A25631">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Nam</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int</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Khóa ngoại</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Năm</w:t>
            </w:r>
          </w:p>
        </w:tc>
      </w:tr>
      <w:tr w:rsidR="003A22D0" w:rsidRPr="00A25631" w:rsidTr="00A25631">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Tien</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Real</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Số tiền ứng</w:t>
            </w:r>
          </w:p>
        </w:tc>
      </w:tr>
      <w:tr w:rsidR="003A22D0" w:rsidRPr="00A25631" w:rsidTr="00A25631">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TrangThai</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Bit</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Trạng thái</w:t>
            </w:r>
          </w:p>
        </w:tc>
      </w:tr>
    </w:tbl>
    <w:p w:rsidR="00A25631" w:rsidRPr="00A25631" w:rsidRDefault="00A25631" w:rsidP="002C2682">
      <w:pPr>
        <w:spacing w:after="0" w:line="360" w:lineRule="auto"/>
        <w:jc w:val="center"/>
        <w:rPr>
          <w:rFonts w:ascii="Times New Roman" w:hAnsi="Times New Roman" w:cs="Times New Roman"/>
          <w:color w:val="000000" w:themeColor="text1"/>
          <w:sz w:val="28"/>
          <w:szCs w:val="28"/>
        </w:rPr>
      </w:pPr>
    </w:p>
    <w:p w:rsidR="003A22D0" w:rsidRPr="00A25631" w:rsidRDefault="003A22D0" w:rsidP="002C2682">
      <w:pPr>
        <w:spacing w:after="0" w:line="360" w:lineRule="auto"/>
        <w:jc w:val="center"/>
        <w:rPr>
          <w:rFonts w:ascii="Times New Roman" w:hAnsi="Times New Roman" w:cs="Times New Roman"/>
          <w:b/>
          <w:color w:val="000000" w:themeColor="text1"/>
          <w:sz w:val="28"/>
          <w:szCs w:val="28"/>
        </w:rPr>
      </w:pPr>
      <w:r w:rsidRPr="00A25631">
        <w:rPr>
          <w:rFonts w:ascii="Times New Roman" w:hAnsi="Times New Roman" w:cs="Times New Roman"/>
          <w:b/>
          <w:color w:val="000000" w:themeColor="text1"/>
          <w:sz w:val="28"/>
          <w:szCs w:val="28"/>
        </w:rPr>
        <w:t>Bảng chứng minh nhân dân</w:t>
      </w:r>
    </w:p>
    <w:tbl>
      <w:tblPr>
        <w:tblStyle w:val="TableGrid"/>
        <w:tblpPr w:leftFromText="180" w:rightFromText="180" w:vertAnchor="text" w:horzAnchor="margin" w:tblpY="59"/>
        <w:tblW w:w="0" w:type="auto"/>
        <w:tblLook w:val="04A0" w:firstRow="1" w:lastRow="0" w:firstColumn="1" w:lastColumn="0" w:noHBand="0" w:noVBand="1"/>
      </w:tblPr>
      <w:tblGrid>
        <w:gridCol w:w="2256"/>
        <w:gridCol w:w="2287"/>
        <w:gridCol w:w="2234"/>
        <w:gridCol w:w="2239"/>
      </w:tblGrid>
      <w:tr w:rsidR="003A22D0" w:rsidRPr="00A25631" w:rsidTr="00A25631">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Tên trường</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Kiểu DL</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Ghi chú</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Mô tả</w:t>
            </w:r>
          </w:p>
        </w:tc>
      </w:tr>
      <w:tr w:rsidR="003A22D0" w:rsidRPr="00A25631" w:rsidTr="00A25631">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scmnd</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Nvarchar(10)</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Khoá chính</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Số chứng minh nhân dân</w:t>
            </w:r>
          </w:p>
        </w:tc>
      </w:tr>
      <w:tr w:rsidR="003A22D0" w:rsidRPr="00A25631" w:rsidTr="00A25631">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Noicap</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Nvarchar</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Nơi cấp</w:t>
            </w:r>
          </w:p>
        </w:tc>
      </w:tr>
      <w:tr w:rsidR="003A22D0" w:rsidRPr="00A25631" w:rsidTr="00A25631">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Ngaycap</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Date</w:t>
            </w: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p>
        </w:tc>
        <w:tc>
          <w:tcPr>
            <w:tcW w:w="2322" w:type="dxa"/>
          </w:tcPr>
          <w:p w:rsidR="003A22D0" w:rsidRPr="00A25631" w:rsidRDefault="003A22D0" w:rsidP="002C2682">
            <w:pPr>
              <w:spacing w:line="360" w:lineRule="auto"/>
              <w:rPr>
                <w:rFonts w:ascii="Times New Roman" w:hAnsi="Times New Roman" w:cs="Times New Roman"/>
                <w:color w:val="000000" w:themeColor="text1"/>
                <w:sz w:val="28"/>
                <w:szCs w:val="28"/>
              </w:rPr>
            </w:pPr>
            <w:r w:rsidRPr="00A25631">
              <w:rPr>
                <w:rFonts w:ascii="Times New Roman" w:hAnsi="Times New Roman" w:cs="Times New Roman"/>
                <w:color w:val="000000" w:themeColor="text1"/>
                <w:sz w:val="28"/>
                <w:szCs w:val="28"/>
              </w:rPr>
              <w:t>Ngày cấp</w:t>
            </w:r>
          </w:p>
        </w:tc>
      </w:tr>
    </w:tbl>
    <w:p w:rsidR="003A22D0" w:rsidRDefault="003A22D0" w:rsidP="002C2682">
      <w:pPr>
        <w:spacing w:after="0" w:line="360" w:lineRule="auto"/>
        <w:jc w:val="both"/>
        <w:rPr>
          <w:rFonts w:cs="Times New Roman"/>
          <w:b/>
          <w:color w:val="000000" w:themeColor="text1"/>
          <w:sz w:val="36"/>
          <w:szCs w:val="36"/>
        </w:rPr>
      </w:pPr>
    </w:p>
    <w:p w:rsidR="00C63FA6" w:rsidRDefault="00C63FA6" w:rsidP="002C2682">
      <w:pPr>
        <w:tabs>
          <w:tab w:val="left" w:pos="2700"/>
        </w:tabs>
        <w:rPr>
          <w:rFonts w:ascii="Times New Roman" w:hAnsi="Times New Roman" w:cs="Times New Roman"/>
          <w:b/>
          <w:sz w:val="48"/>
          <w:szCs w:val="48"/>
        </w:rPr>
      </w:pPr>
    </w:p>
    <w:p w:rsidR="003A22D0" w:rsidRDefault="00C63FA6" w:rsidP="004A6C46">
      <w:pPr>
        <w:pStyle w:val="Heading1"/>
        <w:rPr>
          <w:rFonts w:ascii="Times New Roman" w:hAnsi="Times New Roman" w:cs="Times New Roman"/>
          <w:b/>
          <w:sz w:val="48"/>
          <w:szCs w:val="48"/>
        </w:rPr>
      </w:pPr>
      <w:bookmarkStart w:id="29" w:name="_Toc521055609"/>
      <w:r>
        <w:rPr>
          <w:rFonts w:ascii="Times New Roman" w:hAnsi="Times New Roman" w:cs="Times New Roman"/>
          <w:b/>
          <w:sz w:val="48"/>
          <w:szCs w:val="48"/>
        </w:rPr>
        <w:lastRenderedPageBreak/>
        <w:t xml:space="preserve">CHƯƠNG </w:t>
      </w:r>
      <w:proofErr w:type="gramStart"/>
      <w:r>
        <w:rPr>
          <w:rFonts w:ascii="Times New Roman" w:hAnsi="Times New Roman" w:cs="Times New Roman"/>
          <w:b/>
          <w:sz w:val="48"/>
          <w:szCs w:val="48"/>
        </w:rPr>
        <w:t>4 :</w:t>
      </w:r>
      <w:proofErr w:type="gramEnd"/>
      <w:r>
        <w:rPr>
          <w:rFonts w:ascii="Times New Roman" w:hAnsi="Times New Roman" w:cs="Times New Roman"/>
          <w:b/>
          <w:sz w:val="48"/>
          <w:szCs w:val="48"/>
        </w:rPr>
        <w:t xml:space="preserve"> CHƯƠNG TRÌNH QUẢN LÝ NHÂN SỰ</w:t>
      </w:r>
      <w:bookmarkEnd w:id="29"/>
    </w:p>
    <w:p w:rsidR="00B83624" w:rsidRPr="00FE462A" w:rsidRDefault="00B83624" w:rsidP="002C2682">
      <w:pPr>
        <w:pStyle w:val="Heading2"/>
        <w:numPr>
          <w:ilvl w:val="0"/>
          <w:numId w:val="33"/>
        </w:numPr>
        <w:spacing w:before="0" w:line="360" w:lineRule="auto"/>
        <w:ind w:left="0"/>
        <w:rPr>
          <w:rFonts w:ascii="Times New Roman" w:hAnsi="Times New Roman" w:cs="Times New Roman"/>
          <w:b/>
          <w:color w:val="000000" w:themeColor="text1"/>
          <w:sz w:val="28"/>
          <w:szCs w:val="28"/>
          <w:lang w:val="vi-VN"/>
        </w:rPr>
      </w:pPr>
      <w:bookmarkStart w:id="30" w:name="_Toc482561466"/>
      <w:bookmarkStart w:id="31" w:name="_Toc501570894"/>
      <w:bookmarkStart w:id="32" w:name="_Toc521055610"/>
      <w:r w:rsidRPr="00FE462A">
        <w:rPr>
          <w:rFonts w:ascii="Times New Roman" w:hAnsi="Times New Roman" w:cs="Times New Roman"/>
          <w:b/>
          <w:color w:val="000000" w:themeColor="text1"/>
          <w:sz w:val="28"/>
          <w:szCs w:val="28"/>
          <w:lang w:val="vi-VN"/>
        </w:rPr>
        <w:t>Một số giao diện chính</w:t>
      </w:r>
      <w:bookmarkEnd w:id="30"/>
      <w:bookmarkEnd w:id="31"/>
      <w:bookmarkEnd w:id="32"/>
    </w:p>
    <w:p w:rsidR="00B83624" w:rsidRPr="00D8728E" w:rsidRDefault="00B83624" w:rsidP="002C2682">
      <w:pPr>
        <w:pStyle w:val="Heading3"/>
        <w:numPr>
          <w:ilvl w:val="1"/>
          <w:numId w:val="12"/>
        </w:numPr>
        <w:spacing w:before="0" w:line="360" w:lineRule="auto"/>
        <w:ind w:left="0"/>
        <w:rPr>
          <w:rFonts w:ascii="Times New Roman" w:hAnsi="Times New Roman" w:cs="Times New Roman"/>
          <w:b/>
          <w:sz w:val="28"/>
          <w:szCs w:val="28"/>
        </w:rPr>
      </w:pPr>
      <w:bookmarkStart w:id="33" w:name="_Toc482561467"/>
      <w:bookmarkStart w:id="34" w:name="_Toc501570895"/>
      <w:bookmarkStart w:id="35" w:name="_Toc521055611"/>
      <w:r w:rsidRPr="00D8728E">
        <w:rPr>
          <w:rFonts w:ascii="Times New Roman" w:hAnsi="Times New Roman" w:cs="Times New Roman"/>
          <w:b/>
          <w:sz w:val="28"/>
          <w:szCs w:val="28"/>
        </w:rPr>
        <w:t>Form đăng nhập</w:t>
      </w:r>
      <w:bookmarkEnd w:id="33"/>
      <w:bookmarkEnd w:id="34"/>
      <w:bookmarkEnd w:id="35"/>
    </w:p>
    <w:p w:rsidR="00B83624" w:rsidRPr="00FE462A" w:rsidRDefault="00B83624" w:rsidP="002C2682">
      <w:pPr>
        <w:keepNext/>
        <w:spacing w:after="0" w:line="360" w:lineRule="auto"/>
        <w:jc w:val="center"/>
        <w:rPr>
          <w:rFonts w:ascii="Times New Roman" w:hAnsi="Times New Roman" w:cs="Times New Roman"/>
          <w:color w:val="000000" w:themeColor="text1"/>
          <w:sz w:val="28"/>
          <w:szCs w:val="28"/>
        </w:rPr>
      </w:pPr>
      <w:r w:rsidRPr="00FE462A">
        <w:rPr>
          <w:rFonts w:ascii="Times New Roman" w:hAnsi="Times New Roman" w:cs="Times New Roman"/>
          <w:noProof/>
          <w:sz w:val="28"/>
          <w:szCs w:val="28"/>
          <w:lang w:eastAsia="en-AU"/>
        </w:rPr>
        <w:drawing>
          <wp:anchor distT="0" distB="0" distL="114300" distR="114300" simplePos="0" relativeHeight="251800576" behindDoc="0" locked="0" layoutInCell="1" allowOverlap="1">
            <wp:simplePos x="0" y="0"/>
            <wp:positionH relativeFrom="column">
              <wp:posOffset>1181100</wp:posOffset>
            </wp:positionH>
            <wp:positionV relativeFrom="paragraph">
              <wp:posOffset>-4445</wp:posOffset>
            </wp:positionV>
            <wp:extent cx="3819048" cy="2342857"/>
            <wp:effectExtent l="0" t="0" r="0" b="635"/>
            <wp:wrapTopAndBottom/>
            <wp:docPr id="3399" name="Picture 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19048" cy="2342857"/>
                    </a:xfrm>
                    <a:prstGeom prst="rect">
                      <a:avLst/>
                    </a:prstGeom>
                  </pic:spPr>
                </pic:pic>
              </a:graphicData>
            </a:graphic>
          </wp:anchor>
        </w:drawing>
      </w:r>
    </w:p>
    <w:p w:rsidR="00B83624" w:rsidRPr="00FE462A" w:rsidRDefault="00B83624" w:rsidP="002C2682">
      <w:pPr>
        <w:pStyle w:val="Caption"/>
        <w:spacing w:before="0" w:line="336" w:lineRule="auto"/>
        <w:jc w:val="both"/>
        <w:rPr>
          <w:color w:val="000000" w:themeColor="text1"/>
          <w:sz w:val="28"/>
          <w:szCs w:val="28"/>
        </w:rPr>
      </w:pPr>
      <w:r w:rsidRPr="00FE462A">
        <w:rPr>
          <w:color w:val="000000" w:themeColor="text1"/>
          <w:sz w:val="28"/>
          <w:szCs w:val="28"/>
        </w:rPr>
        <w:t xml:space="preserve">      </w:t>
      </w:r>
      <w:r w:rsidR="00D8728E">
        <w:rPr>
          <w:color w:val="000000" w:themeColor="text1"/>
          <w:sz w:val="28"/>
          <w:szCs w:val="28"/>
        </w:rPr>
        <w:t xml:space="preserve">                         Hình 24</w:t>
      </w:r>
      <w:r w:rsidRPr="00FE462A">
        <w:rPr>
          <w:color w:val="000000" w:themeColor="text1"/>
          <w:sz w:val="28"/>
          <w:szCs w:val="28"/>
        </w:rPr>
        <w:t xml:space="preserve">: Form đăng nhập </w:t>
      </w:r>
    </w:p>
    <w:p w:rsidR="00B83624" w:rsidRPr="00FE462A" w:rsidRDefault="00B83624" w:rsidP="002C2682">
      <w:pPr>
        <w:spacing w:after="0" w:line="336" w:lineRule="auto"/>
        <w:ind w:right="369"/>
        <w:jc w:val="both"/>
        <w:rPr>
          <w:rFonts w:ascii="Times New Roman" w:hAnsi="Times New Roman" w:cs="Times New Roman"/>
          <w:color w:val="000000" w:themeColor="text1"/>
          <w:sz w:val="28"/>
          <w:szCs w:val="28"/>
        </w:rPr>
      </w:pPr>
      <w:r w:rsidRPr="00FE462A">
        <w:rPr>
          <w:rFonts w:ascii="Times New Roman" w:hAnsi="Times New Roman" w:cs="Times New Roman"/>
          <w:color w:val="000000" w:themeColor="text1"/>
          <w:sz w:val="28"/>
          <w:szCs w:val="28"/>
        </w:rPr>
        <w:t>Form đăng nhập gồm 4 phần:</w:t>
      </w:r>
    </w:p>
    <w:p w:rsidR="00B83624" w:rsidRPr="00FE462A" w:rsidRDefault="00B83624" w:rsidP="002C2682">
      <w:pPr>
        <w:numPr>
          <w:ilvl w:val="0"/>
          <w:numId w:val="27"/>
        </w:numPr>
        <w:spacing w:after="0" w:line="336" w:lineRule="auto"/>
        <w:ind w:left="0" w:right="369"/>
        <w:jc w:val="both"/>
        <w:rPr>
          <w:rFonts w:ascii="Times New Roman" w:hAnsi="Times New Roman" w:cs="Times New Roman"/>
          <w:color w:val="000000" w:themeColor="text1"/>
          <w:sz w:val="28"/>
          <w:szCs w:val="28"/>
        </w:rPr>
      </w:pPr>
      <w:r w:rsidRPr="00FE462A">
        <w:rPr>
          <w:rFonts w:ascii="Times New Roman" w:hAnsi="Times New Roman" w:cs="Times New Roman"/>
          <w:color w:val="000000" w:themeColor="text1"/>
          <w:sz w:val="28"/>
          <w:szCs w:val="28"/>
        </w:rPr>
        <w:t>Logo đăng nhập : Biểu tượng trong form đăng nhập hiện lên khi chương trình bắt đầu</w:t>
      </w:r>
    </w:p>
    <w:p w:rsidR="00B83624" w:rsidRPr="00FE462A" w:rsidRDefault="00B83624" w:rsidP="002C2682">
      <w:pPr>
        <w:numPr>
          <w:ilvl w:val="0"/>
          <w:numId w:val="27"/>
        </w:numPr>
        <w:spacing w:after="0" w:line="336" w:lineRule="auto"/>
        <w:ind w:left="0" w:right="369"/>
        <w:jc w:val="both"/>
        <w:rPr>
          <w:rFonts w:ascii="Times New Roman" w:hAnsi="Times New Roman" w:cs="Times New Roman"/>
          <w:color w:val="000000" w:themeColor="text1"/>
          <w:sz w:val="28"/>
          <w:szCs w:val="28"/>
        </w:rPr>
      </w:pPr>
      <w:r w:rsidRPr="00FE462A">
        <w:rPr>
          <w:rFonts w:ascii="Times New Roman" w:hAnsi="Times New Roman" w:cs="Times New Roman"/>
          <w:color w:val="000000" w:themeColor="text1"/>
          <w:sz w:val="28"/>
          <w:szCs w:val="28"/>
        </w:rPr>
        <w:t>Phần nhập: Nhập tài khoản và mật khẩu vào các textbox</w:t>
      </w:r>
    </w:p>
    <w:p w:rsidR="00B83624" w:rsidRPr="00FE462A" w:rsidRDefault="00B83624" w:rsidP="002C2682">
      <w:pPr>
        <w:numPr>
          <w:ilvl w:val="0"/>
          <w:numId w:val="27"/>
        </w:numPr>
        <w:spacing w:after="0" w:line="336" w:lineRule="auto"/>
        <w:ind w:left="0" w:right="369"/>
        <w:jc w:val="both"/>
        <w:rPr>
          <w:rFonts w:ascii="Times New Roman" w:hAnsi="Times New Roman" w:cs="Times New Roman"/>
          <w:color w:val="000000" w:themeColor="text1"/>
          <w:sz w:val="28"/>
          <w:szCs w:val="28"/>
        </w:rPr>
      </w:pPr>
      <w:r w:rsidRPr="00FE462A">
        <w:rPr>
          <w:rFonts w:ascii="Times New Roman" w:hAnsi="Times New Roman" w:cs="Times New Roman"/>
          <w:color w:val="000000" w:themeColor="text1"/>
          <w:sz w:val="28"/>
          <w:szCs w:val="28"/>
        </w:rPr>
        <w:t>Phần thao tác : Gồm nút đăng nhập click khi đã điền đầy đủ thông tin, nút thoát khi muốn thoát chương trình, và 1 ô checkbox khi người dùng có muốn lưu lại tên đăng nhập không.</w:t>
      </w:r>
    </w:p>
    <w:p w:rsidR="00B83624" w:rsidRDefault="00B83624" w:rsidP="002C2682">
      <w:pPr>
        <w:numPr>
          <w:ilvl w:val="0"/>
          <w:numId w:val="27"/>
        </w:numPr>
        <w:spacing w:after="0" w:line="336" w:lineRule="auto"/>
        <w:ind w:left="0" w:right="369"/>
        <w:jc w:val="both"/>
        <w:rPr>
          <w:rFonts w:ascii="Times New Roman" w:hAnsi="Times New Roman" w:cs="Times New Roman"/>
          <w:color w:val="000000" w:themeColor="text1"/>
          <w:sz w:val="28"/>
          <w:szCs w:val="28"/>
        </w:rPr>
      </w:pPr>
      <w:r w:rsidRPr="00FE462A">
        <w:rPr>
          <w:rFonts w:ascii="Times New Roman" w:hAnsi="Times New Roman" w:cs="Times New Roman"/>
          <w:color w:val="000000" w:themeColor="text1"/>
          <w:sz w:val="28"/>
          <w:szCs w:val="28"/>
        </w:rPr>
        <w:t xml:space="preserve">Phần cảnh báo: Là 1 Label ẩn trong đó có dòng chữ </w:t>
      </w:r>
      <w:proofErr w:type="gramStart"/>
      <w:r w:rsidRPr="00FE462A">
        <w:rPr>
          <w:rFonts w:ascii="Times New Roman" w:hAnsi="Times New Roman" w:cs="Times New Roman"/>
          <w:color w:val="000000" w:themeColor="text1"/>
          <w:sz w:val="28"/>
          <w:szCs w:val="28"/>
        </w:rPr>
        <w:t>“ Thông</w:t>
      </w:r>
      <w:proofErr w:type="gramEnd"/>
      <w:r w:rsidRPr="00FE462A">
        <w:rPr>
          <w:rFonts w:ascii="Times New Roman" w:hAnsi="Times New Roman" w:cs="Times New Roman"/>
          <w:color w:val="000000" w:themeColor="text1"/>
          <w:sz w:val="28"/>
          <w:szCs w:val="28"/>
        </w:rPr>
        <w:t xml:space="preserve"> tin đăng nhập không đúng” sẽ hiển thị lên mỗi khi người dùng nhập sai.</w:t>
      </w:r>
    </w:p>
    <w:p w:rsidR="00FE462A" w:rsidRDefault="00FE462A" w:rsidP="002C2682">
      <w:pPr>
        <w:spacing w:after="0" w:line="336" w:lineRule="auto"/>
        <w:ind w:right="57"/>
        <w:jc w:val="both"/>
        <w:rPr>
          <w:rFonts w:ascii="Times New Roman" w:hAnsi="Times New Roman" w:cs="Times New Roman"/>
          <w:color w:val="000000" w:themeColor="text1"/>
          <w:sz w:val="28"/>
          <w:szCs w:val="28"/>
        </w:rPr>
      </w:pPr>
    </w:p>
    <w:p w:rsidR="00FE462A" w:rsidRDefault="00FE462A" w:rsidP="002C2682">
      <w:pPr>
        <w:spacing w:after="0" w:line="336" w:lineRule="auto"/>
        <w:ind w:right="57"/>
        <w:jc w:val="both"/>
        <w:rPr>
          <w:rFonts w:ascii="Times New Roman" w:hAnsi="Times New Roman" w:cs="Times New Roman"/>
          <w:color w:val="000000" w:themeColor="text1"/>
          <w:sz w:val="28"/>
          <w:szCs w:val="28"/>
        </w:rPr>
      </w:pPr>
    </w:p>
    <w:p w:rsidR="00FE462A" w:rsidRDefault="00FE462A" w:rsidP="002C2682">
      <w:pPr>
        <w:spacing w:after="0" w:line="336" w:lineRule="auto"/>
        <w:ind w:right="57"/>
        <w:jc w:val="both"/>
        <w:rPr>
          <w:rFonts w:ascii="Times New Roman" w:hAnsi="Times New Roman" w:cs="Times New Roman"/>
          <w:color w:val="000000" w:themeColor="text1"/>
          <w:sz w:val="28"/>
          <w:szCs w:val="28"/>
        </w:rPr>
      </w:pPr>
    </w:p>
    <w:p w:rsidR="00FE462A" w:rsidRDefault="00FE462A" w:rsidP="002C2682">
      <w:pPr>
        <w:spacing w:after="0" w:line="336" w:lineRule="auto"/>
        <w:ind w:right="57"/>
        <w:jc w:val="both"/>
        <w:rPr>
          <w:rFonts w:ascii="Times New Roman" w:hAnsi="Times New Roman" w:cs="Times New Roman"/>
          <w:color w:val="000000" w:themeColor="text1"/>
          <w:sz w:val="28"/>
          <w:szCs w:val="28"/>
        </w:rPr>
      </w:pPr>
    </w:p>
    <w:p w:rsidR="00FE462A" w:rsidRDefault="00FE462A" w:rsidP="002C2682">
      <w:pPr>
        <w:spacing w:after="0" w:line="336" w:lineRule="auto"/>
        <w:ind w:right="57"/>
        <w:jc w:val="both"/>
        <w:rPr>
          <w:rFonts w:ascii="Times New Roman" w:hAnsi="Times New Roman" w:cs="Times New Roman"/>
          <w:color w:val="000000" w:themeColor="text1"/>
          <w:sz w:val="28"/>
          <w:szCs w:val="28"/>
        </w:rPr>
      </w:pPr>
    </w:p>
    <w:p w:rsidR="00FE462A" w:rsidRDefault="00FE462A" w:rsidP="002C2682">
      <w:pPr>
        <w:spacing w:after="0" w:line="336" w:lineRule="auto"/>
        <w:ind w:right="57"/>
        <w:jc w:val="both"/>
        <w:rPr>
          <w:rFonts w:ascii="Times New Roman" w:hAnsi="Times New Roman" w:cs="Times New Roman"/>
          <w:color w:val="000000" w:themeColor="text1"/>
          <w:sz w:val="28"/>
          <w:szCs w:val="28"/>
        </w:rPr>
      </w:pPr>
    </w:p>
    <w:p w:rsidR="00FE462A" w:rsidRPr="00FE462A" w:rsidRDefault="00FE462A" w:rsidP="002C2682">
      <w:pPr>
        <w:spacing w:after="0" w:line="336" w:lineRule="auto"/>
        <w:ind w:right="57"/>
        <w:jc w:val="both"/>
        <w:rPr>
          <w:rFonts w:ascii="Times New Roman" w:hAnsi="Times New Roman" w:cs="Times New Roman"/>
          <w:color w:val="000000" w:themeColor="text1"/>
          <w:sz w:val="28"/>
          <w:szCs w:val="28"/>
        </w:rPr>
      </w:pPr>
    </w:p>
    <w:p w:rsidR="00B83624" w:rsidRPr="00D8728E" w:rsidRDefault="00035533" w:rsidP="002C2682">
      <w:pPr>
        <w:pStyle w:val="Heading3"/>
        <w:numPr>
          <w:ilvl w:val="1"/>
          <w:numId w:val="12"/>
        </w:numPr>
        <w:spacing w:before="0" w:line="360" w:lineRule="auto"/>
        <w:ind w:left="0" w:right="57"/>
        <w:rPr>
          <w:rFonts w:ascii="Times New Roman" w:hAnsi="Times New Roman" w:cs="Times New Roman"/>
          <w:b/>
          <w:sz w:val="28"/>
          <w:szCs w:val="28"/>
        </w:rPr>
      </w:pPr>
      <w:bookmarkStart w:id="36" w:name="_Toc482561468"/>
      <w:bookmarkStart w:id="37" w:name="_Toc501570896"/>
      <w:bookmarkStart w:id="38" w:name="_Toc521055612"/>
      <w:r w:rsidRPr="00D8728E">
        <w:rPr>
          <w:b/>
          <w:noProof/>
          <w:lang w:val="en-AU" w:eastAsia="en-AU"/>
        </w:rPr>
        <w:lastRenderedPageBreak/>
        <w:drawing>
          <wp:anchor distT="0" distB="0" distL="114300" distR="114300" simplePos="0" relativeHeight="251788288" behindDoc="0" locked="0" layoutInCell="1" allowOverlap="1">
            <wp:simplePos x="0" y="0"/>
            <wp:positionH relativeFrom="margin">
              <wp:align>right</wp:align>
            </wp:positionH>
            <wp:positionV relativeFrom="paragraph">
              <wp:posOffset>285750</wp:posOffset>
            </wp:positionV>
            <wp:extent cx="5731510" cy="3879850"/>
            <wp:effectExtent l="0" t="0" r="2540" b="6350"/>
            <wp:wrapTopAndBottom/>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879850"/>
                    </a:xfrm>
                    <a:prstGeom prst="rect">
                      <a:avLst/>
                    </a:prstGeom>
                  </pic:spPr>
                </pic:pic>
              </a:graphicData>
            </a:graphic>
          </wp:anchor>
        </w:drawing>
      </w:r>
      <w:r w:rsidR="00B83624" w:rsidRPr="00D8728E">
        <w:rPr>
          <w:rFonts w:ascii="Times New Roman" w:hAnsi="Times New Roman" w:cs="Times New Roman"/>
          <w:b/>
          <w:sz w:val="28"/>
          <w:szCs w:val="28"/>
        </w:rPr>
        <w:t>Form chính</w:t>
      </w:r>
      <w:bookmarkEnd w:id="36"/>
      <w:bookmarkEnd w:id="37"/>
      <w:bookmarkEnd w:id="38"/>
    </w:p>
    <w:p w:rsidR="00B83624" w:rsidRPr="00FE462A" w:rsidRDefault="00B83624" w:rsidP="002C2682">
      <w:pPr>
        <w:spacing w:after="0" w:line="336" w:lineRule="auto"/>
        <w:rPr>
          <w:rFonts w:ascii="Times New Roman" w:hAnsi="Times New Roman" w:cs="Times New Roman"/>
          <w:color w:val="000000" w:themeColor="text1"/>
          <w:sz w:val="28"/>
          <w:szCs w:val="28"/>
        </w:rPr>
      </w:pPr>
    </w:p>
    <w:p w:rsidR="00B83624" w:rsidRPr="00FE462A" w:rsidRDefault="00D8728E" w:rsidP="002C2682">
      <w:pPr>
        <w:spacing w:after="0" w:line="336"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Hình 25</w:t>
      </w:r>
      <w:r w:rsidR="00B83624" w:rsidRPr="00FE462A">
        <w:rPr>
          <w:rFonts w:ascii="Times New Roman" w:hAnsi="Times New Roman" w:cs="Times New Roman"/>
          <w:b/>
          <w:color w:val="000000" w:themeColor="text1"/>
          <w:sz w:val="28"/>
          <w:szCs w:val="28"/>
        </w:rPr>
        <w:t>: Form chính</w:t>
      </w:r>
    </w:p>
    <w:p w:rsidR="00B83624" w:rsidRPr="00FE462A" w:rsidRDefault="00B83624" w:rsidP="002C2682">
      <w:pPr>
        <w:spacing w:after="0" w:line="360" w:lineRule="auto"/>
        <w:ind w:firstLine="720"/>
        <w:jc w:val="both"/>
        <w:rPr>
          <w:rFonts w:ascii="Times New Roman" w:hAnsi="Times New Roman" w:cs="Times New Roman"/>
          <w:color w:val="000000" w:themeColor="text1"/>
          <w:sz w:val="28"/>
          <w:szCs w:val="28"/>
        </w:rPr>
      </w:pPr>
      <w:r w:rsidRPr="00FE462A">
        <w:rPr>
          <w:rFonts w:ascii="Times New Roman" w:hAnsi="Times New Roman" w:cs="Times New Roman"/>
          <w:color w:val="000000" w:themeColor="text1"/>
          <w:sz w:val="28"/>
          <w:szCs w:val="28"/>
        </w:rPr>
        <w:t>Form chính giúp người dùng có thể sử dụng các chức năng của hệ thống trong quyền hạn được cho phép. Form chính chia các chức năng thành từng nhóm gồm:</w:t>
      </w:r>
    </w:p>
    <w:p w:rsidR="00B83624" w:rsidRPr="00FE462A" w:rsidRDefault="00B83624" w:rsidP="002C2682">
      <w:pPr>
        <w:numPr>
          <w:ilvl w:val="0"/>
          <w:numId w:val="28"/>
        </w:numPr>
        <w:spacing w:after="0" w:line="360" w:lineRule="auto"/>
        <w:ind w:left="0"/>
        <w:jc w:val="both"/>
        <w:rPr>
          <w:rFonts w:ascii="Times New Roman" w:hAnsi="Times New Roman" w:cs="Times New Roman"/>
          <w:color w:val="000000" w:themeColor="text1"/>
          <w:sz w:val="28"/>
          <w:szCs w:val="28"/>
        </w:rPr>
      </w:pPr>
      <w:r w:rsidRPr="00FE462A">
        <w:rPr>
          <w:rFonts w:ascii="Times New Roman" w:hAnsi="Times New Roman" w:cs="Times New Roman"/>
          <w:color w:val="000000" w:themeColor="text1"/>
          <w:sz w:val="28"/>
          <w:szCs w:val="28"/>
        </w:rPr>
        <w:t xml:space="preserve">Nhóm quản lý nhân viên: Gồm các chức năng liên quan đến Nhập - Xuất nhân </w:t>
      </w:r>
      <w:proofErr w:type="gramStart"/>
      <w:r w:rsidRPr="00FE462A">
        <w:rPr>
          <w:rFonts w:ascii="Times New Roman" w:hAnsi="Times New Roman" w:cs="Times New Roman"/>
          <w:color w:val="000000" w:themeColor="text1"/>
          <w:sz w:val="28"/>
          <w:szCs w:val="28"/>
        </w:rPr>
        <w:t>viên ,</w:t>
      </w:r>
      <w:proofErr w:type="gramEnd"/>
      <w:r w:rsidRPr="00FE462A">
        <w:rPr>
          <w:rFonts w:ascii="Times New Roman" w:hAnsi="Times New Roman" w:cs="Times New Roman"/>
          <w:color w:val="000000" w:themeColor="text1"/>
          <w:sz w:val="28"/>
          <w:szCs w:val="28"/>
        </w:rPr>
        <w:t xml:space="preserve"> các thông tin về nhân viên như: Sơ yếu lý lịch, thông tin hợp đồng, thông tin bảo hiểm....</w:t>
      </w:r>
    </w:p>
    <w:p w:rsidR="00B83624" w:rsidRPr="00FE462A" w:rsidRDefault="00B83624" w:rsidP="002C2682">
      <w:pPr>
        <w:numPr>
          <w:ilvl w:val="0"/>
          <w:numId w:val="28"/>
        </w:numPr>
        <w:spacing w:after="0" w:line="360" w:lineRule="auto"/>
        <w:ind w:left="0"/>
        <w:jc w:val="both"/>
        <w:rPr>
          <w:rFonts w:ascii="Times New Roman" w:hAnsi="Times New Roman" w:cs="Times New Roman"/>
          <w:color w:val="000000" w:themeColor="text1"/>
          <w:sz w:val="28"/>
          <w:szCs w:val="28"/>
        </w:rPr>
      </w:pPr>
      <w:r w:rsidRPr="00FE462A">
        <w:rPr>
          <w:rFonts w:ascii="Times New Roman" w:hAnsi="Times New Roman" w:cs="Times New Roman"/>
          <w:color w:val="000000" w:themeColor="text1"/>
          <w:sz w:val="28"/>
          <w:szCs w:val="28"/>
        </w:rPr>
        <w:t>Nhóm quản lý chấm công: Gồm các chức năng: Bảng công, thêm công nhân viên, phụ cấp nhân viên, nhân viên tăng ca, nhân viên ứng lương....</w:t>
      </w:r>
    </w:p>
    <w:p w:rsidR="00B83624" w:rsidRPr="00FE462A" w:rsidRDefault="00B83624" w:rsidP="002C2682">
      <w:pPr>
        <w:numPr>
          <w:ilvl w:val="0"/>
          <w:numId w:val="28"/>
        </w:numPr>
        <w:spacing w:after="0" w:line="360" w:lineRule="auto"/>
        <w:ind w:left="0"/>
        <w:jc w:val="both"/>
        <w:rPr>
          <w:rFonts w:ascii="Times New Roman" w:hAnsi="Times New Roman" w:cs="Times New Roman"/>
          <w:color w:val="000000" w:themeColor="text1"/>
          <w:sz w:val="28"/>
          <w:szCs w:val="28"/>
        </w:rPr>
      </w:pPr>
      <w:r w:rsidRPr="00FE462A">
        <w:rPr>
          <w:rFonts w:ascii="Times New Roman" w:hAnsi="Times New Roman" w:cs="Times New Roman"/>
          <w:color w:val="000000" w:themeColor="text1"/>
          <w:sz w:val="28"/>
          <w:szCs w:val="28"/>
        </w:rPr>
        <w:t>Nhóm quản lý bảng lương: Có chức năng quản lý bảng lương của nhân viên.</w:t>
      </w:r>
    </w:p>
    <w:p w:rsidR="00B83624" w:rsidRPr="00FE462A" w:rsidRDefault="00B83624" w:rsidP="002C2682">
      <w:pPr>
        <w:numPr>
          <w:ilvl w:val="0"/>
          <w:numId w:val="28"/>
        </w:numPr>
        <w:spacing w:after="0" w:line="360" w:lineRule="auto"/>
        <w:ind w:left="0"/>
        <w:jc w:val="both"/>
        <w:rPr>
          <w:rFonts w:ascii="Times New Roman" w:hAnsi="Times New Roman" w:cs="Times New Roman"/>
          <w:color w:val="000000" w:themeColor="text1"/>
          <w:sz w:val="28"/>
          <w:szCs w:val="28"/>
        </w:rPr>
      </w:pPr>
      <w:r w:rsidRPr="00FE462A">
        <w:rPr>
          <w:rFonts w:ascii="Times New Roman" w:hAnsi="Times New Roman" w:cs="Times New Roman"/>
          <w:color w:val="000000" w:themeColor="text1"/>
          <w:sz w:val="28"/>
          <w:szCs w:val="28"/>
        </w:rPr>
        <w:t>Nhóm danh mục: Gồm các danh mục: Nhân viên, Bộ phận, Chức vụ, Loại công, Phụ cấp, Loại ca, Danh mục tỉnh...</w:t>
      </w:r>
    </w:p>
    <w:p w:rsidR="00B83624" w:rsidRPr="00FE462A" w:rsidRDefault="00B83624" w:rsidP="002C2682">
      <w:pPr>
        <w:numPr>
          <w:ilvl w:val="0"/>
          <w:numId w:val="28"/>
        </w:numPr>
        <w:spacing w:after="0" w:line="360" w:lineRule="auto"/>
        <w:ind w:left="0"/>
        <w:jc w:val="both"/>
        <w:rPr>
          <w:rFonts w:ascii="Times New Roman" w:hAnsi="Times New Roman" w:cs="Times New Roman"/>
          <w:color w:val="000000" w:themeColor="text1"/>
          <w:sz w:val="28"/>
          <w:szCs w:val="28"/>
        </w:rPr>
      </w:pPr>
      <w:r w:rsidRPr="00FE462A">
        <w:rPr>
          <w:rFonts w:ascii="Times New Roman" w:hAnsi="Times New Roman" w:cs="Times New Roman"/>
          <w:color w:val="000000" w:themeColor="text1"/>
          <w:sz w:val="28"/>
          <w:szCs w:val="28"/>
        </w:rPr>
        <w:t>Nhóm Hệ thống: Gồm chức năng : Sao lưu dữ liệu, Phục hồi dữ liệu, Tài khoản</w:t>
      </w:r>
    </w:p>
    <w:p w:rsidR="00B83624" w:rsidRPr="00D8728E" w:rsidRDefault="00035533" w:rsidP="002C2682">
      <w:pPr>
        <w:pStyle w:val="Heading3"/>
        <w:numPr>
          <w:ilvl w:val="1"/>
          <w:numId w:val="12"/>
        </w:numPr>
        <w:spacing w:before="0" w:line="360" w:lineRule="auto"/>
        <w:ind w:left="0"/>
        <w:rPr>
          <w:rFonts w:ascii="Times New Roman" w:hAnsi="Times New Roman" w:cs="Times New Roman"/>
          <w:b/>
          <w:sz w:val="28"/>
          <w:szCs w:val="28"/>
        </w:rPr>
      </w:pPr>
      <w:bookmarkStart w:id="39" w:name="_Toc482561469"/>
      <w:bookmarkStart w:id="40" w:name="_Toc501570897"/>
      <w:bookmarkStart w:id="41" w:name="_Toc521055613"/>
      <w:r w:rsidRPr="00D8728E">
        <w:rPr>
          <w:b/>
          <w:noProof/>
          <w:lang w:val="en-AU" w:eastAsia="en-AU"/>
        </w:rPr>
        <w:lastRenderedPageBreak/>
        <w:drawing>
          <wp:anchor distT="0" distB="0" distL="114300" distR="114300" simplePos="0" relativeHeight="251787264" behindDoc="0" locked="0" layoutInCell="1" allowOverlap="1">
            <wp:simplePos x="0" y="0"/>
            <wp:positionH relativeFrom="margin">
              <wp:align>right</wp:align>
            </wp:positionH>
            <wp:positionV relativeFrom="paragraph">
              <wp:posOffset>339090</wp:posOffset>
            </wp:positionV>
            <wp:extent cx="5731510" cy="3726815"/>
            <wp:effectExtent l="0" t="0" r="2540" b="6985"/>
            <wp:wrapTopAndBottom/>
            <wp:docPr id="3392" name="Picture 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3726815"/>
                    </a:xfrm>
                    <a:prstGeom prst="rect">
                      <a:avLst/>
                    </a:prstGeom>
                  </pic:spPr>
                </pic:pic>
              </a:graphicData>
            </a:graphic>
          </wp:anchor>
        </w:drawing>
      </w:r>
      <w:r w:rsidR="00FE462A" w:rsidRPr="00D8728E">
        <w:rPr>
          <w:rFonts w:ascii="Times New Roman" w:hAnsi="Times New Roman" w:cs="Times New Roman"/>
          <w:b/>
          <w:sz w:val="28"/>
          <w:szCs w:val="28"/>
        </w:rPr>
        <w:t>F</w:t>
      </w:r>
      <w:r w:rsidR="00B83624" w:rsidRPr="00D8728E">
        <w:rPr>
          <w:rFonts w:ascii="Times New Roman" w:hAnsi="Times New Roman" w:cs="Times New Roman"/>
          <w:b/>
          <w:sz w:val="28"/>
          <w:szCs w:val="28"/>
        </w:rPr>
        <w:t>orm Quản lý nhân viên</w:t>
      </w:r>
      <w:bookmarkEnd w:id="39"/>
      <w:bookmarkEnd w:id="40"/>
      <w:bookmarkEnd w:id="41"/>
    </w:p>
    <w:p w:rsidR="00B83624" w:rsidRPr="00FE462A" w:rsidRDefault="00B83624" w:rsidP="002C2682">
      <w:pPr>
        <w:keepNext/>
        <w:spacing w:after="0" w:line="360" w:lineRule="auto"/>
        <w:jc w:val="both"/>
        <w:rPr>
          <w:rFonts w:ascii="Times New Roman" w:hAnsi="Times New Roman" w:cs="Times New Roman"/>
          <w:color w:val="000000" w:themeColor="text1"/>
          <w:sz w:val="28"/>
          <w:szCs w:val="28"/>
        </w:rPr>
      </w:pPr>
    </w:p>
    <w:p w:rsidR="00B83624" w:rsidRPr="00FE462A" w:rsidRDefault="00B83624" w:rsidP="002C2682">
      <w:pPr>
        <w:pStyle w:val="Caption"/>
        <w:spacing w:before="0" w:line="360" w:lineRule="auto"/>
        <w:jc w:val="both"/>
        <w:rPr>
          <w:color w:val="000000" w:themeColor="text1"/>
          <w:sz w:val="28"/>
          <w:szCs w:val="28"/>
        </w:rPr>
      </w:pPr>
      <w:r w:rsidRPr="00FE462A">
        <w:rPr>
          <w:color w:val="000000" w:themeColor="text1"/>
          <w:sz w:val="28"/>
          <w:szCs w:val="28"/>
        </w:rPr>
        <w:t xml:space="preserve">                  </w:t>
      </w:r>
      <w:r w:rsidR="00035533">
        <w:rPr>
          <w:color w:val="000000" w:themeColor="text1"/>
          <w:sz w:val="28"/>
          <w:szCs w:val="28"/>
        </w:rPr>
        <w:t xml:space="preserve">             </w:t>
      </w:r>
      <w:r w:rsidR="00D8728E">
        <w:rPr>
          <w:color w:val="000000" w:themeColor="text1"/>
          <w:sz w:val="28"/>
          <w:szCs w:val="28"/>
        </w:rPr>
        <w:t xml:space="preserve"> Hình 26</w:t>
      </w:r>
      <w:r w:rsidRPr="00FE462A">
        <w:rPr>
          <w:color w:val="000000" w:themeColor="text1"/>
          <w:sz w:val="28"/>
          <w:szCs w:val="28"/>
        </w:rPr>
        <w:t xml:space="preserve">: form Quản lý nhân viên </w:t>
      </w:r>
    </w:p>
    <w:p w:rsidR="00B83624" w:rsidRPr="00FE462A" w:rsidRDefault="00B83624" w:rsidP="002C2682">
      <w:pPr>
        <w:spacing w:after="0" w:line="360" w:lineRule="auto"/>
        <w:jc w:val="both"/>
        <w:rPr>
          <w:rFonts w:ascii="Times New Roman" w:hAnsi="Times New Roman" w:cs="Times New Roman"/>
          <w:color w:val="000000" w:themeColor="text1"/>
          <w:sz w:val="28"/>
          <w:szCs w:val="28"/>
        </w:rPr>
      </w:pPr>
      <w:r w:rsidRPr="00FE462A">
        <w:rPr>
          <w:rFonts w:ascii="Times New Roman" w:hAnsi="Times New Roman" w:cs="Times New Roman"/>
          <w:color w:val="000000" w:themeColor="text1"/>
          <w:sz w:val="28"/>
          <w:szCs w:val="28"/>
        </w:rPr>
        <w:t>Bao gồm:</w:t>
      </w:r>
    </w:p>
    <w:p w:rsidR="00B83624" w:rsidRDefault="00B83624" w:rsidP="002C2682">
      <w:pPr>
        <w:numPr>
          <w:ilvl w:val="0"/>
          <w:numId w:val="29"/>
        </w:numPr>
        <w:spacing w:after="0" w:line="360" w:lineRule="auto"/>
        <w:ind w:left="0"/>
        <w:jc w:val="both"/>
        <w:rPr>
          <w:rFonts w:ascii="Times New Roman" w:hAnsi="Times New Roman" w:cs="Times New Roman"/>
          <w:color w:val="000000" w:themeColor="text1"/>
          <w:sz w:val="28"/>
          <w:szCs w:val="28"/>
        </w:rPr>
      </w:pPr>
      <w:r w:rsidRPr="00FE462A">
        <w:rPr>
          <w:rFonts w:ascii="Times New Roman" w:hAnsi="Times New Roman" w:cs="Times New Roman"/>
          <w:color w:val="000000" w:themeColor="text1"/>
          <w:sz w:val="28"/>
          <w:szCs w:val="28"/>
        </w:rPr>
        <w:t>Danh sách nhân viên : Cho phép hiện thị toàn bộ danh sách thông tin nhân viên, có thể sắp xếp, tìm kiếm theo tên, bộ phận</w:t>
      </w:r>
    </w:p>
    <w:p w:rsidR="00661EF0" w:rsidRPr="00FE462A" w:rsidRDefault="00661EF0" w:rsidP="002C2682">
      <w:pPr>
        <w:spacing w:after="0" w:line="360" w:lineRule="auto"/>
        <w:jc w:val="both"/>
        <w:rPr>
          <w:rFonts w:ascii="Times New Roman" w:hAnsi="Times New Roman" w:cs="Times New Roman"/>
          <w:color w:val="000000" w:themeColor="text1"/>
          <w:sz w:val="28"/>
          <w:szCs w:val="28"/>
        </w:rPr>
      </w:pPr>
    </w:p>
    <w:p w:rsidR="00B83624" w:rsidRPr="00FE462A" w:rsidRDefault="00B83624" w:rsidP="002C2682">
      <w:pPr>
        <w:pStyle w:val="ListParagraph"/>
        <w:numPr>
          <w:ilvl w:val="0"/>
          <w:numId w:val="29"/>
        </w:numPr>
        <w:spacing w:after="200" w:line="276" w:lineRule="auto"/>
        <w:ind w:left="0"/>
        <w:rPr>
          <w:rFonts w:ascii="Times New Roman" w:hAnsi="Times New Roman" w:cs="Times New Roman"/>
          <w:sz w:val="28"/>
          <w:szCs w:val="28"/>
          <w:lang w:eastAsia="ar-SA"/>
        </w:rPr>
      </w:pPr>
      <w:r w:rsidRPr="00FE462A">
        <w:rPr>
          <w:rFonts w:ascii="Times New Roman" w:hAnsi="Times New Roman" w:cs="Times New Roman"/>
          <w:sz w:val="28"/>
          <w:szCs w:val="28"/>
          <w:lang w:eastAsia="ar-SA"/>
        </w:rPr>
        <w:t>Thông tin nhân viên: Hiển thị tất cả thông tin nhân viên, bằng cấp, trình độ, chức vụ, bộ phận có thể thêm, sửa bằng cấp, trình độ, chức vụ, bộ phận.</w:t>
      </w:r>
      <w:r w:rsidR="00661EF0">
        <w:rPr>
          <w:rFonts w:ascii="Times New Roman" w:hAnsi="Times New Roman" w:cs="Times New Roman"/>
          <w:sz w:val="28"/>
          <w:szCs w:val="28"/>
          <w:lang w:eastAsia="ar-SA"/>
        </w:rPr>
        <w:t xml:space="preserve"> Cho phép người sử dụng có thể </w:t>
      </w:r>
      <w:proofErr w:type="gramStart"/>
      <w:r w:rsidR="00661EF0">
        <w:rPr>
          <w:rFonts w:ascii="Times New Roman" w:hAnsi="Times New Roman" w:cs="Times New Roman"/>
          <w:sz w:val="28"/>
          <w:szCs w:val="28"/>
          <w:lang w:eastAsia="ar-SA"/>
        </w:rPr>
        <w:t>thêm ,</w:t>
      </w:r>
      <w:proofErr w:type="gramEnd"/>
      <w:r w:rsidR="00661EF0">
        <w:rPr>
          <w:rFonts w:ascii="Times New Roman" w:hAnsi="Times New Roman" w:cs="Times New Roman"/>
          <w:sz w:val="28"/>
          <w:szCs w:val="28"/>
          <w:lang w:eastAsia="ar-SA"/>
        </w:rPr>
        <w:t xml:space="preserve"> sửa , xóa các thông tin nhân viên.</w:t>
      </w:r>
    </w:p>
    <w:p w:rsidR="00B83624" w:rsidRPr="00FE462A" w:rsidRDefault="00B83624" w:rsidP="002C2682">
      <w:pPr>
        <w:pStyle w:val="ListParagraph"/>
        <w:ind w:left="0"/>
        <w:rPr>
          <w:rFonts w:ascii="Times New Roman" w:hAnsi="Times New Roman" w:cs="Times New Roman"/>
          <w:sz w:val="28"/>
          <w:szCs w:val="28"/>
          <w:lang w:eastAsia="ar-SA"/>
        </w:rPr>
      </w:pPr>
    </w:p>
    <w:p w:rsidR="00B83624" w:rsidRPr="00FE462A" w:rsidRDefault="00B4774A" w:rsidP="002C2682">
      <w:pPr>
        <w:keepNext/>
        <w:spacing w:after="0" w:line="360" w:lineRule="auto"/>
        <w:jc w:val="both"/>
        <w:rPr>
          <w:rFonts w:ascii="Times New Roman" w:hAnsi="Times New Roman" w:cs="Times New Roman"/>
          <w:color w:val="000000" w:themeColor="text1"/>
          <w:sz w:val="28"/>
          <w:szCs w:val="28"/>
        </w:rPr>
      </w:pPr>
      <w:r>
        <w:rPr>
          <w:noProof/>
          <w:lang w:eastAsia="en-AU"/>
        </w:rPr>
        <w:lastRenderedPageBreak/>
        <w:drawing>
          <wp:anchor distT="0" distB="0" distL="114300" distR="114300" simplePos="0" relativeHeight="251786240" behindDoc="0" locked="0" layoutInCell="1" allowOverlap="1">
            <wp:simplePos x="0" y="0"/>
            <wp:positionH relativeFrom="margin">
              <wp:align>center</wp:align>
            </wp:positionH>
            <wp:positionV relativeFrom="paragraph">
              <wp:posOffset>0</wp:posOffset>
            </wp:positionV>
            <wp:extent cx="4133333" cy="4647619"/>
            <wp:effectExtent l="0" t="0" r="635" b="635"/>
            <wp:wrapTopAndBottom/>
            <wp:docPr id="3393" name="Picture 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33333" cy="4647619"/>
                    </a:xfrm>
                    <a:prstGeom prst="rect">
                      <a:avLst/>
                    </a:prstGeom>
                  </pic:spPr>
                </pic:pic>
              </a:graphicData>
            </a:graphic>
          </wp:anchor>
        </w:drawing>
      </w:r>
    </w:p>
    <w:p w:rsidR="00B83624" w:rsidRDefault="00B83624" w:rsidP="002C2682">
      <w:pPr>
        <w:pStyle w:val="Caption"/>
        <w:spacing w:before="0" w:line="360" w:lineRule="auto"/>
        <w:jc w:val="both"/>
        <w:rPr>
          <w:color w:val="000000" w:themeColor="text1"/>
          <w:sz w:val="28"/>
          <w:szCs w:val="28"/>
        </w:rPr>
      </w:pPr>
      <w:r w:rsidRPr="00FE462A">
        <w:rPr>
          <w:color w:val="000000" w:themeColor="text1"/>
          <w:sz w:val="28"/>
          <w:szCs w:val="28"/>
        </w:rPr>
        <w:t xml:space="preserve">                                     Hìn</w:t>
      </w:r>
      <w:r w:rsidR="00D8728E">
        <w:rPr>
          <w:color w:val="000000" w:themeColor="text1"/>
          <w:sz w:val="28"/>
          <w:szCs w:val="28"/>
        </w:rPr>
        <w:t>h 27</w:t>
      </w:r>
      <w:r w:rsidRPr="00FE462A">
        <w:rPr>
          <w:color w:val="000000" w:themeColor="text1"/>
          <w:sz w:val="28"/>
          <w:szCs w:val="28"/>
        </w:rPr>
        <w:t xml:space="preserve">: Form hợp đồng nhân viên </w:t>
      </w:r>
    </w:p>
    <w:p w:rsidR="00661EF0" w:rsidRPr="00FE462A" w:rsidRDefault="00661EF0" w:rsidP="002C2682">
      <w:pPr>
        <w:numPr>
          <w:ilvl w:val="0"/>
          <w:numId w:val="29"/>
        </w:numPr>
        <w:spacing w:after="0" w:line="360" w:lineRule="auto"/>
        <w:ind w:left="0"/>
        <w:jc w:val="both"/>
        <w:rPr>
          <w:rFonts w:ascii="Times New Roman" w:hAnsi="Times New Roman" w:cs="Times New Roman"/>
          <w:color w:val="000000" w:themeColor="text1"/>
          <w:sz w:val="28"/>
          <w:szCs w:val="28"/>
        </w:rPr>
      </w:pPr>
      <w:r w:rsidRPr="00FE462A">
        <w:rPr>
          <w:rFonts w:ascii="Times New Roman" w:hAnsi="Times New Roman" w:cs="Times New Roman"/>
          <w:color w:val="000000" w:themeColor="text1"/>
          <w:sz w:val="28"/>
          <w:szCs w:val="28"/>
        </w:rPr>
        <w:t>Thông tin hợp đồng: Hiện thị  thông tin hợp đồng của nhân viên được chọn trong danh sách nhân viên, có chức năng thêm, sửa, xóa hợp đồng của 1 nhân viên</w:t>
      </w:r>
    </w:p>
    <w:p w:rsidR="00661EF0" w:rsidRDefault="00661EF0" w:rsidP="002C2682">
      <w:pPr>
        <w:rPr>
          <w:lang w:val="en-US" w:eastAsia="ar-SA"/>
        </w:rPr>
      </w:pPr>
      <w:r>
        <w:rPr>
          <w:noProof/>
          <w:lang w:eastAsia="en-AU"/>
        </w:rPr>
        <w:lastRenderedPageBreak/>
        <w:drawing>
          <wp:anchor distT="0" distB="0" distL="114300" distR="114300" simplePos="0" relativeHeight="251785216" behindDoc="0" locked="0" layoutInCell="1" allowOverlap="1">
            <wp:simplePos x="0" y="0"/>
            <wp:positionH relativeFrom="column">
              <wp:posOffset>742950</wp:posOffset>
            </wp:positionH>
            <wp:positionV relativeFrom="paragraph">
              <wp:posOffset>0</wp:posOffset>
            </wp:positionV>
            <wp:extent cx="4104762" cy="4628571"/>
            <wp:effectExtent l="0" t="0" r="0" b="635"/>
            <wp:wrapTopAndBottom/>
            <wp:docPr id="3394" name="Picture 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04762" cy="4628571"/>
                    </a:xfrm>
                    <a:prstGeom prst="rect">
                      <a:avLst/>
                    </a:prstGeom>
                  </pic:spPr>
                </pic:pic>
              </a:graphicData>
            </a:graphic>
          </wp:anchor>
        </w:drawing>
      </w:r>
    </w:p>
    <w:p w:rsidR="00661EF0" w:rsidRDefault="00661EF0" w:rsidP="002C2682">
      <w:pPr>
        <w:pStyle w:val="Caption"/>
        <w:spacing w:before="0" w:line="360" w:lineRule="auto"/>
        <w:jc w:val="center"/>
        <w:rPr>
          <w:color w:val="000000" w:themeColor="text1"/>
          <w:sz w:val="28"/>
          <w:szCs w:val="28"/>
        </w:rPr>
      </w:pPr>
      <w:r w:rsidRPr="00FE462A">
        <w:rPr>
          <w:color w:val="000000" w:themeColor="text1"/>
          <w:sz w:val="28"/>
          <w:szCs w:val="28"/>
        </w:rPr>
        <w:t>Hìn</w:t>
      </w:r>
      <w:r w:rsidR="00D8728E">
        <w:rPr>
          <w:color w:val="000000" w:themeColor="text1"/>
          <w:sz w:val="28"/>
          <w:szCs w:val="28"/>
        </w:rPr>
        <w:t>h 28</w:t>
      </w:r>
      <w:r>
        <w:rPr>
          <w:color w:val="000000" w:themeColor="text1"/>
          <w:sz w:val="28"/>
          <w:szCs w:val="28"/>
        </w:rPr>
        <w:t>: Form Thông tin bảo hiểm</w:t>
      </w:r>
    </w:p>
    <w:p w:rsidR="00661EF0" w:rsidRPr="00661EF0" w:rsidRDefault="00661EF0" w:rsidP="002C2682">
      <w:pPr>
        <w:rPr>
          <w:lang w:val="en-US" w:eastAsia="ar-SA"/>
        </w:rPr>
      </w:pPr>
    </w:p>
    <w:p w:rsidR="00B83624" w:rsidRPr="00FE462A" w:rsidRDefault="00B83624" w:rsidP="002C2682">
      <w:pPr>
        <w:numPr>
          <w:ilvl w:val="0"/>
          <w:numId w:val="29"/>
        </w:numPr>
        <w:spacing w:after="0" w:line="360" w:lineRule="auto"/>
        <w:ind w:left="0"/>
        <w:jc w:val="both"/>
        <w:rPr>
          <w:rFonts w:ascii="Times New Roman" w:hAnsi="Times New Roman" w:cs="Times New Roman"/>
          <w:color w:val="000000" w:themeColor="text1"/>
          <w:sz w:val="28"/>
          <w:szCs w:val="28"/>
        </w:rPr>
      </w:pPr>
      <w:r w:rsidRPr="00FE462A">
        <w:rPr>
          <w:rFonts w:ascii="Times New Roman" w:hAnsi="Times New Roman" w:cs="Times New Roman"/>
          <w:color w:val="000000" w:themeColor="text1"/>
          <w:sz w:val="28"/>
          <w:szCs w:val="28"/>
        </w:rPr>
        <w:t xml:space="preserve">Thông tin bảo hiểm: Hiện </w:t>
      </w:r>
      <w:proofErr w:type="gramStart"/>
      <w:r w:rsidRPr="00FE462A">
        <w:rPr>
          <w:rFonts w:ascii="Times New Roman" w:hAnsi="Times New Roman" w:cs="Times New Roman"/>
          <w:color w:val="000000" w:themeColor="text1"/>
          <w:sz w:val="28"/>
          <w:szCs w:val="28"/>
        </w:rPr>
        <w:t>thị  thông</w:t>
      </w:r>
      <w:proofErr w:type="gramEnd"/>
      <w:r w:rsidRPr="00FE462A">
        <w:rPr>
          <w:rFonts w:ascii="Times New Roman" w:hAnsi="Times New Roman" w:cs="Times New Roman"/>
          <w:color w:val="000000" w:themeColor="text1"/>
          <w:sz w:val="28"/>
          <w:szCs w:val="28"/>
        </w:rPr>
        <w:t xml:space="preserve"> tin bảo hiểm</w:t>
      </w:r>
      <w:r w:rsidR="00661EF0">
        <w:rPr>
          <w:rFonts w:ascii="Times New Roman" w:hAnsi="Times New Roman" w:cs="Times New Roman"/>
          <w:color w:val="000000" w:themeColor="text1"/>
          <w:sz w:val="28"/>
          <w:szCs w:val="28"/>
        </w:rPr>
        <w:t xml:space="preserve"> y tế và bảo hiểm tai nạn</w:t>
      </w:r>
      <w:r w:rsidRPr="00FE462A">
        <w:rPr>
          <w:rFonts w:ascii="Times New Roman" w:hAnsi="Times New Roman" w:cs="Times New Roman"/>
          <w:color w:val="000000" w:themeColor="text1"/>
          <w:sz w:val="28"/>
          <w:szCs w:val="28"/>
        </w:rPr>
        <w:t xml:space="preserve"> của nhân viên được chọn trong danh sách nhân viên, có chức năng thêm, sửa, xóa bảo hiểm của 1 nhân viên, sau đó có thể in ra hợp đồng ta vừa thêm.</w:t>
      </w:r>
    </w:p>
    <w:p w:rsidR="00B83624" w:rsidRPr="00FE462A" w:rsidRDefault="00B83624" w:rsidP="002C2682">
      <w:pPr>
        <w:spacing w:after="0" w:line="360" w:lineRule="auto"/>
        <w:jc w:val="both"/>
        <w:rPr>
          <w:rFonts w:ascii="Times New Roman" w:hAnsi="Times New Roman" w:cs="Times New Roman"/>
          <w:color w:val="000000" w:themeColor="text1"/>
          <w:sz w:val="28"/>
          <w:szCs w:val="28"/>
        </w:rPr>
      </w:pPr>
    </w:p>
    <w:p w:rsidR="00FE462A" w:rsidRDefault="00FE462A" w:rsidP="002C2682">
      <w:pPr>
        <w:rPr>
          <w:lang w:val="en-US" w:eastAsia="ar-SA"/>
        </w:rPr>
      </w:pPr>
    </w:p>
    <w:p w:rsidR="00FE462A" w:rsidRDefault="00FE462A" w:rsidP="002C2682">
      <w:pPr>
        <w:rPr>
          <w:lang w:val="en-US" w:eastAsia="ar-SA"/>
        </w:rPr>
      </w:pPr>
    </w:p>
    <w:p w:rsidR="00661EF0" w:rsidRDefault="00661EF0" w:rsidP="002C2682">
      <w:pPr>
        <w:rPr>
          <w:lang w:val="en-US" w:eastAsia="ar-SA"/>
        </w:rPr>
      </w:pPr>
    </w:p>
    <w:p w:rsidR="00661EF0" w:rsidRDefault="00661EF0" w:rsidP="002C2682">
      <w:pPr>
        <w:rPr>
          <w:lang w:val="en-US" w:eastAsia="ar-SA"/>
        </w:rPr>
      </w:pPr>
    </w:p>
    <w:p w:rsidR="00661EF0" w:rsidRDefault="00661EF0" w:rsidP="002C2682">
      <w:pPr>
        <w:rPr>
          <w:lang w:val="en-US" w:eastAsia="ar-SA"/>
        </w:rPr>
      </w:pPr>
    </w:p>
    <w:p w:rsidR="00661EF0" w:rsidRDefault="00661EF0" w:rsidP="002C2682">
      <w:pPr>
        <w:rPr>
          <w:lang w:val="en-US" w:eastAsia="ar-SA"/>
        </w:rPr>
      </w:pPr>
    </w:p>
    <w:p w:rsidR="00FE462A" w:rsidRPr="00FE462A" w:rsidRDefault="00035533" w:rsidP="002C2682">
      <w:pPr>
        <w:rPr>
          <w:lang w:val="en-US" w:eastAsia="ar-SA"/>
        </w:rPr>
      </w:pPr>
      <w:r>
        <w:rPr>
          <w:noProof/>
          <w:lang w:eastAsia="en-AU"/>
        </w:rPr>
        <w:lastRenderedPageBreak/>
        <w:drawing>
          <wp:anchor distT="0" distB="0" distL="114300" distR="114300" simplePos="0" relativeHeight="251789312" behindDoc="0" locked="0" layoutInCell="1" allowOverlap="1">
            <wp:simplePos x="0" y="0"/>
            <wp:positionH relativeFrom="margin">
              <wp:align>right</wp:align>
            </wp:positionH>
            <wp:positionV relativeFrom="paragraph">
              <wp:posOffset>333375</wp:posOffset>
            </wp:positionV>
            <wp:extent cx="5731510" cy="2488565"/>
            <wp:effectExtent l="0" t="0" r="2540" b="6985"/>
            <wp:wrapTopAndBottom/>
            <wp:docPr id="3415" name="Picture 3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2488565"/>
                    </a:xfrm>
                    <a:prstGeom prst="rect">
                      <a:avLst/>
                    </a:prstGeom>
                  </pic:spPr>
                </pic:pic>
              </a:graphicData>
            </a:graphic>
          </wp:anchor>
        </w:drawing>
      </w:r>
    </w:p>
    <w:p w:rsidR="00B83624" w:rsidRPr="00FE462A" w:rsidRDefault="00B83624" w:rsidP="002C2682">
      <w:pPr>
        <w:keepNext/>
        <w:spacing w:after="0" w:line="360" w:lineRule="auto"/>
        <w:jc w:val="both"/>
        <w:rPr>
          <w:rFonts w:ascii="Times New Roman" w:hAnsi="Times New Roman" w:cs="Times New Roman"/>
          <w:color w:val="000000" w:themeColor="text1"/>
          <w:sz w:val="28"/>
          <w:szCs w:val="28"/>
        </w:rPr>
      </w:pPr>
    </w:p>
    <w:p w:rsidR="00B83624" w:rsidRDefault="00B83624" w:rsidP="002C2682">
      <w:pPr>
        <w:pStyle w:val="Caption"/>
        <w:spacing w:before="0" w:line="360" w:lineRule="auto"/>
        <w:jc w:val="both"/>
        <w:rPr>
          <w:color w:val="000000" w:themeColor="text1"/>
          <w:sz w:val="28"/>
          <w:szCs w:val="28"/>
        </w:rPr>
      </w:pPr>
      <w:r w:rsidRPr="00FE462A">
        <w:rPr>
          <w:color w:val="000000" w:themeColor="text1"/>
          <w:sz w:val="28"/>
          <w:szCs w:val="28"/>
        </w:rPr>
        <w:t xml:space="preserve">          </w:t>
      </w:r>
      <w:r w:rsidR="00D8728E">
        <w:rPr>
          <w:color w:val="000000" w:themeColor="text1"/>
          <w:sz w:val="28"/>
          <w:szCs w:val="28"/>
        </w:rPr>
        <w:t xml:space="preserve">                         Hình 29</w:t>
      </w:r>
      <w:r w:rsidRPr="00FE462A">
        <w:rPr>
          <w:color w:val="000000" w:themeColor="text1"/>
          <w:sz w:val="28"/>
          <w:szCs w:val="28"/>
        </w:rPr>
        <w:t>: Nhập xuất nhân viên bằng Excel</w:t>
      </w:r>
    </w:p>
    <w:p w:rsidR="00FE462A" w:rsidRPr="00FE462A" w:rsidRDefault="00FE462A" w:rsidP="002C2682">
      <w:pPr>
        <w:rPr>
          <w:lang w:val="en-US" w:eastAsia="ar-SA"/>
        </w:rPr>
      </w:pPr>
    </w:p>
    <w:p w:rsidR="00B83624" w:rsidRDefault="00035533" w:rsidP="002C2682">
      <w:pPr>
        <w:numPr>
          <w:ilvl w:val="0"/>
          <w:numId w:val="29"/>
        </w:numPr>
        <w:spacing w:after="0" w:line="360" w:lineRule="auto"/>
        <w:ind w:left="0"/>
        <w:jc w:val="both"/>
        <w:rPr>
          <w:rFonts w:ascii="Times New Roman" w:hAnsi="Times New Roman" w:cs="Times New Roman"/>
          <w:color w:val="000000" w:themeColor="text1"/>
          <w:sz w:val="28"/>
          <w:szCs w:val="28"/>
        </w:rPr>
      </w:pPr>
      <w:r>
        <w:rPr>
          <w:noProof/>
          <w:lang w:eastAsia="en-AU"/>
        </w:rPr>
        <w:drawing>
          <wp:anchor distT="0" distB="0" distL="114300" distR="114300" simplePos="0" relativeHeight="251780096" behindDoc="1" locked="0" layoutInCell="1" allowOverlap="1">
            <wp:simplePos x="0" y="0"/>
            <wp:positionH relativeFrom="margin">
              <wp:align>center</wp:align>
            </wp:positionH>
            <wp:positionV relativeFrom="paragraph">
              <wp:posOffset>672465</wp:posOffset>
            </wp:positionV>
            <wp:extent cx="4266565" cy="2580640"/>
            <wp:effectExtent l="0" t="0" r="635" b="0"/>
            <wp:wrapTopAndBottom/>
            <wp:docPr id="3416" name="Picture 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66565" cy="2580640"/>
                    </a:xfrm>
                    <a:prstGeom prst="rect">
                      <a:avLst/>
                    </a:prstGeom>
                  </pic:spPr>
                </pic:pic>
              </a:graphicData>
            </a:graphic>
          </wp:anchor>
        </w:drawing>
      </w:r>
      <w:r w:rsidR="00B83624" w:rsidRPr="00FE462A">
        <w:rPr>
          <w:rFonts w:ascii="Times New Roman" w:hAnsi="Times New Roman" w:cs="Times New Roman"/>
          <w:color w:val="000000" w:themeColor="text1"/>
          <w:sz w:val="28"/>
          <w:szCs w:val="28"/>
        </w:rPr>
        <w:t>Cho phép người dùng có thể nhập xuất nhiều nhân viên cùng lúc bằng Excel</w:t>
      </w:r>
    </w:p>
    <w:p w:rsidR="001F40DD" w:rsidRDefault="00035533" w:rsidP="002C2682">
      <w:pPr>
        <w:spacing w:after="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                                      </w:t>
      </w:r>
      <w:r w:rsidR="00D8728E">
        <w:rPr>
          <w:rFonts w:ascii="Times New Roman" w:hAnsi="Times New Roman" w:cs="Times New Roman"/>
          <w:b/>
          <w:color w:val="000000" w:themeColor="text1"/>
          <w:sz w:val="28"/>
          <w:szCs w:val="28"/>
        </w:rPr>
        <w:t>Hình 30</w:t>
      </w:r>
      <w:r w:rsidR="001F40DD" w:rsidRPr="001F40DD">
        <w:rPr>
          <w:rFonts w:ascii="Times New Roman" w:hAnsi="Times New Roman" w:cs="Times New Roman"/>
          <w:b/>
          <w:color w:val="000000" w:themeColor="text1"/>
          <w:sz w:val="28"/>
          <w:szCs w:val="28"/>
        </w:rPr>
        <w:t xml:space="preserve">: </w:t>
      </w:r>
      <w:r w:rsidR="001F40DD">
        <w:rPr>
          <w:rFonts w:ascii="Times New Roman" w:hAnsi="Times New Roman" w:cs="Times New Roman"/>
          <w:b/>
          <w:color w:val="000000" w:themeColor="text1"/>
          <w:sz w:val="28"/>
          <w:szCs w:val="28"/>
        </w:rPr>
        <w:t>Báo cáo nhân viên</w:t>
      </w:r>
    </w:p>
    <w:p w:rsidR="001F40DD" w:rsidRPr="001F40DD" w:rsidRDefault="001F40DD" w:rsidP="002C2682">
      <w:pPr>
        <w:pStyle w:val="ListParagraph"/>
        <w:numPr>
          <w:ilvl w:val="0"/>
          <w:numId w:val="38"/>
        </w:numPr>
        <w:spacing w:after="0" w:line="360" w:lineRule="auto"/>
        <w:ind w:left="0"/>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Xuất nhân viên </w:t>
      </w:r>
      <w:proofErr w:type="gramStart"/>
      <w:r>
        <w:rPr>
          <w:rFonts w:ascii="Times New Roman" w:hAnsi="Times New Roman" w:cs="Times New Roman"/>
          <w:color w:val="000000" w:themeColor="text1"/>
          <w:sz w:val="28"/>
          <w:szCs w:val="28"/>
        </w:rPr>
        <w:t>theo</w:t>
      </w:r>
      <w:proofErr w:type="gramEnd"/>
      <w:r>
        <w:rPr>
          <w:rFonts w:ascii="Times New Roman" w:hAnsi="Times New Roman" w:cs="Times New Roman"/>
          <w:color w:val="000000" w:themeColor="text1"/>
          <w:sz w:val="28"/>
          <w:szCs w:val="28"/>
        </w:rPr>
        <w:t xml:space="preserve"> bộ phận, theo chức vụ, hợp đồng và bảo hiểm.</w:t>
      </w:r>
    </w:p>
    <w:p w:rsidR="00661EF0" w:rsidRDefault="00661EF0" w:rsidP="002C2682">
      <w:pPr>
        <w:spacing w:after="0" w:line="360" w:lineRule="auto"/>
        <w:jc w:val="both"/>
        <w:rPr>
          <w:rFonts w:ascii="Times New Roman" w:hAnsi="Times New Roman" w:cs="Times New Roman"/>
          <w:color w:val="000000" w:themeColor="text1"/>
          <w:sz w:val="28"/>
          <w:szCs w:val="28"/>
        </w:rPr>
      </w:pPr>
    </w:p>
    <w:p w:rsidR="001F40DD" w:rsidRDefault="001F40DD" w:rsidP="002C2682">
      <w:pPr>
        <w:spacing w:after="0" w:line="360" w:lineRule="auto"/>
        <w:jc w:val="center"/>
        <w:rPr>
          <w:rFonts w:ascii="Times New Roman" w:hAnsi="Times New Roman" w:cs="Times New Roman"/>
          <w:b/>
          <w:color w:val="000000" w:themeColor="text1"/>
          <w:sz w:val="28"/>
          <w:szCs w:val="28"/>
        </w:rPr>
      </w:pPr>
    </w:p>
    <w:p w:rsidR="00035533" w:rsidRDefault="00035533" w:rsidP="002C2682">
      <w:pPr>
        <w:spacing w:after="0" w:line="360" w:lineRule="auto"/>
        <w:jc w:val="center"/>
        <w:rPr>
          <w:rFonts w:ascii="Times New Roman" w:hAnsi="Times New Roman" w:cs="Times New Roman"/>
          <w:b/>
          <w:color w:val="000000" w:themeColor="text1"/>
          <w:sz w:val="28"/>
          <w:szCs w:val="28"/>
        </w:rPr>
      </w:pPr>
    </w:p>
    <w:p w:rsidR="00336C23" w:rsidRDefault="00336C23" w:rsidP="002C2682">
      <w:pPr>
        <w:spacing w:after="0" w:line="360" w:lineRule="auto"/>
        <w:jc w:val="center"/>
        <w:rPr>
          <w:rFonts w:ascii="Times New Roman" w:hAnsi="Times New Roman" w:cs="Times New Roman"/>
          <w:b/>
          <w:color w:val="000000" w:themeColor="text1"/>
          <w:sz w:val="28"/>
          <w:szCs w:val="28"/>
        </w:rPr>
      </w:pPr>
    </w:p>
    <w:p w:rsidR="004A6C46" w:rsidRPr="00663D7F" w:rsidRDefault="004A6C46" w:rsidP="002C2682">
      <w:pPr>
        <w:spacing w:after="0" w:line="360" w:lineRule="auto"/>
        <w:jc w:val="center"/>
        <w:rPr>
          <w:rFonts w:ascii="Times New Roman" w:hAnsi="Times New Roman" w:cs="Times New Roman"/>
          <w:b/>
          <w:color w:val="000000" w:themeColor="text1"/>
          <w:sz w:val="28"/>
          <w:szCs w:val="28"/>
        </w:rPr>
      </w:pPr>
    </w:p>
    <w:p w:rsidR="00B83624" w:rsidRPr="00D8728E" w:rsidRDefault="00B83624" w:rsidP="002C2682">
      <w:pPr>
        <w:pStyle w:val="Heading3"/>
        <w:numPr>
          <w:ilvl w:val="1"/>
          <w:numId w:val="12"/>
        </w:numPr>
        <w:spacing w:before="0" w:line="360" w:lineRule="auto"/>
        <w:ind w:left="0"/>
        <w:rPr>
          <w:rFonts w:ascii="Times New Roman" w:hAnsi="Times New Roman" w:cs="Times New Roman"/>
          <w:b/>
          <w:sz w:val="28"/>
          <w:szCs w:val="28"/>
        </w:rPr>
      </w:pPr>
      <w:bookmarkStart w:id="42" w:name="_Toc482561471"/>
      <w:bookmarkStart w:id="43" w:name="_Toc501570899"/>
      <w:bookmarkStart w:id="44" w:name="_Toc521055614"/>
      <w:r w:rsidRPr="00D8728E">
        <w:rPr>
          <w:rFonts w:ascii="Times New Roman" w:hAnsi="Times New Roman" w:cs="Times New Roman"/>
          <w:b/>
          <w:sz w:val="28"/>
          <w:szCs w:val="28"/>
        </w:rPr>
        <w:lastRenderedPageBreak/>
        <w:t>Form Bảng công</w:t>
      </w:r>
      <w:bookmarkEnd w:id="42"/>
      <w:bookmarkEnd w:id="43"/>
      <w:bookmarkEnd w:id="44"/>
    </w:p>
    <w:p w:rsidR="00035533" w:rsidRPr="00FE462A" w:rsidRDefault="00035533" w:rsidP="002C2682">
      <w:pPr>
        <w:pStyle w:val="Heading3"/>
        <w:spacing w:before="0" w:line="360" w:lineRule="auto"/>
        <w:ind w:left="0"/>
        <w:rPr>
          <w:rFonts w:ascii="Times New Roman" w:hAnsi="Times New Roman" w:cs="Times New Roman"/>
          <w:sz w:val="28"/>
          <w:szCs w:val="28"/>
        </w:rPr>
      </w:pPr>
      <w:bookmarkStart w:id="45" w:name="_Toc521055615"/>
      <w:r>
        <w:rPr>
          <w:noProof/>
          <w:lang w:val="en-AU" w:eastAsia="en-AU"/>
        </w:rPr>
        <w:drawing>
          <wp:anchor distT="0" distB="0" distL="114300" distR="114300" simplePos="0" relativeHeight="251790336" behindDoc="0" locked="0" layoutInCell="1" allowOverlap="1">
            <wp:simplePos x="0" y="0"/>
            <wp:positionH relativeFrom="margin">
              <wp:align>right</wp:align>
            </wp:positionH>
            <wp:positionV relativeFrom="paragraph">
              <wp:posOffset>331470</wp:posOffset>
            </wp:positionV>
            <wp:extent cx="5731510" cy="2587625"/>
            <wp:effectExtent l="0" t="0" r="2540" b="3175"/>
            <wp:wrapTopAndBottom/>
            <wp:docPr id="3395" name="Picture 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587625"/>
                    </a:xfrm>
                    <a:prstGeom prst="rect">
                      <a:avLst/>
                    </a:prstGeom>
                  </pic:spPr>
                </pic:pic>
              </a:graphicData>
            </a:graphic>
          </wp:anchor>
        </w:drawing>
      </w:r>
      <w:bookmarkEnd w:id="45"/>
    </w:p>
    <w:p w:rsidR="00B83624" w:rsidRPr="00FE462A" w:rsidRDefault="00B83624" w:rsidP="002C2682">
      <w:pPr>
        <w:keepNext/>
        <w:spacing w:after="0" w:line="360" w:lineRule="auto"/>
        <w:jc w:val="both"/>
        <w:rPr>
          <w:rFonts w:ascii="Times New Roman" w:hAnsi="Times New Roman" w:cs="Times New Roman"/>
          <w:color w:val="000000" w:themeColor="text1"/>
          <w:sz w:val="28"/>
          <w:szCs w:val="28"/>
        </w:rPr>
      </w:pPr>
    </w:p>
    <w:p w:rsidR="00B83624" w:rsidRPr="00FE462A" w:rsidRDefault="00B83624" w:rsidP="002C2682">
      <w:pPr>
        <w:pStyle w:val="Caption"/>
        <w:spacing w:before="0" w:line="360" w:lineRule="auto"/>
        <w:jc w:val="both"/>
        <w:rPr>
          <w:color w:val="000000" w:themeColor="text1"/>
          <w:sz w:val="28"/>
          <w:szCs w:val="28"/>
        </w:rPr>
      </w:pPr>
      <w:r w:rsidRPr="00FE462A">
        <w:rPr>
          <w:color w:val="000000" w:themeColor="text1"/>
          <w:sz w:val="28"/>
          <w:szCs w:val="28"/>
        </w:rPr>
        <w:t xml:space="preserve">                      </w:t>
      </w:r>
      <w:r w:rsidR="00D8728E">
        <w:rPr>
          <w:color w:val="000000" w:themeColor="text1"/>
          <w:sz w:val="28"/>
          <w:szCs w:val="28"/>
        </w:rPr>
        <w:t xml:space="preserve">                         Hình 31</w:t>
      </w:r>
      <w:r w:rsidRPr="00FE462A">
        <w:rPr>
          <w:color w:val="000000" w:themeColor="text1"/>
          <w:sz w:val="28"/>
          <w:szCs w:val="28"/>
        </w:rPr>
        <w:t xml:space="preserve">: Form Bảng công </w:t>
      </w:r>
    </w:p>
    <w:p w:rsidR="00B83624" w:rsidRPr="00FE462A" w:rsidRDefault="00B83624" w:rsidP="002C2682">
      <w:pPr>
        <w:numPr>
          <w:ilvl w:val="0"/>
          <w:numId w:val="29"/>
        </w:numPr>
        <w:spacing w:after="0" w:line="360" w:lineRule="auto"/>
        <w:ind w:left="0"/>
        <w:jc w:val="both"/>
        <w:rPr>
          <w:rFonts w:ascii="Times New Roman" w:hAnsi="Times New Roman" w:cs="Times New Roman"/>
          <w:color w:val="000000" w:themeColor="text1"/>
          <w:sz w:val="28"/>
          <w:szCs w:val="28"/>
        </w:rPr>
      </w:pPr>
      <w:r w:rsidRPr="00FE462A">
        <w:rPr>
          <w:rFonts w:ascii="Times New Roman" w:hAnsi="Times New Roman" w:cs="Times New Roman"/>
          <w:color w:val="000000" w:themeColor="text1"/>
          <w:sz w:val="28"/>
          <w:szCs w:val="28"/>
        </w:rPr>
        <w:t xml:space="preserve">Hiển thị công nhân viên trong tháng năm được chọn, với đầy đủ các thông tin về chức năng chấm công như: nghỉ </w:t>
      </w:r>
      <w:proofErr w:type="gramStart"/>
      <w:r w:rsidRPr="00FE462A">
        <w:rPr>
          <w:rFonts w:ascii="Times New Roman" w:hAnsi="Times New Roman" w:cs="Times New Roman"/>
          <w:color w:val="000000" w:themeColor="text1"/>
          <w:sz w:val="28"/>
          <w:szCs w:val="28"/>
        </w:rPr>
        <w:t>phép(</w:t>
      </w:r>
      <w:proofErr w:type="gramEnd"/>
      <w:r w:rsidRPr="00FE462A">
        <w:rPr>
          <w:rFonts w:ascii="Times New Roman" w:hAnsi="Times New Roman" w:cs="Times New Roman"/>
          <w:color w:val="000000" w:themeColor="text1"/>
          <w:sz w:val="28"/>
          <w:szCs w:val="28"/>
        </w:rPr>
        <w:t>P), làm cả ngày (1), làm nửa ngày(1/2)....</w:t>
      </w:r>
    </w:p>
    <w:p w:rsidR="00B83624" w:rsidRPr="00FE462A" w:rsidRDefault="00B83624" w:rsidP="002C2682">
      <w:pPr>
        <w:numPr>
          <w:ilvl w:val="0"/>
          <w:numId w:val="29"/>
        </w:numPr>
        <w:spacing w:after="0" w:line="360" w:lineRule="auto"/>
        <w:ind w:left="0"/>
        <w:jc w:val="both"/>
        <w:rPr>
          <w:rFonts w:ascii="Times New Roman" w:hAnsi="Times New Roman" w:cs="Times New Roman"/>
          <w:color w:val="000000" w:themeColor="text1"/>
          <w:sz w:val="28"/>
          <w:szCs w:val="28"/>
        </w:rPr>
      </w:pPr>
      <w:r w:rsidRPr="00FE462A">
        <w:rPr>
          <w:rFonts w:ascii="Times New Roman" w:hAnsi="Times New Roman" w:cs="Times New Roman"/>
          <w:color w:val="000000" w:themeColor="text1"/>
          <w:sz w:val="28"/>
          <w:szCs w:val="28"/>
        </w:rPr>
        <w:t>Ngoài ra còn có các chức năng thêm-xóa sửa và hiện thị chi tiết ngày công của 1 nhân viên</w:t>
      </w:r>
    </w:p>
    <w:p w:rsidR="00B83624" w:rsidRPr="00FE462A" w:rsidRDefault="00B83624" w:rsidP="002C2682">
      <w:pPr>
        <w:keepNext/>
        <w:spacing w:after="0" w:line="360" w:lineRule="auto"/>
        <w:jc w:val="center"/>
        <w:rPr>
          <w:rFonts w:ascii="Times New Roman" w:hAnsi="Times New Roman" w:cs="Times New Roman"/>
          <w:color w:val="000000" w:themeColor="text1"/>
          <w:sz w:val="28"/>
          <w:szCs w:val="28"/>
        </w:rPr>
      </w:pPr>
      <w:r w:rsidRPr="00FE462A">
        <w:rPr>
          <w:rFonts w:ascii="Times New Roman" w:hAnsi="Times New Roman" w:cs="Times New Roman"/>
          <w:noProof/>
          <w:sz w:val="28"/>
          <w:szCs w:val="28"/>
          <w:lang w:eastAsia="en-AU"/>
        </w:rPr>
        <w:drawing>
          <wp:inline distT="0" distB="0" distL="0" distR="0" wp14:anchorId="6FA2D5B0" wp14:editId="54ECBA2C">
            <wp:extent cx="3466667" cy="2695238"/>
            <wp:effectExtent l="0" t="0" r="635" b="0"/>
            <wp:docPr id="3408" name="Picture 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6667" cy="2695238"/>
                    </a:xfrm>
                    <a:prstGeom prst="rect">
                      <a:avLst/>
                    </a:prstGeom>
                  </pic:spPr>
                </pic:pic>
              </a:graphicData>
            </a:graphic>
          </wp:inline>
        </w:drawing>
      </w:r>
    </w:p>
    <w:p w:rsidR="00B83624" w:rsidRPr="00FE462A" w:rsidRDefault="00D8728E" w:rsidP="002C2682">
      <w:pPr>
        <w:pStyle w:val="Caption"/>
        <w:spacing w:before="0" w:line="360" w:lineRule="auto"/>
        <w:jc w:val="center"/>
        <w:rPr>
          <w:color w:val="000000" w:themeColor="text1"/>
          <w:sz w:val="28"/>
          <w:szCs w:val="28"/>
        </w:rPr>
      </w:pPr>
      <w:r>
        <w:rPr>
          <w:color w:val="000000" w:themeColor="text1"/>
          <w:sz w:val="28"/>
          <w:szCs w:val="28"/>
        </w:rPr>
        <w:t>Hình 32</w:t>
      </w:r>
      <w:r w:rsidR="00B83624" w:rsidRPr="00FE462A">
        <w:rPr>
          <w:color w:val="000000" w:themeColor="text1"/>
          <w:sz w:val="28"/>
          <w:szCs w:val="28"/>
        </w:rPr>
        <w:t xml:space="preserve">: Form </w:t>
      </w:r>
      <w:proofErr w:type="gramStart"/>
      <w:r w:rsidR="00B83624" w:rsidRPr="00FE462A">
        <w:rPr>
          <w:color w:val="000000" w:themeColor="text1"/>
          <w:sz w:val="28"/>
          <w:szCs w:val="28"/>
        </w:rPr>
        <w:t>Thêm</w:t>
      </w:r>
      <w:proofErr w:type="gramEnd"/>
      <w:r w:rsidR="00B83624" w:rsidRPr="00FE462A">
        <w:rPr>
          <w:color w:val="000000" w:themeColor="text1"/>
          <w:sz w:val="28"/>
          <w:szCs w:val="28"/>
        </w:rPr>
        <w:t xml:space="preserve"> công</w:t>
      </w:r>
    </w:p>
    <w:p w:rsidR="00B83624" w:rsidRDefault="00663D7F" w:rsidP="002C2682">
      <w:pPr>
        <w:rPr>
          <w:rFonts w:ascii="Times New Roman" w:hAnsi="Times New Roman" w:cs="Times New Roman"/>
          <w:sz w:val="28"/>
          <w:szCs w:val="28"/>
          <w:lang w:eastAsia="ar-SA"/>
        </w:rPr>
      </w:pPr>
      <w:r>
        <w:rPr>
          <w:noProof/>
          <w:lang w:eastAsia="en-AU"/>
        </w:rPr>
        <w:lastRenderedPageBreak/>
        <w:drawing>
          <wp:anchor distT="0" distB="0" distL="114300" distR="114300" simplePos="0" relativeHeight="251781120" behindDoc="1" locked="0" layoutInCell="1" allowOverlap="1">
            <wp:simplePos x="0" y="0"/>
            <wp:positionH relativeFrom="column">
              <wp:posOffset>781050</wp:posOffset>
            </wp:positionH>
            <wp:positionV relativeFrom="paragraph">
              <wp:posOffset>39370</wp:posOffset>
            </wp:positionV>
            <wp:extent cx="4866667" cy="3419048"/>
            <wp:effectExtent l="0" t="0" r="0" b="0"/>
            <wp:wrapTight wrapText="bothSides">
              <wp:wrapPolygon edited="0">
                <wp:start x="0" y="0"/>
                <wp:lineTo x="0" y="21423"/>
                <wp:lineTo x="21476" y="21423"/>
                <wp:lineTo x="21476" y="0"/>
                <wp:lineTo x="0" y="0"/>
              </wp:wrapPolygon>
            </wp:wrapTight>
            <wp:docPr id="3418" name="Picture 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66667" cy="3419048"/>
                    </a:xfrm>
                    <a:prstGeom prst="rect">
                      <a:avLst/>
                    </a:prstGeom>
                  </pic:spPr>
                </pic:pic>
              </a:graphicData>
            </a:graphic>
          </wp:anchor>
        </w:drawing>
      </w:r>
    </w:p>
    <w:p w:rsidR="00663D7F" w:rsidRDefault="00663D7F" w:rsidP="002C2682">
      <w:pPr>
        <w:rPr>
          <w:rFonts w:ascii="Times New Roman" w:hAnsi="Times New Roman" w:cs="Times New Roman"/>
          <w:sz w:val="28"/>
          <w:szCs w:val="28"/>
          <w:lang w:eastAsia="ar-SA"/>
        </w:rPr>
      </w:pPr>
    </w:p>
    <w:p w:rsidR="00663D7F" w:rsidRPr="00663D7F" w:rsidRDefault="00663D7F" w:rsidP="002C2682">
      <w:pPr>
        <w:rPr>
          <w:rFonts w:ascii="Times New Roman" w:hAnsi="Times New Roman" w:cs="Times New Roman"/>
          <w:sz w:val="28"/>
          <w:szCs w:val="28"/>
          <w:lang w:eastAsia="ar-SA"/>
        </w:rPr>
      </w:pPr>
    </w:p>
    <w:p w:rsidR="00663D7F" w:rsidRPr="00663D7F" w:rsidRDefault="00663D7F" w:rsidP="002C2682">
      <w:pPr>
        <w:rPr>
          <w:rFonts w:ascii="Times New Roman" w:hAnsi="Times New Roman" w:cs="Times New Roman"/>
          <w:sz w:val="28"/>
          <w:szCs w:val="28"/>
          <w:lang w:eastAsia="ar-SA"/>
        </w:rPr>
      </w:pPr>
    </w:p>
    <w:p w:rsidR="00663D7F" w:rsidRPr="00663D7F" w:rsidRDefault="00663D7F" w:rsidP="002C2682">
      <w:pPr>
        <w:rPr>
          <w:rFonts w:ascii="Times New Roman" w:hAnsi="Times New Roman" w:cs="Times New Roman"/>
          <w:sz w:val="28"/>
          <w:szCs w:val="28"/>
          <w:lang w:eastAsia="ar-SA"/>
        </w:rPr>
      </w:pPr>
    </w:p>
    <w:p w:rsidR="00663D7F" w:rsidRPr="00663D7F" w:rsidRDefault="00663D7F" w:rsidP="002C2682">
      <w:pPr>
        <w:rPr>
          <w:rFonts w:ascii="Times New Roman" w:hAnsi="Times New Roman" w:cs="Times New Roman"/>
          <w:sz w:val="28"/>
          <w:szCs w:val="28"/>
          <w:lang w:eastAsia="ar-SA"/>
        </w:rPr>
      </w:pPr>
    </w:p>
    <w:p w:rsidR="00663D7F" w:rsidRPr="00663D7F" w:rsidRDefault="00663D7F" w:rsidP="002C2682">
      <w:pPr>
        <w:rPr>
          <w:rFonts w:ascii="Times New Roman" w:hAnsi="Times New Roman" w:cs="Times New Roman"/>
          <w:sz w:val="28"/>
          <w:szCs w:val="28"/>
          <w:lang w:eastAsia="ar-SA"/>
        </w:rPr>
      </w:pPr>
    </w:p>
    <w:p w:rsidR="00663D7F" w:rsidRPr="00663D7F" w:rsidRDefault="00663D7F" w:rsidP="002C2682">
      <w:pPr>
        <w:rPr>
          <w:rFonts w:ascii="Times New Roman" w:hAnsi="Times New Roman" w:cs="Times New Roman"/>
          <w:sz w:val="28"/>
          <w:szCs w:val="28"/>
          <w:lang w:eastAsia="ar-SA"/>
        </w:rPr>
      </w:pPr>
    </w:p>
    <w:p w:rsidR="00663D7F" w:rsidRPr="00663D7F" w:rsidRDefault="00663D7F" w:rsidP="002C2682">
      <w:pPr>
        <w:rPr>
          <w:rFonts w:ascii="Times New Roman" w:hAnsi="Times New Roman" w:cs="Times New Roman"/>
          <w:sz w:val="28"/>
          <w:szCs w:val="28"/>
          <w:lang w:eastAsia="ar-SA"/>
        </w:rPr>
      </w:pPr>
    </w:p>
    <w:p w:rsidR="00663D7F" w:rsidRPr="00663D7F" w:rsidRDefault="00663D7F" w:rsidP="002C2682">
      <w:pPr>
        <w:rPr>
          <w:rFonts w:ascii="Times New Roman" w:hAnsi="Times New Roman" w:cs="Times New Roman"/>
          <w:sz w:val="28"/>
          <w:szCs w:val="28"/>
          <w:lang w:eastAsia="ar-SA"/>
        </w:rPr>
      </w:pPr>
    </w:p>
    <w:p w:rsidR="001F40DD" w:rsidRDefault="001F40DD" w:rsidP="002C2682">
      <w:pPr>
        <w:rPr>
          <w:rFonts w:ascii="Times New Roman" w:hAnsi="Times New Roman" w:cs="Times New Roman"/>
          <w:sz w:val="28"/>
          <w:szCs w:val="28"/>
          <w:lang w:eastAsia="ar-SA"/>
        </w:rPr>
      </w:pPr>
    </w:p>
    <w:p w:rsidR="00663D7F" w:rsidRPr="00663D7F" w:rsidRDefault="00663D7F" w:rsidP="002C2682">
      <w:pPr>
        <w:jc w:val="center"/>
        <w:rPr>
          <w:rFonts w:ascii="Times New Roman" w:hAnsi="Times New Roman" w:cs="Times New Roman"/>
          <w:b/>
          <w:sz w:val="28"/>
          <w:szCs w:val="28"/>
          <w:lang w:eastAsia="ar-SA"/>
        </w:rPr>
      </w:pPr>
      <w:r>
        <w:rPr>
          <w:rFonts w:ascii="Times New Roman" w:hAnsi="Times New Roman" w:cs="Times New Roman"/>
          <w:b/>
          <w:sz w:val="28"/>
          <w:szCs w:val="28"/>
          <w:lang w:eastAsia="ar-SA"/>
        </w:rPr>
        <w:t xml:space="preserve">       </w:t>
      </w:r>
      <w:r w:rsidR="00D8728E">
        <w:rPr>
          <w:rFonts w:ascii="Times New Roman" w:hAnsi="Times New Roman" w:cs="Times New Roman"/>
          <w:b/>
          <w:sz w:val="28"/>
          <w:szCs w:val="28"/>
          <w:lang w:eastAsia="ar-SA"/>
        </w:rPr>
        <w:t>Hình 33</w:t>
      </w:r>
      <w:r>
        <w:rPr>
          <w:rFonts w:ascii="Times New Roman" w:hAnsi="Times New Roman" w:cs="Times New Roman"/>
          <w:b/>
          <w:sz w:val="28"/>
          <w:szCs w:val="28"/>
          <w:lang w:eastAsia="ar-SA"/>
        </w:rPr>
        <w:t xml:space="preserve"> Nhập công cho nhân viên bằng Excel</w:t>
      </w:r>
    </w:p>
    <w:p w:rsidR="001F40DD" w:rsidRDefault="001F40DD" w:rsidP="002C2682">
      <w:pPr>
        <w:rPr>
          <w:rFonts w:ascii="Times New Roman" w:hAnsi="Times New Roman" w:cs="Times New Roman"/>
          <w:sz w:val="28"/>
          <w:szCs w:val="28"/>
          <w:lang w:eastAsia="ar-SA"/>
        </w:rPr>
      </w:pPr>
      <w:r>
        <w:rPr>
          <w:noProof/>
          <w:lang w:eastAsia="en-AU"/>
        </w:rPr>
        <w:drawing>
          <wp:anchor distT="0" distB="0" distL="114300" distR="114300" simplePos="0" relativeHeight="251783168" behindDoc="1" locked="0" layoutInCell="1" allowOverlap="1">
            <wp:simplePos x="0" y="0"/>
            <wp:positionH relativeFrom="column">
              <wp:posOffset>200025</wp:posOffset>
            </wp:positionH>
            <wp:positionV relativeFrom="paragraph">
              <wp:posOffset>0</wp:posOffset>
            </wp:positionV>
            <wp:extent cx="5207635" cy="2143125"/>
            <wp:effectExtent l="0" t="0" r="0" b="9525"/>
            <wp:wrapTopAndBottom/>
            <wp:docPr id="3414" name="Picture 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07635" cy="2143125"/>
                    </a:xfrm>
                    <a:prstGeom prst="rect">
                      <a:avLst/>
                    </a:prstGeom>
                  </pic:spPr>
                </pic:pic>
              </a:graphicData>
            </a:graphic>
          </wp:anchor>
        </w:drawing>
      </w:r>
    </w:p>
    <w:p w:rsidR="001F40DD" w:rsidRDefault="00D8728E" w:rsidP="002C2682">
      <w:pPr>
        <w:pStyle w:val="Caption"/>
        <w:spacing w:before="0" w:line="360" w:lineRule="auto"/>
        <w:jc w:val="center"/>
        <w:rPr>
          <w:color w:val="000000" w:themeColor="text1"/>
          <w:sz w:val="28"/>
          <w:szCs w:val="28"/>
        </w:rPr>
      </w:pPr>
      <w:r>
        <w:rPr>
          <w:color w:val="000000" w:themeColor="text1"/>
          <w:sz w:val="28"/>
          <w:szCs w:val="28"/>
        </w:rPr>
        <w:t>Hình 34</w:t>
      </w:r>
      <w:r w:rsidR="001F40DD">
        <w:rPr>
          <w:color w:val="000000" w:themeColor="text1"/>
          <w:sz w:val="28"/>
          <w:szCs w:val="28"/>
        </w:rPr>
        <w:t>: Form Quản lý loại công</w:t>
      </w:r>
    </w:p>
    <w:p w:rsidR="001F40DD" w:rsidRPr="001F40DD" w:rsidRDefault="001F40DD" w:rsidP="002C2682">
      <w:pPr>
        <w:pStyle w:val="ListParagraph"/>
        <w:numPr>
          <w:ilvl w:val="0"/>
          <w:numId w:val="37"/>
        </w:numPr>
        <w:ind w:left="0"/>
        <w:rPr>
          <w:rFonts w:ascii="Times New Roman" w:hAnsi="Times New Roman" w:cs="Times New Roman"/>
          <w:sz w:val="28"/>
          <w:szCs w:val="28"/>
          <w:lang w:val="en-US" w:eastAsia="ar-SA"/>
        </w:rPr>
      </w:pPr>
      <w:r>
        <w:rPr>
          <w:rFonts w:ascii="Times New Roman" w:hAnsi="Times New Roman" w:cs="Times New Roman"/>
          <w:sz w:val="28"/>
          <w:szCs w:val="28"/>
          <w:lang w:val="en-US" w:eastAsia="ar-SA"/>
        </w:rPr>
        <w:t xml:space="preserve">Hiển thị các loại mã công, tên loại công, hệ số. </w:t>
      </w:r>
      <w:proofErr w:type="gramStart"/>
      <w:r>
        <w:rPr>
          <w:rFonts w:ascii="Times New Roman" w:hAnsi="Times New Roman" w:cs="Times New Roman"/>
          <w:sz w:val="28"/>
          <w:szCs w:val="28"/>
          <w:lang w:val="en-US" w:eastAsia="ar-SA"/>
        </w:rPr>
        <w:t>cho</w:t>
      </w:r>
      <w:proofErr w:type="gramEnd"/>
      <w:r>
        <w:rPr>
          <w:rFonts w:ascii="Times New Roman" w:hAnsi="Times New Roman" w:cs="Times New Roman"/>
          <w:sz w:val="28"/>
          <w:szCs w:val="28"/>
          <w:lang w:val="en-US" w:eastAsia="ar-SA"/>
        </w:rPr>
        <w:t xml:space="preserve"> phép them, sửa , xóa các mục. </w:t>
      </w:r>
    </w:p>
    <w:p w:rsidR="001F40DD" w:rsidRPr="00FE462A" w:rsidRDefault="00035533" w:rsidP="002C2682">
      <w:pPr>
        <w:rPr>
          <w:rFonts w:ascii="Times New Roman" w:hAnsi="Times New Roman" w:cs="Times New Roman"/>
          <w:sz w:val="28"/>
          <w:szCs w:val="28"/>
          <w:lang w:eastAsia="ar-SA"/>
        </w:rPr>
      </w:pPr>
      <w:r>
        <w:rPr>
          <w:noProof/>
          <w:lang w:eastAsia="en-AU"/>
        </w:rPr>
        <w:lastRenderedPageBreak/>
        <w:drawing>
          <wp:anchor distT="0" distB="0" distL="114300" distR="114300" simplePos="0" relativeHeight="251784192" behindDoc="0" locked="0" layoutInCell="1" allowOverlap="1">
            <wp:simplePos x="0" y="0"/>
            <wp:positionH relativeFrom="margin">
              <wp:align>right</wp:align>
            </wp:positionH>
            <wp:positionV relativeFrom="paragraph">
              <wp:posOffset>304800</wp:posOffset>
            </wp:positionV>
            <wp:extent cx="5731510" cy="4646295"/>
            <wp:effectExtent l="0" t="0" r="2540" b="1905"/>
            <wp:wrapTopAndBottom/>
            <wp:docPr id="3396" name="Picture 3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4646295"/>
                    </a:xfrm>
                    <a:prstGeom prst="rect">
                      <a:avLst/>
                    </a:prstGeom>
                  </pic:spPr>
                </pic:pic>
              </a:graphicData>
            </a:graphic>
          </wp:anchor>
        </w:drawing>
      </w:r>
    </w:p>
    <w:p w:rsidR="00B83624" w:rsidRPr="00FE462A" w:rsidRDefault="00B83624" w:rsidP="002C2682">
      <w:pPr>
        <w:keepNext/>
        <w:spacing w:after="0" w:line="360" w:lineRule="auto"/>
        <w:jc w:val="center"/>
        <w:rPr>
          <w:rFonts w:ascii="Times New Roman" w:hAnsi="Times New Roman" w:cs="Times New Roman"/>
          <w:color w:val="000000" w:themeColor="text1"/>
          <w:sz w:val="28"/>
          <w:szCs w:val="28"/>
        </w:rPr>
      </w:pPr>
    </w:p>
    <w:p w:rsidR="00B83624" w:rsidRDefault="00B83624" w:rsidP="002C2682">
      <w:pPr>
        <w:pStyle w:val="Caption"/>
        <w:spacing w:before="0" w:line="360" w:lineRule="auto"/>
        <w:jc w:val="both"/>
        <w:rPr>
          <w:color w:val="000000" w:themeColor="text1"/>
          <w:sz w:val="28"/>
          <w:szCs w:val="28"/>
        </w:rPr>
      </w:pPr>
      <w:r w:rsidRPr="00FE462A">
        <w:rPr>
          <w:color w:val="000000" w:themeColor="text1"/>
          <w:sz w:val="28"/>
          <w:szCs w:val="28"/>
        </w:rPr>
        <w:t xml:space="preserve">             </w:t>
      </w:r>
      <w:r w:rsidR="00D8728E">
        <w:rPr>
          <w:color w:val="000000" w:themeColor="text1"/>
          <w:sz w:val="28"/>
          <w:szCs w:val="28"/>
        </w:rPr>
        <w:t xml:space="preserve">                         Hình 35</w:t>
      </w:r>
      <w:r w:rsidRPr="00FE462A">
        <w:rPr>
          <w:color w:val="000000" w:themeColor="text1"/>
          <w:sz w:val="28"/>
          <w:szCs w:val="28"/>
        </w:rPr>
        <w:t xml:space="preserve">: Form Chi tiết công  </w:t>
      </w:r>
    </w:p>
    <w:p w:rsidR="00FE462A" w:rsidRDefault="00FE462A" w:rsidP="002C2682">
      <w:pPr>
        <w:rPr>
          <w:lang w:val="en-US" w:eastAsia="ar-SA"/>
        </w:rPr>
      </w:pPr>
    </w:p>
    <w:p w:rsidR="00661EF0" w:rsidRDefault="00661EF0" w:rsidP="002C2682">
      <w:pPr>
        <w:pStyle w:val="ListParagraph"/>
        <w:numPr>
          <w:ilvl w:val="0"/>
          <w:numId w:val="32"/>
        </w:numPr>
        <w:spacing w:after="200" w:line="276" w:lineRule="auto"/>
        <w:ind w:left="0"/>
        <w:rPr>
          <w:rFonts w:ascii="Times New Roman" w:hAnsi="Times New Roman" w:cs="Times New Roman"/>
          <w:sz w:val="28"/>
          <w:szCs w:val="28"/>
          <w:lang w:eastAsia="ar-SA"/>
        </w:rPr>
      </w:pPr>
      <w:r w:rsidRPr="00FE462A">
        <w:rPr>
          <w:rFonts w:ascii="Times New Roman" w:hAnsi="Times New Roman" w:cs="Times New Roman"/>
          <w:sz w:val="28"/>
          <w:szCs w:val="28"/>
          <w:lang w:eastAsia="ar-SA"/>
        </w:rPr>
        <w:t xml:space="preserve">Chi tiết công của nhân viên bao gồm thông tin của </w:t>
      </w:r>
      <w:r w:rsidR="00C17116">
        <w:rPr>
          <w:rFonts w:ascii="Times New Roman" w:hAnsi="Times New Roman" w:cs="Times New Roman"/>
          <w:sz w:val="28"/>
          <w:szCs w:val="28"/>
          <w:lang w:eastAsia="ar-SA"/>
        </w:rPr>
        <w:t xml:space="preserve">nhân viên, </w:t>
      </w:r>
      <w:r w:rsidRPr="00FE462A">
        <w:rPr>
          <w:rFonts w:ascii="Times New Roman" w:hAnsi="Times New Roman" w:cs="Times New Roman"/>
          <w:sz w:val="28"/>
          <w:szCs w:val="28"/>
          <w:lang w:eastAsia="ar-SA"/>
        </w:rPr>
        <w:t>thông tin tăng ca, thông tin công củ</w:t>
      </w:r>
      <w:r w:rsidR="00C17116">
        <w:rPr>
          <w:rFonts w:ascii="Times New Roman" w:hAnsi="Times New Roman" w:cs="Times New Roman"/>
          <w:sz w:val="28"/>
          <w:szCs w:val="28"/>
          <w:lang w:eastAsia="ar-SA"/>
        </w:rPr>
        <w:t>a nhân viên trong tháng.</w:t>
      </w:r>
    </w:p>
    <w:p w:rsidR="00D8728E" w:rsidRPr="00FE462A" w:rsidRDefault="00D8728E" w:rsidP="002C2682">
      <w:pPr>
        <w:pStyle w:val="ListParagraph"/>
        <w:numPr>
          <w:ilvl w:val="0"/>
          <w:numId w:val="32"/>
        </w:numPr>
        <w:spacing w:after="200" w:line="276" w:lineRule="auto"/>
        <w:ind w:left="0"/>
        <w:rPr>
          <w:rFonts w:ascii="Times New Roman" w:hAnsi="Times New Roman" w:cs="Times New Roman"/>
          <w:sz w:val="28"/>
          <w:szCs w:val="28"/>
          <w:lang w:eastAsia="ar-SA"/>
        </w:rPr>
      </w:pPr>
      <w:r>
        <w:rPr>
          <w:rFonts w:ascii="Times New Roman" w:hAnsi="Times New Roman" w:cs="Times New Roman"/>
          <w:sz w:val="28"/>
          <w:szCs w:val="28"/>
          <w:lang w:eastAsia="ar-SA"/>
        </w:rPr>
        <w:t xml:space="preserve">Cho phép người dung </w:t>
      </w:r>
      <w:proofErr w:type="gramStart"/>
      <w:r>
        <w:rPr>
          <w:rFonts w:ascii="Times New Roman" w:hAnsi="Times New Roman" w:cs="Times New Roman"/>
          <w:sz w:val="28"/>
          <w:szCs w:val="28"/>
          <w:lang w:eastAsia="ar-SA"/>
        </w:rPr>
        <w:t>thêm ,</w:t>
      </w:r>
      <w:proofErr w:type="gramEnd"/>
      <w:r>
        <w:rPr>
          <w:rFonts w:ascii="Times New Roman" w:hAnsi="Times New Roman" w:cs="Times New Roman"/>
          <w:sz w:val="28"/>
          <w:szCs w:val="28"/>
          <w:lang w:eastAsia="ar-SA"/>
        </w:rPr>
        <w:t xml:space="preserve"> xóa , sửa .</w:t>
      </w:r>
    </w:p>
    <w:p w:rsidR="00FE462A" w:rsidRPr="00D8728E" w:rsidRDefault="00035533" w:rsidP="002C2682">
      <w:pPr>
        <w:spacing w:after="200" w:line="276" w:lineRule="auto"/>
        <w:rPr>
          <w:lang w:val="en-US" w:eastAsia="ar-SA"/>
        </w:rPr>
      </w:pPr>
      <w:r>
        <w:rPr>
          <w:noProof/>
          <w:lang w:eastAsia="en-AU"/>
        </w:rPr>
        <w:lastRenderedPageBreak/>
        <w:drawing>
          <wp:anchor distT="0" distB="0" distL="114300" distR="114300" simplePos="0" relativeHeight="251791360" behindDoc="0" locked="0" layoutInCell="1" allowOverlap="1">
            <wp:simplePos x="0" y="0"/>
            <wp:positionH relativeFrom="margin">
              <wp:align>right</wp:align>
            </wp:positionH>
            <wp:positionV relativeFrom="paragraph">
              <wp:posOffset>0</wp:posOffset>
            </wp:positionV>
            <wp:extent cx="5731510" cy="2539365"/>
            <wp:effectExtent l="0" t="0" r="2540" b="0"/>
            <wp:wrapTopAndBottom/>
            <wp:docPr id="3419" name="Picture 3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539365"/>
                    </a:xfrm>
                    <a:prstGeom prst="rect">
                      <a:avLst/>
                    </a:prstGeom>
                  </pic:spPr>
                </pic:pic>
              </a:graphicData>
            </a:graphic>
          </wp:anchor>
        </w:drawing>
      </w:r>
    </w:p>
    <w:p w:rsidR="00FE462A" w:rsidRDefault="00035533" w:rsidP="002C2682">
      <w:pPr>
        <w:jc w:val="center"/>
        <w:rPr>
          <w:rFonts w:ascii="Times New Roman" w:hAnsi="Times New Roman" w:cs="Times New Roman"/>
          <w:b/>
          <w:sz w:val="28"/>
          <w:szCs w:val="28"/>
          <w:lang w:val="en-US" w:eastAsia="ar-SA"/>
        </w:rPr>
      </w:pPr>
      <w:r>
        <w:rPr>
          <w:rFonts w:ascii="Times New Roman" w:hAnsi="Times New Roman" w:cs="Times New Roman"/>
          <w:b/>
          <w:sz w:val="28"/>
          <w:szCs w:val="28"/>
          <w:lang w:val="en-US" w:eastAsia="ar-SA"/>
        </w:rPr>
        <w:t>Hinh</w:t>
      </w:r>
      <w:r w:rsidR="00D8728E">
        <w:rPr>
          <w:rFonts w:ascii="Times New Roman" w:hAnsi="Times New Roman" w:cs="Times New Roman"/>
          <w:b/>
          <w:sz w:val="28"/>
          <w:szCs w:val="28"/>
          <w:lang w:val="en-US" w:eastAsia="ar-SA"/>
        </w:rPr>
        <w:t xml:space="preserve"> 36</w:t>
      </w:r>
      <w:r>
        <w:rPr>
          <w:rFonts w:ascii="Times New Roman" w:hAnsi="Times New Roman" w:cs="Times New Roman"/>
          <w:b/>
          <w:sz w:val="28"/>
          <w:szCs w:val="28"/>
          <w:lang w:val="en-US" w:eastAsia="ar-SA"/>
        </w:rPr>
        <w:t xml:space="preserve"> Quản lý ứng lương</w:t>
      </w:r>
    </w:p>
    <w:p w:rsidR="00035533" w:rsidRDefault="00A63203" w:rsidP="002C2682">
      <w:pPr>
        <w:pStyle w:val="ListParagraph"/>
        <w:numPr>
          <w:ilvl w:val="0"/>
          <w:numId w:val="37"/>
        </w:numPr>
        <w:ind w:left="0"/>
        <w:rPr>
          <w:rFonts w:ascii="Times New Roman" w:hAnsi="Times New Roman" w:cs="Times New Roman"/>
          <w:sz w:val="28"/>
          <w:szCs w:val="28"/>
          <w:lang w:val="en-US" w:eastAsia="ar-SA"/>
        </w:rPr>
      </w:pPr>
      <w:r>
        <w:rPr>
          <w:noProof/>
          <w:lang w:eastAsia="en-AU"/>
        </w:rPr>
        <w:drawing>
          <wp:anchor distT="0" distB="0" distL="114300" distR="114300" simplePos="0" relativeHeight="251794432" behindDoc="0" locked="0" layoutInCell="1" allowOverlap="1" wp14:anchorId="7A0F18D1" wp14:editId="303809C1">
            <wp:simplePos x="0" y="0"/>
            <wp:positionH relativeFrom="margin">
              <wp:align>right</wp:align>
            </wp:positionH>
            <wp:positionV relativeFrom="paragraph">
              <wp:posOffset>612140</wp:posOffset>
            </wp:positionV>
            <wp:extent cx="5731510" cy="3657600"/>
            <wp:effectExtent l="0" t="0" r="2540" b="0"/>
            <wp:wrapTopAndBottom/>
            <wp:docPr id="3397" name="Picture 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anchor>
        </w:drawing>
      </w:r>
      <w:r>
        <w:rPr>
          <w:rFonts w:ascii="Times New Roman" w:hAnsi="Times New Roman" w:cs="Times New Roman"/>
          <w:sz w:val="28"/>
          <w:szCs w:val="28"/>
          <w:lang w:val="en-US" w:eastAsia="ar-SA"/>
        </w:rPr>
        <w:t xml:space="preserve">Hiển thị mã nhân </w:t>
      </w:r>
      <w:proofErr w:type="gramStart"/>
      <w:r>
        <w:rPr>
          <w:rFonts w:ascii="Times New Roman" w:hAnsi="Times New Roman" w:cs="Times New Roman"/>
          <w:sz w:val="28"/>
          <w:szCs w:val="28"/>
          <w:lang w:val="en-US" w:eastAsia="ar-SA"/>
        </w:rPr>
        <w:t>viên ,</w:t>
      </w:r>
      <w:proofErr w:type="gramEnd"/>
      <w:r>
        <w:rPr>
          <w:rFonts w:ascii="Times New Roman" w:hAnsi="Times New Roman" w:cs="Times New Roman"/>
          <w:sz w:val="28"/>
          <w:szCs w:val="28"/>
          <w:lang w:val="en-US" w:eastAsia="ar-SA"/>
        </w:rPr>
        <w:t xml:space="preserve"> ngày ứng lương và số tiền ứng. Cho phép thêm, </w:t>
      </w:r>
      <w:proofErr w:type="gramStart"/>
      <w:r>
        <w:rPr>
          <w:rFonts w:ascii="Times New Roman" w:hAnsi="Times New Roman" w:cs="Times New Roman"/>
          <w:sz w:val="28"/>
          <w:szCs w:val="28"/>
          <w:lang w:val="en-US" w:eastAsia="ar-SA"/>
        </w:rPr>
        <w:t>xóa ,</w:t>
      </w:r>
      <w:proofErr w:type="gramEnd"/>
      <w:r>
        <w:rPr>
          <w:rFonts w:ascii="Times New Roman" w:hAnsi="Times New Roman" w:cs="Times New Roman"/>
          <w:sz w:val="28"/>
          <w:szCs w:val="28"/>
          <w:lang w:val="en-US" w:eastAsia="ar-SA"/>
        </w:rPr>
        <w:t xml:space="preserve"> sửa các thông tin ứng lương.</w:t>
      </w:r>
    </w:p>
    <w:p w:rsidR="00F41DBD" w:rsidRDefault="00D8728E" w:rsidP="002C2682">
      <w:pPr>
        <w:pStyle w:val="ListParagraph"/>
        <w:ind w:left="0"/>
        <w:jc w:val="center"/>
        <w:rPr>
          <w:rFonts w:ascii="Times New Roman" w:hAnsi="Times New Roman" w:cs="Times New Roman"/>
          <w:sz w:val="28"/>
          <w:szCs w:val="28"/>
          <w:lang w:val="en-US" w:eastAsia="ar-SA"/>
        </w:rPr>
      </w:pPr>
      <w:r>
        <w:rPr>
          <w:rFonts w:ascii="Times New Roman" w:hAnsi="Times New Roman" w:cs="Times New Roman"/>
          <w:b/>
          <w:color w:val="000000" w:themeColor="text1"/>
          <w:sz w:val="28"/>
          <w:szCs w:val="28"/>
        </w:rPr>
        <w:t>Hình 37</w:t>
      </w:r>
      <w:r w:rsidR="00A63203" w:rsidRPr="00FE462A">
        <w:rPr>
          <w:rFonts w:ascii="Times New Roman" w:hAnsi="Times New Roman" w:cs="Times New Roman"/>
          <w:b/>
          <w:color w:val="000000" w:themeColor="text1"/>
          <w:sz w:val="28"/>
          <w:szCs w:val="28"/>
        </w:rPr>
        <w:t>: Form Phụ Cấp</w:t>
      </w:r>
    </w:p>
    <w:p w:rsidR="00F41DBD" w:rsidRPr="00A63203" w:rsidRDefault="00F41DBD" w:rsidP="002C2682">
      <w:pPr>
        <w:numPr>
          <w:ilvl w:val="0"/>
          <w:numId w:val="37"/>
        </w:numPr>
        <w:spacing w:after="0" w:line="360" w:lineRule="auto"/>
        <w:ind w:left="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w:t>
      </w:r>
      <w:r w:rsidRPr="00FE462A">
        <w:rPr>
          <w:rFonts w:ascii="Times New Roman" w:hAnsi="Times New Roman" w:cs="Times New Roman"/>
          <w:color w:val="000000" w:themeColor="text1"/>
          <w:sz w:val="28"/>
          <w:szCs w:val="28"/>
        </w:rPr>
        <w:t>gười dùng có thể tìm nhân viên bằng tên nhân viên, thêm sửa xóa phụ cấp nhân viên bằng cách chọn nhân viên trong danh sách nhân viên.</w:t>
      </w:r>
    </w:p>
    <w:p w:rsidR="00A63203" w:rsidRPr="00F41DBD" w:rsidRDefault="00A63203" w:rsidP="002C2682">
      <w:pPr>
        <w:pStyle w:val="ListParagraph"/>
        <w:ind w:left="0"/>
        <w:rPr>
          <w:lang w:val="en-US" w:eastAsia="ar-SA"/>
        </w:rPr>
      </w:pPr>
    </w:p>
    <w:p w:rsidR="00F41DBD" w:rsidRPr="00F41DBD" w:rsidRDefault="00F41DBD" w:rsidP="002C2682">
      <w:pPr>
        <w:spacing w:after="0" w:line="360" w:lineRule="auto"/>
        <w:rPr>
          <w:rFonts w:ascii="Times New Roman" w:hAnsi="Times New Roman" w:cs="Times New Roman"/>
          <w:b/>
          <w:color w:val="000000" w:themeColor="text1"/>
          <w:sz w:val="28"/>
          <w:szCs w:val="28"/>
        </w:rPr>
      </w:pPr>
      <w:r>
        <w:rPr>
          <w:noProof/>
          <w:lang w:eastAsia="en-AU"/>
        </w:rPr>
        <w:lastRenderedPageBreak/>
        <w:drawing>
          <wp:anchor distT="0" distB="0" distL="114300" distR="114300" simplePos="0" relativeHeight="251795456" behindDoc="0" locked="0" layoutInCell="1" allowOverlap="1">
            <wp:simplePos x="0" y="0"/>
            <wp:positionH relativeFrom="margin">
              <wp:align>center</wp:align>
            </wp:positionH>
            <wp:positionV relativeFrom="paragraph">
              <wp:posOffset>47625</wp:posOffset>
            </wp:positionV>
            <wp:extent cx="3038095" cy="2333333"/>
            <wp:effectExtent l="0" t="0" r="0" b="0"/>
            <wp:wrapTopAndBottom/>
            <wp:docPr id="3413" name="Picture 3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38095" cy="2333333"/>
                    </a:xfrm>
                    <a:prstGeom prst="rect">
                      <a:avLst/>
                    </a:prstGeom>
                  </pic:spPr>
                </pic:pic>
              </a:graphicData>
            </a:graphic>
          </wp:anchor>
        </w:drawing>
      </w:r>
    </w:p>
    <w:p w:rsidR="00F41DBD" w:rsidRPr="00D8728E" w:rsidRDefault="00F41DBD" w:rsidP="002C2682">
      <w:pPr>
        <w:spacing w:after="0" w:line="360" w:lineRule="auto"/>
        <w:jc w:val="center"/>
        <w:rPr>
          <w:rFonts w:ascii="Times New Roman" w:hAnsi="Times New Roman" w:cs="Times New Roman"/>
          <w:b/>
          <w:color w:val="000000" w:themeColor="text1"/>
          <w:sz w:val="28"/>
          <w:szCs w:val="28"/>
        </w:rPr>
      </w:pPr>
      <w:r w:rsidRPr="00D8728E">
        <w:rPr>
          <w:rFonts w:ascii="Times New Roman" w:hAnsi="Times New Roman" w:cs="Times New Roman"/>
          <w:b/>
          <w:color w:val="000000" w:themeColor="text1"/>
          <w:sz w:val="28"/>
          <w:szCs w:val="28"/>
        </w:rPr>
        <w:t>Hình 38</w:t>
      </w:r>
      <w:proofErr w:type="gramStart"/>
      <w:r w:rsidRPr="00D8728E">
        <w:rPr>
          <w:rFonts w:ascii="Times New Roman" w:hAnsi="Times New Roman" w:cs="Times New Roman"/>
          <w:b/>
          <w:color w:val="000000" w:themeColor="text1"/>
          <w:sz w:val="28"/>
          <w:szCs w:val="28"/>
        </w:rPr>
        <w:t>:Form</w:t>
      </w:r>
      <w:proofErr w:type="gramEnd"/>
      <w:r w:rsidRPr="00D8728E">
        <w:rPr>
          <w:rFonts w:ascii="Times New Roman" w:hAnsi="Times New Roman" w:cs="Times New Roman"/>
          <w:b/>
          <w:color w:val="000000" w:themeColor="text1"/>
          <w:sz w:val="28"/>
          <w:szCs w:val="28"/>
        </w:rPr>
        <w:t xml:space="preserve"> Thêm Tăng Ca.</w:t>
      </w:r>
    </w:p>
    <w:p w:rsidR="00A63203" w:rsidRPr="00FE462A" w:rsidRDefault="00A63203" w:rsidP="002C2682">
      <w:pPr>
        <w:spacing w:after="0" w:line="360" w:lineRule="auto"/>
        <w:rPr>
          <w:rFonts w:ascii="Times New Roman" w:hAnsi="Times New Roman" w:cs="Times New Roman"/>
          <w:b/>
          <w:color w:val="000000" w:themeColor="text1"/>
          <w:sz w:val="28"/>
          <w:szCs w:val="28"/>
        </w:rPr>
      </w:pPr>
    </w:p>
    <w:p w:rsidR="00A63203" w:rsidRDefault="00A63203" w:rsidP="002C2682">
      <w:pPr>
        <w:pStyle w:val="ListParagraph"/>
        <w:numPr>
          <w:ilvl w:val="0"/>
          <w:numId w:val="35"/>
        </w:numPr>
        <w:tabs>
          <w:tab w:val="left" w:pos="2700"/>
        </w:tabs>
        <w:ind w:left="0"/>
        <w:rPr>
          <w:rFonts w:ascii="Times New Roman" w:hAnsi="Times New Roman" w:cs="Times New Roman"/>
          <w:sz w:val="28"/>
          <w:szCs w:val="28"/>
        </w:rPr>
      </w:pPr>
      <w:r>
        <w:rPr>
          <w:rFonts w:ascii="Times New Roman" w:hAnsi="Times New Roman" w:cs="Times New Roman"/>
          <w:sz w:val="28"/>
          <w:szCs w:val="28"/>
        </w:rPr>
        <w:t>Cho phép thêm tăng ca cho nhân viên, các loại tăng ca và số giờ tăng ca.</w:t>
      </w:r>
    </w:p>
    <w:p w:rsidR="00A63203" w:rsidRDefault="00A63203" w:rsidP="002C2682">
      <w:pPr>
        <w:rPr>
          <w:lang w:val="en-US" w:eastAsia="ar-SA"/>
        </w:rPr>
      </w:pPr>
      <w:r>
        <w:rPr>
          <w:noProof/>
          <w:lang w:eastAsia="en-AU"/>
        </w:rPr>
        <w:drawing>
          <wp:inline distT="0" distB="0" distL="0" distR="0" wp14:anchorId="38B223A6" wp14:editId="250E7BA3">
            <wp:extent cx="5731510" cy="2587625"/>
            <wp:effectExtent l="0" t="0" r="2540" b="3175"/>
            <wp:docPr id="3398" name="Picture 3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87625"/>
                    </a:xfrm>
                    <a:prstGeom prst="rect">
                      <a:avLst/>
                    </a:prstGeom>
                  </pic:spPr>
                </pic:pic>
              </a:graphicData>
            </a:graphic>
          </wp:inline>
        </w:drawing>
      </w:r>
    </w:p>
    <w:p w:rsidR="00A63203" w:rsidRDefault="00A63203" w:rsidP="002C2682">
      <w:pPr>
        <w:keepNext/>
        <w:spacing w:after="0" w:line="360" w:lineRule="auto"/>
        <w:jc w:val="both"/>
        <w:rPr>
          <w:rFonts w:ascii="Times New Roman" w:hAnsi="Times New Roman" w:cs="Times New Roman"/>
          <w:b/>
          <w:color w:val="000000" w:themeColor="text1"/>
          <w:sz w:val="28"/>
          <w:szCs w:val="28"/>
        </w:rPr>
      </w:pPr>
      <w:r w:rsidRPr="00FE462A">
        <w:rPr>
          <w:rFonts w:ascii="Times New Roman" w:hAnsi="Times New Roman" w:cs="Times New Roman"/>
          <w:b/>
          <w:color w:val="000000" w:themeColor="text1"/>
          <w:sz w:val="28"/>
          <w:szCs w:val="28"/>
        </w:rPr>
        <w:t xml:space="preserve">              </w:t>
      </w:r>
      <w:r w:rsidR="00D8728E">
        <w:rPr>
          <w:rFonts w:ascii="Times New Roman" w:hAnsi="Times New Roman" w:cs="Times New Roman"/>
          <w:b/>
          <w:color w:val="000000" w:themeColor="text1"/>
          <w:sz w:val="28"/>
          <w:szCs w:val="28"/>
        </w:rPr>
        <w:t xml:space="preserve">                 Hình 39</w:t>
      </w:r>
      <w:proofErr w:type="gramStart"/>
      <w:r w:rsidRPr="00FE462A">
        <w:rPr>
          <w:rFonts w:ascii="Times New Roman" w:hAnsi="Times New Roman" w:cs="Times New Roman"/>
          <w:b/>
          <w:color w:val="000000" w:themeColor="text1"/>
          <w:sz w:val="28"/>
          <w:szCs w:val="28"/>
        </w:rPr>
        <w:t>:Form</w:t>
      </w:r>
      <w:proofErr w:type="gramEnd"/>
      <w:r w:rsidRPr="00FE462A">
        <w:rPr>
          <w:rFonts w:ascii="Times New Roman" w:hAnsi="Times New Roman" w:cs="Times New Roman"/>
          <w:b/>
          <w:color w:val="000000" w:themeColor="text1"/>
          <w:sz w:val="28"/>
          <w:szCs w:val="28"/>
        </w:rPr>
        <w:t xml:space="preserve"> Quản Lý Tăng Ca</w:t>
      </w:r>
    </w:p>
    <w:p w:rsidR="00A63203" w:rsidRPr="00FE462A" w:rsidRDefault="00A63203" w:rsidP="002C2682">
      <w:pPr>
        <w:keepNext/>
        <w:spacing w:after="0" w:line="360" w:lineRule="auto"/>
        <w:jc w:val="both"/>
        <w:rPr>
          <w:rFonts w:ascii="Times New Roman" w:hAnsi="Times New Roman" w:cs="Times New Roman"/>
          <w:b/>
          <w:color w:val="000000" w:themeColor="text1"/>
          <w:sz w:val="28"/>
          <w:szCs w:val="28"/>
        </w:rPr>
      </w:pPr>
    </w:p>
    <w:p w:rsidR="00A63203" w:rsidRPr="00FE462A" w:rsidRDefault="00A63203" w:rsidP="002C2682">
      <w:pPr>
        <w:numPr>
          <w:ilvl w:val="0"/>
          <w:numId w:val="31"/>
        </w:numPr>
        <w:spacing w:after="0" w:line="360" w:lineRule="auto"/>
        <w:ind w:left="0"/>
        <w:jc w:val="both"/>
        <w:rPr>
          <w:rFonts w:ascii="Times New Roman" w:hAnsi="Times New Roman" w:cs="Times New Roman"/>
          <w:color w:val="000000" w:themeColor="text1"/>
          <w:sz w:val="28"/>
          <w:szCs w:val="28"/>
        </w:rPr>
      </w:pPr>
      <w:r w:rsidRPr="00FE462A">
        <w:rPr>
          <w:rFonts w:ascii="Times New Roman" w:hAnsi="Times New Roman" w:cs="Times New Roman"/>
          <w:color w:val="000000" w:themeColor="text1"/>
          <w:sz w:val="28"/>
          <w:szCs w:val="28"/>
        </w:rPr>
        <w:t>Hiển thị danh sách nhân viên tăng ca trong tháng/năm được chọn. Với các thông tin như: Mã nhân viên, họ</w:t>
      </w:r>
      <w:r>
        <w:rPr>
          <w:rFonts w:ascii="Times New Roman" w:hAnsi="Times New Roman" w:cs="Times New Roman"/>
          <w:color w:val="000000" w:themeColor="text1"/>
          <w:sz w:val="28"/>
          <w:szCs w:val="28"/>
        </w:rPr>
        <w:t xml:space="preserve"> tên, bộ phận, tổng giờ tăng ca đêm, tổng giờ tăng ca thường, tổng giờ ca chủ nhật, tông giờ ca lễ</w:t>
      </w:r>
      <w:proofErr w:type="gramStart"/>
      <w:r>
        <w:rPr>
          <w:rFonts w:ascii="Times New Roman" w:hAnsi="Times New Roman" w:cs="Times New Roman"/>
          <w:color w:val="000000" w:themeColor="text1"/>
          <w:sz w:val="28"/>
          <w:szCs w:val="28"/>
        </w:rPr>
        <w:t>.</w:t>
      </w:r>
      <w:r w:rsidRPr="00FE462A">
        <w:rPr>
          <w:rFonts w:ascii="Times New Roman" w:hAnsi="Times New Roman" w:cs="Times New Roman"/>
          <w:color w:val="000000" w:themeColor="text1"/>
          <w:sz w:val="28"/>
          <w:szCs w:val="28"/>
        </w:rPr>
        <w:t>.</w:t>
      </w:r>
      <w:proofErr w:type="gramEnd"/>
    </w:p>
    <w:p w:rsidR="00A63203" w:rsidRDefault="00A63203" w:rsidP="002C2682">
      <w:pPr>
        <w:numPr>
          <w:ilvl w:val="0"/>
          <w:numId w:val="31"/>
        </w:numPr>
        <w:spacing w:after="0" w:line="360" w:lineRule="auto"/>
        <w:ind w:left="0"/>
        <w:jc w:val="both"/>
        <w:rPr>
          <w:rFonts w:ascii="Times New Roman" w:hAnsi="Times New Roman" w:cs="Times New Roman"/>
          <w:color w:val="000000" w:themeColor="text1"/>
          <w:sz w:val="28"/>
          <w:szCs w:val="28"/>
        </w:rPr>
      </w:pPr>
      <w:r w:rsidRPr="00FE462A">
        <w:rPr>
          <w:rFonts w:ascii="Times New Roman" w:hAnsi="Times New Roman" w:cs="Times New Roman"/>
          <w:color w:val="000000" w:themeColor="text1"/>
          <w:sz w:val="28"/>
          <w:szCs w:val="28"/>
        </w:rPr>
        <w:t>Ngoài ra, còn có các chức năng thêm - sửa – xóa thông tin tăng ca của 1 nhân viên.</w:t>
      </w:r>
    </w:p>
    <w:p w:rsidR="00A63203" w:rsidRPr="00FE462A" w:rsidRDefault="00A63203" w:rsidP="002C2682">
      <w:pPr>
        <w:spacing w:after="0" w:line="360" w:lineRule="auto"/>
        <w:jc w:val="center"/>
        <w:rPr>
          <w:rFonts w:ascii="Times New Roman" w:hAnsi="Times New Roman" w:cs="Times New Roman"/>
          <w:color w:val="000000" w:themeColor="text1"/>
          <w:sz w:val="28"/>
          <w:szCs w:val="28"/>
        </w:rPr>
      </w:pPr>
      <w:r>
        <w:rPr>
          <w:noProof/>
          <w:lang w:eastAsia="en-AU"/>
        </w:rPr>
        <w:lastRenderedPageBreak/>
        <w:drawing>
          <wp:anchor distT="0" distB="0" distL="114300" distR="114300" simplePos="0" relativeHeight="251796480" behindDoc="0" locked="0" layoutInCell="1" allowOverlap="1">
            <wp:simplePos x="0" y="0"/>
            <wp:positionH relativeFrom="margin">
              <wp:align>center</wp:align>
            </wp:positionH>
            <wp:positionV relativeFrom="paragraph">
              <wp:posOffset>0</wp:posOffset>
            </wp:positionV>
            <wp:extent cx="5685714" cy="3933333"/>
            <wp:effectExtent l="0" t="0" r="0" b="0"/>
            <wp:wrapTopAndBottom/>
            <wp:docPr id="3421" name="Picture 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85714" cy="3933333"/>
                    </a:xfrm>
                    <a:prstGeom prst="rect">
                      <a:avLst/>
                    </a:prstGeom>
                  </pic:spPr>
                </pic:pic>
              </a:graphicData>
            </a:graphic>
          </wp:anchor>
        </w:drawing>
      </w:r>
      <w:r w:rsidR="00D8728E" w:rsidRPr="00D8728E">
        <w:rPr>
          <w:rFonts w:ascii="Times New Roman" w:hAnsi="Times New Roman" w:cs="Times New Roman"/>
          <w:b/>
          <w:sz w:val="28"/>
          <w:szCs w:val="28"/>
          <w:lang w:eastAsia="ar-SA"/>
        </w:rPr>
        <w:t xml:space="preserve"> </w:t>
      </w:r>
      <w:r w:rsidR="00D8728E">
        <w:rPr>
          <w:rFonts w:ascii="Times New Roman" w:hAnsi="Times New Roman" w:cs="Times New Roman"/>
          <w:b/>
          <w:sz w:val="28"/>
          <w:szCs w:val="28"/>
          <w:lang w:eastAsia="ar-SA"/>
        </w:rPr>
        <w:t>Hình 40</w:t>
      </w:r>
      <w:r w:rsidR="00AC01D8">
        <w:rPr>
          <w:rFonts w:ascii="Times New Roman" w:hAnsi="Times New Roman" w:cs="Times New Roman"/>
          <w:b/>
          <w:sz w:val="28"/>
          <w:szCs w:val="28"/>
          <w:lang w:eastAsia="ar-SA"/>
        </w:rPr>
        <w:t>:</w:t>
      </w:r>
      <w:r>
        <w:rPr>
          <w:rFonts w:ascii="Times New Roman" w:hAnsi="Times New Roman" w:cs="Times New Roman"/>
          <w:b/>
          <w:color w:val="000000" w:themeColor="text1"/>
          <w:sz w:val="28"/>
          <w:szCs w:val="28"/>
        </w:rPr>
        <w:t xml:space="preserve"> Danh mục khấu trừ.</w:t>
      </w:r>
    </w:p>
    <w:p w:rsidR="00A63203" w:rsidRPr="00A63203" w:rsidRDefault="00A63203" w:rsidP="002C2682">
      <w:pPr>
        <w:ind w:firstLine="720"/>
        <w:rPr>
          <w:lang w:val="en-US" w:eastAsia="ar-SA"/>
        </w:rPr>
      </w:pPr>
    </w:p>
    <w:p w:rsidR="00A63203" w:rsidRPr="00D8728E" w:rsidRDefault="00A63203" w:rsidP="004A6C46">
      <w:pPr>
        <w:pStyle w:val="ListParagraph"/>
        <w:numPr>
          <w:ilvl w:val="1"/>
          <w:numId w:val="12"/>
        </w:numPr>
        <w:ind w:left="0"/>
        <w:outlineLvl w:val="2"/>
        <w:rPr>
          <w:b/>
          <w:lang w:val="en-US" w:eastAsia="ar-SA"/>
        </w:rPr>
      </w:pPr>
      <w:bookmarkStart w:id="46" w:name="_Toc521055616"/>
      <w:r w:rsidRPr="00D8728E">
        <w:rPr>
          <w:b/>
          <w:noProof/>
          <w:lang w:eastAsia="en-AU"/>
        </w:rPr>
        <w:drawing>
          <wp:anchor distT="0" distB="0" distL="114300" distR="114300" simplePos="0" relativeHeight="251792384" behindDoc="0" locked="0" layoutInCell="1" allowOverlap="1">
            <wp:simplePos x="0" y="0"/>
            <wp:positionH relativeFrom="margin">
              <wp:align>right</wp:align>
            </wp:positionH>
            <wp:positionV relativeFrom="paragraph">
              <wp:posOffset>396240</wp:posOffset>
            </wp:positionV>
            <wp:extent cx="5731510" cy="2490470"/>
            <wp:effectExtent l="0" t="0" r="2540" b="5080"/>
            <wp:wrapTopAndBottom/>
            <wp:docPr id="3420" name="Picture 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2490470"/>
                    </a:xfrm>
                    <a:prstGeom prst="rect">
                      <a:avLst/>
                    </a:prstGeom>
                  </pic:spPr>
                </pic:pic>
              </a:graphicData>
            </a:graphic>
          </wp:anchor>
        </w:drawing>
      </w:r>
      <w:r w:rsidRPr="00D8728E">
        <w:rPr>
          <w:rFonts w:ascii="Times New Roman" w:hAnsi="Times New Roman" w:cs="Times New Roman"/>
          <w:b/>
          <w:sz w:val="28"/>
          <w:szCs w:val="28"/>
          <w:lang w:val="en-US" w:eastAsia="ar-SA"/>
        </w:rPr>
        <w:t>Form Quản lý lương :</w:t>
      </w:r>
      <w:bookmarkEnd w:id="46"/>
    </w:p>
    <w:p w:rsidR="00A63203" w:rsidRPr="00A63203" w:rsidRDefault="00A63203" w:rsidP="002C2682">
      <w:pPr>
        <w:pStyle w:val="ListParagraph"/>
        <w:ind w:left="0"/>
        <w:rPr>
          <w:lang w:val="en-US" w:eastAsia="ar-SA"/>
        </w:rPr>
      </w:pPr>
    </w:p>
    <w:p w:rsidR="00FE462A" w:rsidRDefault="00A63203" w:rsidP="002C2682">
      <w:pPr>
        <w:pStyle w:val="ListParagraph"/>
        <w:ind w:left="0"/>
        <w:jc w:val="center"/>
        <w:rPr>
          <w:rFonts w:ascii="Times New Roman" w:hAnsi="Times New Roman" w:cs="Times New Roman"/>
          <w:b/>
          <w:sz w:val="28"/>
          <w:szCs w:val="28"/>
          <w:lang w:val="en-US" w:eastAsia="ar-SA"/>
        </w:rPr>
      </w:pPr>
      <w:r>
        <w:rPr>
          <w:rFonts w:ascii="Times New Roman" w:hAnsi="Times New Roman" w:cs="Times New Roman"/>
          <w:b/>
          <w:sz w:val="28"/>
          <w:szCs w:val="28"/>
          <w:lang w:val="en-US" w:eastAsia="ar-SA"/>
        </w:rPr>
        <w:t>Hình</w:t>
      </w:r>
      <w:r w:rsidR="00D8728E">
        <w:rPr>
          <w:rFonts w:ascii="Times New Roman" w:hAnsi="Times New Roman" w:cs="Times New Roman"/>
          <w:b/>
          <w:sz w:val="28"/>
          <w:szCs w:val="28"/>
          <w:lang w:val="en-US" w:eastAsia="ar-SA"/>
        </w:rPr>
        <w:t xml:space="preserve"> 41:</w:t>
      </w:r>
      <w:r>
        <w:rPr>
          <w:rFonts w:ascii="Times New Roman" w:hAnsi="Times New Roman" w:cs="Times New Roman"/>
          <w:b/>
          <w:sz w:val="28"/>
          <w:szCs w:val="28"/>
          <w:lang w:val="en-US" w:eastAsia="ar-SA"/>
        </w:rPr>
        <w:t xml:space="preserve"> Quản lý bảng lương nhân viên</w:t>
      </w:r>
    </w:p>
    <w:p w:rsidR="00A63203" w:rsidRPr="00A63203" w:rsidRDefault="00A63203" w:rsidP="002C2682">
      <w:pPr>
        <w:pStyle w:val="ListParagraph"/>
        <w:numPr>
          <w:ilvl w:val="0"/>
          <w:numId w:val="37"/>
        </w:numPr>
        <w:ind w:left="0"/>
        <w:rPr>
          <w:rFonts w:ascii="Times New Roman" w:hAnsi="Times New Roman" w:cs="Times New Roman"/>
          <w:sz w:val="28"/>
          <w:szCs w:val="28"/>
          <w:lang w:val="en-US" w:eastAsia="ar-SA"/>
        </w:rPr>
      </w:pPr>
      <w:r>
        <w:rPr>
          <w:rFonts w:ascii="Times New Roman" w:hAnsi="Times New Roman" w:cs="Times New Roman"/>
          <w:sz w:val="28"/>
          <w:szCs w:val="28"/>
          <w:lang w:val="en-US" w:eastAsia="ar-SA"/>
        </w:rPr>
        <w:t xml:space="preserve">Hiển thị bảng lương </w:t>
      </w:r>
      <w:proofErr w:type="gramStart"/>
      <w:r>
        <w:rPr>
          <w:rFonts w:ascii="Times New Roman" w:hAnsi="Times New Roman" w:cs="Times New Roman"/>
          <w:sz w:val="28"/>
          <w:szCs w:val="28"/>
          <w:lang w:val="en-US" w:eastAsia="ar-SA"/>
        </w:rPr>
        <w:t>theo</w:t>
      </w:r>
      <w:proofErr w:type="gramEnd"/>
      <w:r>
        <w:rPr>
          <w:rFonts w:ascii="Times New Roman" w:hAnsi="Times New Roman" w:cs="Times New Roman"/>
          <w:sz w:val="28"/>
          <w:szCs w:val="28"/>
          <w:lang w:val="en-US" w:eastAsia="ar-SA"/>
        </w:rPr>
        <w:t xml:space="preserve"> tháng cho toàn bộ nhân viên làm việc trong tháng đó.</w:t>
      </w:r>
    </w:p>
    <w:p w:rsidR="00FE462A" w:rsidRDefault="00FE462A" w:rsidP="002C2682">
      <w:pPr>
        <w:rPr>
          <w:lang w:val="en-US" w:eastAsia="ar-SA"/>
        </w:rPr>
      </w:pPr>
    </w:p>
    <w:p w:rsidR="00FE462A" w:rsidRDefault="00FE462A" w:rsidP="002C2682">
      <w:pPr>
        <w:rPr>
          <w:lang w:val="en-US" w:eastAsia="ar-SA"/>
        </w:rPr>
      </w:pPr>
    </w:p>
    <w:p w:rsidR="002C2682" w:rsidRDefault="002C2682" w:rsidP="002C2682">
      <w:pPr>
        <w:rPr>
          <w:lang w:val="en-US" w:eastAsia="ar-SA"/>
        </w:rPr>
      </w:pPr>
    </w:p>
    <w:p w:rsidR="00336C23" w:rsidRPr="00D8728E" w:rsidRDefault="00336C23" w:rsidP="004A6C46">
      <w:pPr>
        <w:pStyle w:val="ListParagraph"/>
        <w:numPr>
          <w:ilvl w:val="1"/>
          <w:numId w:val="12"/>
        </w:numPr>
        <w:ind w:left="0"/>
        <w:outlineLvl w:val="2"/>
        <w:rPr>
          <w:rFonts w:ascii="Times New Roman" w:hAnsi="Times New Roman" w:cs="Times New Roman"/>
          <w:b/>
          <w:sz w:val="28"/>
          <w:szCs w:val="28"/>
          <w:lang w:val="en-US" w:eastAsia="ar-SA"/>
        </w:rPr>
      </w:pPr>
      <w:bookmarkStart w:id="47" w:name="_Toc521055617"/>
      <w:r w:rsidRPr="00D8728E">
        <w:rPr>
          <w:rFonts w:ascii="Times New Roman" w:hAnsi="Times New Roman" w:cs="Times New Roman"/>
          <w:b/>
          <w:sz w:val="28"/>
          <w:szCs w:val="28"/>
          <w:lang w:val="en-US" w:eastAsia="ar-SA"/>
        </w:rPr>
        <w:lastRenderedPageBreak/>
        <w:t>Các loại báo cáo:</w:t>
      </w:r>
      <w:bookmarkEnd w:id="47"/>
    </w:p>
    <w:p w:rsidR="00336C23" w:rsidRPr="00336C23" w:rsidRDefault="00336C23" w:rsidP="002C2682">
      <w:pPr>
        <w:pStyle w:val="ListParagraph"/>
        <w:ind w:left="0"/>
        <w:rPr>
          <w:rFonts w:ascii="Times New Roman" w:hAnsi="Times New Roman" w:cs="Times New Roman"/>
          <w:sz w:val="28"/>
          <w:szCs w:val="28"/>
          <w:lang w:val="en-US" w:eastAsia="ar-SA"/>
        </w:rPr>
      </w:pPr>
      <w:r>
        <w:rPr>
          <w:noProof/>
          <w:lang w:eastAsia="en-AU"/>
        </w:rPr>
        <w:drawing>
          <wp:anchor distT="0" distB="0" distL="114300" distR="114300" simplePos="0" relativeHeight="251797504" behindDoc="0" locked="0" layoutInCell="1" allowOverlap="1">
            <wp:simplePos x="0" y="0"/>
            <wp:positionH relativeFrom="margin">
              <wp:align>right</wp:align>
            </wp:positionH>
            <wp:positionV relativeFrom="paragraph">
              <wp:posOffset>303530</wp:posOffset>
            </wp:positionV>
            <wp:extent cx="5731510" cy="3248025"/>
            <wp:effectExtent l="0" t="0" r="2540" b="9525"/>
            <wp:wrapTopAndBottom/>
            <wp:docPr id="3422" name="Picture 3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3248025"/>
                    </a:xfrm>
                    <a:prstGeom prst="rect">
                      <a:avLst/>
                    </a:prstGeom>
                  </pic:spPr>
                </pic:pic>
              </a:graphicData>
            </a:graphic>
            <wp14:sizeRelV relativeFrom="margin">
              <wp14:pctHeight>0</wp14:pctHeight>
            </wp14:sizeRelV>
          </wp:anchor>
        </w:drawing>
      </w:r>
    </w:p>
    <w:p w:rsidR="00FE462A" w:rsidRPr="00336C23" w:rsidRDefault="00336C23" w:rsidP="002C2682">
      <w:pPr>
        <w:jc w:val="center"/>
        <w:rPr>
          <w:rFonts w:ascii="Times New Roman" w:hAnsi="Times New Roman" w:cs="Times New Roman"/>
          <w:b/>
          <w:sz w:val="28"/>
          <w:szCs w:val="28"/>
          <w:lang w:val="en-US" w:eastAsia="ar-SA"/>
        </w:rPr>
      </w:pPr>
      <w:r>
        <w:rPr>
          <w:rFonts w:ascii="Times New Roman" w:hAnsi="Times New Roman" w:cs="Times New Roman"/>
          <w:b/>
          <w:sz w:val="28"/>
          <w:szCs w:val="28"/>
          <w:lang w:val="en-US" w:eastAsia="ar-SA"/>
        </w:rPr>
        <w:t>Hình</w:t>
      </w:r>
      <w:r w:rsidR="00D8728E">
        <w:rPr>
          <w:rFonts w:ascii="Times New Roman" w:hAnsi="Times New Roman" w:cs="Times New Roman"/>
          <w:b/>
          <w:sz w:val="28"/>
          <w:szCs w:val="28"/>
          <w:lang w:val="en-US" w:eastAsia="ar-SA"/>
        </w:rPr>
        <w:t xml:space="preserve"> 42:</w:t>
      </w:r>
      <w:r>
        <w:rPr>
          <w:rFonts w:ascii="Times New Roman" w:hAnsi="Times New Roman" w:cs="Times New Roman"/>
          <w:b/>
          <w:sz w:val="28"/>
          <w:szCs w:val="28"/>
          <w:lang w:val="en-US" w:eastAsia="ar-SA"/>
        </w:rPr>
        <w:t xml:space="preserve"> Báo cáo nhân viên đi trể</w:t>
      </w:r>
    </w:p>
    <w:p w:rsidR="00FE462A" w:rsidRDefault="00FE462A" w:rsidP="002C2682">
      <w:pPr>
        <w:rPr>
          <w:lang w:val="en-US" w:eastAsia="ar-SA"/>
        </w:rPr>
      </w:pPr>
    </w:p>
    <w:p w:rsidR="00D8728E" w:rsidRPr="00D8728E" w:rsidRDefault="00D8728E" w:rsidP="002C2682">
      <w:pPr>
        <w:jc w:val="center"/>
        <w:rPr>
          <w:noProof/>
          <w:lang w:eastAsia="en-AU"/>
        </w:rPr>
      </w:pPr>
      <w:r>
        <w:rPr>
          <w:noProof/>
          <w:lang w:eastAsia="en-AU"/>
        </w:rPr>
        <w:drawing>
          <wp:anchor distT="0" distB="0" distL="114300" distR="114300" simplePos="0" relativeHeight="251801600" behindDoc="0" locked="0" layoutInCell="1" allowOverlap="1">
            <wp:simplePos x="0" y="0"/>
            <wp:positionH relativeFrom="margin">
              <wp:align>right</wp:align>
            </wp:positionH>
            <wp:positionV relativeFrom="paragraph">
              <wp:posOffset>228600</wp:posOffset>
            </wp:positionV>
            <wp:extent cx="5731510" cy="2513330"/>
            <wp:effectExtent l="0" t="0" r="2540" b="1270"/>
            <wp:wrapTopAndBottom/>
            <wp:docPr id="3423" name="Picture 3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2513330"/>
                    </a:xfrm>
                    <a:prstGeom prst="rect">
                      <a:avLst/>
                    </a:prstGeom>
                  </pic:spPr>
                </pic:pic>
              </a:graphicData>
            </a:graphic>
          </wp:anchor>
        </w:drawing>
      </w:r>
    </w:p>
    <w:p w:rsidR="00336C23" w:rsidRDefault="00336C23" w:rsidP="002C2682">
      <w:pPr>
        <w:jc w:val="center"/>
        <w:rPr>
          <w:rFonts w:ascii="Times New Roman" w:hAnsi="Times New Roman" w:cs="Times New Roman"/>
          <w:b/>
          <w:sz w:val="28"/>
          <w:szCs w:val="28"/>
          <w:lang w:val="en-US" w:eastAsia="ar-SA"/>
        </w:rPr>
      </w:pPr>
      <w:r>
        <w:rPr>
          <w:rFonts w:ascii="Times New Roman" w:hAnsi="Times New Roman" w:cs="Times New Roman"/>
          <w:b/>
          <w:sz w:val="28"/>
          <w:szCs w:val="28"/>
          <w:lang w:val="en-US" w:eastAsia="ar-SA"/>
        </w:rPr>
        <w:t>Hình</w:t>
      </w:r>
      <w:r w:rsidR="00D8728E">
        <w:rPr>
          <w:rFonts w:ascii="Times New Roman" w:hAnsi="Times New Roman" w:cs="Times New Roman"/>
          <w:b/>
          <w:sz w:val="28"/>
          <w:szCs w:val="28"/>
          <w:lang w:val="en-US" w:eastAsia="ar-SA"/>
        </w:rPr>
        <w:t xml:space="preserve"> 43:</w:t>
      </w:r>
      <w:r>
        <w:rPr>
          <w:rFonts w:ascii="Times New Roman" w:hAnsi="Times New Roman" w:cs="Times New Roman"/>
          <w:b/>
          <w:sz w:val="28"/>
          <w:szCs w:val="28"/>
          <w:lang w:val="en-US" w:eastAsia="ar-SA"/>
        </w:rPr>
        <w:t xml:space="preserve"> Báo cáo nhân viên nghĩ việc.</w:t>
      </w:r>
    </w:p>
    <w:p w:rsidR="00D8728E" w:rsidRDefault="00D8728E" w:rsidP="002C2682">
      <w:pPr>
        <w:rPr>
          <w:rFonts w:ascii="Times New Roman" w:hAnsi="Times New Roman" w:cs="Times New Roman"/>
          <w:b/>
          <w:sz w:val="28"/>
          <w:szCs w:val="28"/>
          <w:lang w:val="en-US" w:eastAsia="ar-SA"/>
        </w:rPr>
      </w:pPr>
      <w:r>
        <w:rPr>
          <w:noProof/>
          <w:lang w:eastAsia="en-AU"/>
        </w:rPr>
        <w:lastRenderedPageBreak/>
        <w:drawing>
          <wp:anchor distT="0" distB="0" distL="114300" distR="114300" simplePos="0" relativeHeight="251798528" behindDoc="0" locked="0" layoutInCell="1" allowOverlap="1">
            <wp:simplePos x="0" y="0"/>
            <wp:positionH relativeFrom="margin">
              <wp:align>right</wp:align>
            </wp:positionH>
            <wp:positionV relativeFrom="paragraph">
              <wp:posOffset>0</wp:posOffset>
            </wp:positionV>
            <wp:extent cx="5731510" cy="2181225"/>
            <wp:effectExtent l="0" t="0" r="2540" b="9525"/>
            <wp:wrapTopAndBottom/>
            <wp:docPr id="3424" name="Picture 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2181225"/>
                    </a:xfrm>
                    <a:prstGeom prst="rect">
                      <a:avLst/>
                    </a:prstGeom>
                  </pic:spPr>
                </pic:pic>
              </a:graphicData>
            </a:graphic>
          </wp:anchor>
        </w:drawing>
      </w:r>
    </w:p>
    <w:p w:rsidR="00FE462A" w:rsidRPr="00D8728E" w:rsidRDefault="00336C23" w:rsidP="002C2682">
      <w:pPr>
        <w:jc w:val="center"/>
        <w:rPr>
          <w:rFonts w:ascii="Times New Roman" w:hAnsi="Times New Roman" w:cs="Times New Roman"/>
          <w:b/>
          <w:sz w:val="28"/>
          <w:szCs w:val="28"/>
          <w:lang w:val="en-US" w:eastAsia="ar-SA"/>
        </w:rPr>
      </w:pPr>
      <w:r>
        <w:rPr>
          <w:rFonts w:ascii="Times New Roman" w:hAnsi="Times New Roman" w:cs="Times New Roman"/>
          <w:b/>
          <w:sz w:val="28"/>
          <w:szCs w:val="28"/>
          <w:lang w:val="en-US" w:eastAsia="ar-SA"/>
        </w:rPr>
        <w:t>Hình</w:t>
      </w:r>
      <w:r w:rsidR="00D8728E">
        <w:rPr>
          <w:rFonts w:ascii="Times New Roman" w:hAnsi="Times New Roman" w:cs="Times New Roman"/>
          <w:b/>
          <w:sz w:val="28"/>
          <w:szCs w:val="28"/>
          <w:lang w:val="en-US" w:eastAsia="ar-SA"/>
        </w:rPr>
        <w:t xml:space="preserve"> 44:</w:t>
      </w:r>
      <w:r>
        <w:rPr>
          <w:rFonts w:ascii="Times New Roman" w:hAnsi="Times New Roman" w:cs="Times New Roman"/>
          <w:b/>
          <w:sz w:val="28"/>
          <w:szCs w:val="28"/>
          <w:lang w:val="en-US" w:eastAsia="ar-SA"/>
        </w:rPr>
        <w:t xml:space="preserve"> Báo cáo bảng công nhân viên.</w:t>
      </w:r>
    </w:p>
    <w:p w:rsidR="00FE462A" w:rsidRPr="00FE462A" w:rsidRDefault="00D8728E" w:rsidP="002C2682">
      <w:pPr>
        <w:keepNext/>
        <w:spacing w:after="0" w:line="360" w:lineRule="auto"/>
        <w:jc w:val="both"/>
        <w:rPr>
          <w:rFonts w:ascii="Times New Roman" w:hAnsi="Times New Roman" w:cs="Times New Roman"/>
          <w:b/>
          <w:color w:val="000000" w:themeColor="text1"/>
          <w:sz w:val="28"/>
          <w:szCs w:val="28"/>
        </w:rPr>
      </w:pPr>
      <w:r>
        <w:rPr>
          <w:noProof/>
          <w:lang w:eastAsia="en-AU"/>
        </w:rPr>
        <w:drawing>
          <wp:anchor distT="0" distB="0" distL="114300" distR="114300" simplePos="0" relativeHeight="251799552" behindDoc="0" locked="0" layoutInCell="1" allowOverlap="1">
            <wp:simplePos x="0" y="0"/>
            <wp:positionH relativeFrom="margin">
              <wp:align>right</wp:align>
            </wp:positionH>
            <wp:positionV relativeFrom="paragraph">
              <wp:posOffset>493395</wp:posOffset>
            </wp:positionV>
            <wp:extent cx="5731510" cy="2523490"/>
            <wp:effectExtent l="0" t="0" r="2540" b="0"/>
            <wp:wrapTopAndBottom/>
            <wp:docPr id="3425" name="Picture 3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523490"/>
                    </a:xfrm>
                    <a:prstGeom prst="rect">
                      <a:avLst/>
                    </a:prstGeom>
                  </pic:spPr>
                </pic:pic>
              </a:graphicData>
            </a:graphic>
          </wp:anchor>
        </w:drawing>
      </w:r>
      <w:r w:rsidR="00B83624" w:rsidRPr="00FE462A">
        <w:rPr>
          <w:rFonts w:ascii="Times New Roman" w:hAnsi="Times New Roman" w:cs="Times New Roman"/>
          <w:b/>
          <w:color w:val="000000" w:themeColor="text1"/>
          <w:sz w:val="28"/>
          <w:szCs w:val="28"/>
        </w:rPr>
        <w:t xml:space="preserve">                                     </w:t>
      </w:r>
    </w:p>
    <w:p w:rsidR="00D8728E" w:rsidRPr="00336C23" w:rsidRDefault="00D8728E" w:rsidP="002C2682">
      <w:pPr>
        <w:keepNext/>
        <w:tabs>
          <w:tab w:val="left" w:pos="3975"/>
        </w:tabs>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Hình 45: Báo cáo nhân viên vào làm trong tháng</w:t>
      </w:r>
    </w:p>
    <w:p w:rsidR="00FE462A" w:rsidRDefault="00FE462A" w:rsidP="002C2682">
      <w:pPr>
        <w:spacing w:after="0" w:line="360" w:lineRule="auto"/>
        <w:jc w:val="both"/>
        <w:rPr>
          <w:rFonts w:ascii="Times New Roman" w:hAnsi="Times New Roman" w:cs="Times New Roman"/>
          <w:color w:val="000000" w:themeColor="text1"/>
          <w:sz w:val="28"/>
          <w:szCs w:val="28"/>
        </w:rPr>
      </w:pPr>
    </w:p>
    <w:p w:rsidR="00FE462A" w:rsidRDefault="00FE462A" w:rsidP="002C2682">
      <w:pPr>
        <w:spacing w:after="0" w:line="360" w:lineRule="auto"/>
        <w:jc w:val="both"/>
        <w:rPr>
          <w:rFonts w:ascii="Times New Roman" w:hAnsi="Times New Roman" w:cs="Times New Roman"/>
          <w:color w:val="000000" w:themeColor="text1"/>
          <w:sz w:val="28"/>
          <w:szCs w:val="28"/>
        </w:rPr>
      </w:pPr>
    </w:p>
    <w:p w:rsidR="00FE462A" w:rsidRDefault="00FE462A" w:rsidP="002C2682">
      <w:pPr>
        <w:spacing w:after="0" w:line="360" w:lineRule="auto"/>
        <w:jc w:val="both"/>
        <w:rPr>
          <w:rFonts w:ascii="Times New Roman" w:hAnsi="Times New Roman" w:cs="Times New Roman"/>
          <w:color w:val="000000" w:themeColor="text1"/>
          <w:sz w:val="28"/>
          <w:szCs w:val="28"/>
        </w:rPr>
      </w:pPr>
    </w:p>
    <w:p w:rsidR="00FE462A" w:rsidRDefault="00FE462A" w:rsidP="002C2682">
      <w:pPr>
        <w:spacing w:after="0" w:line="360" w:lineRule="auto"/>
        <w:jc w:val="both"/>
        <w:rPr>
          <w:rFonts w:ascii="Times New Roman" w:hAnsi="Times New Roman" w:cs="Times New Roman"/>
          <w:color w:val="000000" w:themeColor="text1"/>
          <w:sz w:val="28"/>
          <w:szCs w:val="28"/>
        </w:rPr>
      </w:pPr>
    </w:p>
    <w:p w:rsidR="00FE462A" w:rsidRDefault="00FE462A" w:rsidP="002C2682">
      <w:pPr>
        <w:spacing w:after="0" w:line="360" w:lineRule="auto"/>
        <w:jc w:val="both"/>
        <w:rPr>
          <w:rFonts w:ascii="Times New Roman" w:hAnsi="Times New Roman" w:cs="Times New Roman"/>
          <w:color w:val="000000" w:themeColor="text1"/>
          <w:sz w:val="28"/>
          <w:szCs w:val="28"/>
        </w:rPr>
      </w:pPr>
    </w:p>
    <w:p w:rsidR="00FE462A" w:rsidRDefault="00FE462A" w:rsidP="002C2682">
      <w:pPr>
        <w:spacing w:after="0" w:line="360" w:lineRule="auto"/>
        <w:jc w:val="both"/>
        <w:rPr>
          <w:rFonts w:ascii="Times New Roman" w:hAnsi="Times New Roman" w:cs="Times New Roman"/>
          <w:color w:val="000000" w:themeColor="text1"/>
          <w:sz w:val="28"/>
          <w:szCs w:val="28"/>
        </w:rPr>
      </w:pPr>
    </w:p>
    <w:p w:rsidR="00FE462A" w:rsidRDefault="00FE462A" w:rsidP="002C2682">
      <w:pPr>
        <w:spacing w:after="0" w:line="360" w:lineRule="auto"/>
        <w:jc w:val="both"/>
        <w:rPr>
          <w:rFonts w:ascii="Times New Roman" w:hAnsi="Times New Roman" w:cs="Times New Roman"/>
          <w:color w:val="000000" w:themeColor="text1"/>
          <w:sz w:val="28"/>
          <w:szCs w:val="28"/>
        </w:rPr>
      </w:pPr>
    </w:p>
    <w:p w:rsidR="00FE462A" w:rsidRDefault="00FE462A" w:rsidP="002C2682">
      <w:pPr>
        <w:spacing w:after="0" w:line="360" w:lineRule="auto"/>
        <w:jc w:val="both"/>
        <w:rPr>
          <w:rFonts w:ascii="Times New Roman" w:hAnsi="Times New Roman" w:cs="Times New Roman"/>
          <w:color w:val="000000" w:themeColor="text1"/>
          <w:sz w:val="28"/>
          <w:szCs w:val="28"/>
        </w:rPr>
      </w:pPr>
    </w:p>
    <w:p w:rsidR="00FE462A" w:rsidRPr="00FE462A" w:rsidRDefault="00FE462A" w:rsidP="002C2682">
      <w:pPr>
        <w:spacing w:after="0" w:line="360" w:lineRule="auto"/>
        <w:jc w:val="both"/>
        <w:rPr>
          <w:rFonts w:ascii="Times New Roman" w:hAnsi="Times New Roman" w:cs="Times New Roman"/>
          <w:color w:val="000000" w:themeColor="text1"/>
          <w:sz w:val="28"/>
          <w:szCs w:val="28"/>
        </w:rPr>
      </w:pPr>
    </w:p>
    <w:p w:rsidR="00AC01D8" w:rsidRDefault="00AC01D8" w:rsidP="00846A49">
      <w:pPr>
        <w:pStyle w:val="Heading1"/>
        <w:ind w:left="283"/>
        <w:rPr>
          <w:rFonts w:ascii="Times New Roman" w:hAnsi="Times New Roman" w:cs="Times New Roman"/>
          <w:b/>
          <w:color w:val="000000" w:themeColor="text1"/>
          <w:sz w:val="44"/>
          <w:szCs w:val="44"/>
        </w:rPr>
      </w:pPr>
      <w:bookmarkStart w:id="48" w:name="_Toc521055618"/>
      <w:r w:rsidRPr="00AC01D8">
        <w:rPr>
          <w:rFonts w:ascii="Times New Roman" w:hAnsi="Times New Roman" w:cs="Times New Roman"/>
          <w:b/>
          <w:color w:val="000000" w:themeColor="text1"/>
          <w:sz w:val="44"/>
          <w:szCs w:val="44"/>
        </w:rPr>
        <w:lastRenderedPageBreak/>
        <w:t xml:space="preserve">CHƯƠNG </w:t>
      </w:r>
      <w:proofErr w:type="gramStart"/>
      <w:r w:rsidRPr="00AC01D8">
        <w:rPr>
          <w:rFonts w:ascii="Times New Roman" w:hAnsi="Times New Roman" w:cs="Times New Roman"/>
          <w:b/>
          <w:color w:val="000000" w:themeColor="text1"/>
          <w:sz w:val="44"/>
          <w:szCs w:val="44"/>
        </w:rPr>
        <w:t>5 :</w:t>
      </w:r>
      <w:proofErr w:type="gramEnd"/>
      <w:r w:rsidRPr="00AC01D8">
        <w:rPr>
          <w:rFonts w:ascii="Times New Roman" w:hAnsi="Times New Roman" w:cs="Times New Roman"/>
          <w:b/>
          <w:color w:val="000000" w:themeColor="text1"/>
          <w:sz w:val="44"/>
          <w:szCs w:val="44"/>
        </w:rPr>
        <w:t xml:space="preserve"> TỔNG KẾT</w:t>
      </w:r>
      <w:bookmarkStart w:id="49" w:name="_GoBack"/>
      <w:bookmarkEnd w:id="48"/>
      <w:bookmarkEnd w:id="49"/>
    </w:p>
    <w:p w:rsidR="00846A49" w:rsidRPr="00846A49" w:rsidRDefault="00846A49" w:rsidP="00846A49"/>
    <w:p w:rsidR="00AC01D8" w:rsidRPr="00AC01D8" w:rsidRDefault="00AC01D8" w:rsidP="00846A49">
      <w:pPr>
        <w:spacing w:after="0" w:line="324" w:lineRule="auto"/>
        <w:ind w:left="283" w:firstLine="426"/>
        <w:jc w:val="both"/>
        <w:rPr>
          <w:rFonts w:ascii="Times New Roman" w:hAnsi="Times New Roman" w:cs="Times New Roman"/>
          <w:color w:val="000000" w:themeColor="text1"/>
          <w:sz w:val="28"/>
          <w:szCs w:val="28"/>
        </w:rPr>
      </w:pPr>
      <w:r w:rsidRPr="00AC01D8">
        <w:rPr>
          <w:rFonts w:ascii="Times New Roman" w:hAnsi="Times New Roman" w:cs="Times New Roman"/>
          <w:color w:val="000000" w:themeColor="text1"/>
          <w:sz w:val="28"/>
          <w:szCs w:val="28"/>
        </w:rPr>
        <w:t>Sau thời gian thực hiện BTL môn học, em đã cơ bản hoàn thành mục tiêu đặt ra. Đề tài “</w:t>
      </w:r>
      <w:r w:rsidRPr="00AC01D8">
        <w:rPr>
          <w:rFonts w:ascii="Times New Roman" w:hAnsi="Times New Roman" w:cs="Times New Roman"/>
          <w:b/>
          <w:noProof/>
          <w:color w:val="000000" w:themeColor="text1"/>
          <w:sz w:val="28"/>
          <w:szCs w:val="28"/>
        </w:rPr>
        <w:t>Quản lý hệ thống chấm công- Nhân sự</w:t>
      </w:r>
      <w:r w:rsidRPr="00AC01D8">
        <w:rPr>
          <w:rFonts w:ascii="Times New Roman" w:hAnsi="Times New Roman" w:cs="Times New Roman"/>
          <w:noProof/>
          <w:color w:val="000000" w:themeColor="text1"/>
          <w:sz w:val="28"/>
          <w:szCs w:val="28"/>
        </w:rPr>
        <w:t>” được xây dựng hỗ trợ một phần cho việc quản lý nhân sự tại công ty. Giúp cho việc quản lý nhân sự, chấm công được dễ dàng, nhanh chóng và thuận tiện hơn, đảm bảo an toàn về thông tin dữ liệu, độ chính xác cao hơn từ đó giúp cho việc quản lý đạt hiệu quả hơn.</w:t>
      </w:r>
    </w:p>
    <w:p w:rsidR="00AC01D8" w:rsidRPr="00AC01D8" w:rsidRDefault="00AC01D8" w:rsidP="00846A49">
      <w:pPr>
        <w:pStyle w:val="ListParagraph"/>
        <w:widowControl w:val="0"/>
        <w:numPr>
          <w:ilvl w:val="0"/>
          <w:numId w:val="40"/>
        </w:numPr>
        <w:autoSpaceDE w:val="0"/>
        <w:autoSpaceDN w:val="0"/>
        <w:adjustRightInd w:val="0"/>
        <w:spacing w:after="0" w:line="324" w:lineRule="auto"/>
        <w:ind w:left="283" w:right="-57"/>
        <w:jc w:val="both"/>
        <w:rPr>
          <w:rFonts w:ascii="Times New Roman" w:hAnsi="Times New Roman" w:cs="Times New Roman"/>
          <w:b/>
          <w:bCs/>
          <w:color w:val="000000" w:themeColor="text1"/>
          <w:sz w:val="28"/>
          <w:szCs w:val="28"/>
        </w:rPr>
      </w:pPr>
      <w:r w:rsidRPr="00AC01D8">
        <w:rPr>
          <w:rFonts w:ascii="Times New Roman" w:hAnsi="Times New Roman" w:cs="Times New Roman"/>
          <w:b/>
          <w:bCs/>
          <w:color w:val="000000" w:themeColor="text1"/>
          <w:sz w:val="28"/>
          <w:szCs w:val="28"/>
        </w:rPr>
        <w:t>Ưu điểm</w:t>
      </w:r>
    </w:p>
    <w:p w:rsidR="00AC01D8" w:rsidRPr="00AC01D8" w:rsidRDefault="00AC01D8" w:rsidP="00846A49">
      <w:pPr>
        <w:widowControl w:val="0"/>
        <w:autoSpaceDE w:val="0"/>
        <w:autoSpaceDN w:val="0"/>
        <w:adjustRightInd w:val="0"/>
        <w:spacing w:after="0" w:line="324" w:lineRule="auto"/>
        <w:ind w:left="283" w:firstLine="360"/>
        <w:jc w:val="both"/>
        <w:rPr>
          <w:rFonts w:ascii="Times New Roman" w:hAnsi="Times New Roman" w:cs="Times New Roman"/>
          <w:color w:val="000000" w:themeColor="text1"/>
          <w:sz w:val="28"/>
          <w:szCs w:val="28"/>
          <w:lang w:val="vi-VN"/>
        </w:rPr>
      </w:pPr>
      <w:r w:rsidRPr="00AC01D8">
        <w:rPr>
          <w:rFonts w:ascii="Times New Roman" w:hAnsi="Times New Roman" w:cs="Times New Roman"/>
          <w:color w:val="000000" w:themeColor="text1"/>
          <w:sz w:val="28"/>
          <w:szCs w:val="28"/>
          <w:lang w:val="vi-VN"/>
        </w:rPr>
        <w:t>- Chương trình có giao diện thân thiện, thuận tiện cho người sử dụng</w:t>
      </w:r>
    </w:p>
    <w:p w:rsidR="00AC01D8" w:rsidRPr="00AC01D8" w:rsidRDefault="00AC01D8" w:rsidP="00846A49">
      <w:pPr>
        <w:widowControl w:val="0"/>
        <w:autoSpaceDE w:val="0"/>
        <w:autoSpaceDN w:val="0"/>
        <w:adjustRightInd w:val="0"/>
        <w:spacing w:after="0" w:line="324" w:lineRule="auto"/>
        <w:ind w:left="283" w:firstLine="360"/>
        <w:jc w:val="both"/>
        <w:rPr>
          <w:rFonts w:ascii="Times New Roman" w:hAnsi="Times New Roman" w:cs="Times New Roman"/>
          <w:color w:val="000000" w:themeColor="text1"/>
          <w:sz w:val="28"/>
          <w:szCs w:val="28"/>
          <w:lang w:val="vi-VN"/>
        </w:rPr>
      </w:pPr>
      <w:r w:rsidRPr="00AC01D8">
        <w:rPr>
          <w:rFonts w:ascii="Times New Roman" w:hAnsi="Times New Roman" w:cs="Times New Roman"/>
          <w:color w:val="000000" w:themeColor="text1"/>
          <w:sz w:val="28"/>
          <w:szCs w:val="28"/>
          <w:lang w:val="vi-VN"/>
        </w:rPr>
        <w:t>- Hỗ trợ nhiều chức năng phù hợp với thực tế của việc tìm kiếm và quản lý.</w:t>
      </w:r>
    </w:p>
    <w:p w:rsidR="00AC01D8" w:rsidRPr="00AC01D8" w:rsidRDefault="00AC01D8" w:rsidP="00846A49">
      <w:pPr>
        <w:widowControl w:val="0"/>
        <w:autoSpaceDE w:val="0"/>
        <w:autoSpaceDN w:val="0"/>
        <w:adjustRightInd w:val="0"/>
        <w:spacing w:after="0" w:line="324" w:lineRule="auto"/>
        <w:ind w:left="283" w:firstLine="360"/>
        <w:jc w:val="both"/>
        <w:rPr>
          <w:rFonts w:ascii="Times New Roman" w:hAnsi="Times New Roman" w:cs="Times New Roman"/>
          <w:color w:val="000000" w:themeColor="text1"/>
          <w:sz w:val="28"/>
          <w:szCs w:val="28"/>
          <w:lang w:val="vi-VN"/>
        </w:rPr>
      </w:pPr>
      <w:r w:rsidRPr="00AC01D8">
        <w:rPr>
          <w:rFonts w:ascii="Times New Roman" w:hAnsi="Times New Roman" w:cs="Times New Roman"/>
          <w:color w:val="000000" w:themeColor="text1"/>
          <w:sz w:val="28"/>
          <w:szCs w:val="28"/>
          <w:lang w:val="vi-VN"/>
        </w:rPr>
        <w:t>- Có nhiều chức năng xử lý các yêu cầu thực tế như:</w:t>
      </w:r>
    </w:p>
    <w:p w:rsidR="00AC01D8" w:rsidRPr="00AC01D8" w:rsidRDefault="00AC01D8" w:rsidP="00846A49">
      <w:pPr>
        <w:pStyle w:val="ListParagraph"/>
        <w:widowControl w:val="0"/>
        <w:numPr>
          <w:ilvl w:val="0"/>
          <w:numId w:val="39"/>
        </w:numPr>
        <w:autoSpaceDE w:val="0"/>
        <w:autoSpaceDN w:val="0"/>
        <w:adjustRightInd w:val="0"/>
        <w:spacing w:after="0" w:line="324" w:lineRule="auto"/>
        <w:ind w:left="283" w:right="-57"/>
        <w:jc w:val="both"/>
        <w:rPr>
          <w:rFonts w:ascii="Times New Roman" w:hAnsi="Times New Roman" w:cs="Times New Roman"/>
          <w:color w:val="000000" w:themeColor="text1"/>
          <w:sz w:val="28"/>
          <w:szCs w:val="28"/>
          <w:lang w:val="vi-VN"/>
        </w:rPr>
      </w:pPr>
      <w:r w:rsidRPr="00AC01D8">
        <w:rPr>
          <w:rFonts w:ascii="Times New Roman" w:hAnsi="Times New Roman" w:cs="Times New Roman"/>
          <w:color w:val="000000" w:themeColor="text1"/>
          <w:sz w:val="28"/>
          <w:szCs w:val="28"/>
          <w:lang w:val="vi-VN"/>
        </w:rPr>
        <w:t>Cung cấp khả năng thống kê, báo cáo linh hoạt có tính chất tùy chọn theo những tiêu chí cụ thể.</w:t>
      </w:r>
    </w:p>
    <w:p w:rsidR="00AC01D8" w:rsidRPr="00AC01D8" w:rsidRDefault="00AC01D8" w:rsidP="00846A49">
      <w:pPr>
        <w:pStyle w:val="ListParagraph"/>
        <w:widowControl w:val="0"/>
        <w:numPr>
          <w:ilvl w:val="0"/>
          <w:numId w:val="39"/>
        </w:numPr>
        <w:autoSpaceDE w:val="0"/>
        <w:autoSpaceDN w:val="0"/>
        <w:adjustRightInd w:val="0"/>
        <w:spacing w:after="0" w:line="324" w:lineRule="auto"/>
        <w:ind w:left="283" w:right="-57"/>
        <w:jc w:val="both"/>
        <w:rPr>
          <w:rFonts w:ascii="Times New Roman" w:hAnsi="Times New Roman" w:cs="Times New Roman"/>
          <w:color w:val="000000" w:themeColor="text1"/>
          <w:sz w:val="28"/>
          <w:szCs w:val="28"/>
          <w:lang w:val="vi-VN"/>
        </w:rPr>
      </w:pPr>
      <w:r w:rsidRPr="00AC01D8">
        <w:rPr>
          <w:rFonts w:ascii="Times New Roman" w:hAnsi="Times New Roman" w:cs="Times New Roman"/>
          <w:color w:val="000000" w:themeColor="text1"/>
          <w:sz w:val="28"/>
          <w:szCs w:val="28"/>
          <w:lang w:val="vi-VN"/>
        </w:rPr>
        <w:t>Chức năng nhập và quản lý được thực hiện logic đảm bảo cho dữ liệu được hợp lệ hóa và cập nhật chính xác.</w:t>
      </w:r>
    </w:p>
    <w:p w:rsidR="00AC01D8" w:rsidRPr="00AC01D8" w:rsidRDefault="00AC01D8" w:rsidP="00846A49">
      <w:pPr>
        <w:widowControl w:val="0"/>
        <w:autoSpaceDE w:val="0"/>
        <w:autoSpaceDN w:val="0"/>
        <w:adjustRightInd w:val="0"/>
        <w:spacing w:after="0" w:line="324" w:lineRule="auto"/>
        <w:ind w:left="283" w:right="-57" w:firstLine="426"/>
        <w:jc w:val="both"/>
        <w:rPr>
          <w:rFonts w:ascii="Times New Roman" w:hAnsi="Times New Roman" w:cs="Times New Roman"/>
          <w:color w:val="000000" w:themeColor="text1"/>
          <w:sz w:val="28"/>
          <w:szCs w:val="28"/>
          <w:lang w:val="vi-VN"/>
        </w:rPr>
      </w:pPr>
      <w:r w:rsidRPr="00AC01D8">
        <w:rPr>
          <w:rFonts w:ascii="Times New Roman" w:hAnsi="Times New Roman" w:cs="Times New Roman"/>
          <w:color w:val="000000" w:themeColor="text1"/>
          <w:sz w:val="28"/>
          <w:szCs w:val="28"/>
          <w:lang w:val="vi-VN"/>
        </w:rPr>
        <w:t>- Người sử dụng có thể thao tác dễ dàng.</w:t>
      </w:r>
    </w:p>
    <w:p w:rsidR="00AC01D8" w:rsidRPr="00AC01D8" w:rsidRDefault="00AC01D8" w:rsidP="00846A49">
      <w:pPr>
        <w:pStyle w:val="ListParagraph"/>
        <w:widowControl w:val="0"/>
        <w:numPr>
          <w:ilvl w:val="0"/>
          <w:numId w:val="41"/>
        </w:numPr>
        <w:autoSpaceDE w:val="0"/>
        <w:autoSpaceDN w:val="0"/>
        <w:adjustRightInd w:val="0"/>
        <w:spacing w:after="0" w:line="324" w:lineRule="auto"/>
        <w:ind w:left="283" w:right="-57"/>
        <w:jc w:val="both"/>
        <w:rPr>
          <w:rFonts w:ascii="Times New Roman" w:hAnsi="Times New Roman" w:cs="Times New Roman"/>
          <w:b/>
          <w:bCs/>
          <w:color w:val="000000" w:themeColor="text1"/>
          <w:sz w:val="28"/>
          <w:szCs w:val="28"/>
        </w:rPr>
      </w:pPr>
      <w:r w:rsidRPr="00AC01D8">
        <w:rPr>
          <w:rFonts w:ascii="Times New Roman" w:hAnsi="Times New Roman" w:cs="Times New Roman"/>
          <w:b/>
          <w:bCs/>
          <w:color w:val="000000" w:themeColor="text1"/>
          <w:sz w:val="28"/>
          <w:szCs w:val="28"/>
        </w:rPr>
        <w:t>Khuyết điểm</w:t>
      </w:r>
    </w:p>
    <w:p w:rsidR="00AC01D8" w:rsidRPr="00AC01D8" w:rsidRDefault="00AC01D8" w:rsidP="00846A49">
      <w:pPr>
        <w:widowControl w:val="0"/>
        <w:autoSpaceDE w:val="0"/>
        <w:autoSpaceDN w:val="0"/>
        <w:adjustRightInd w:val="0"/>
        <w:spacing w:after="0" w:line="324" w:lineRule="auto"/>
        <w:ind w:left="283" w:firstLine="360"/>
        <w:jc w:val="both"/>
        <w:rPr>
          <w:rFonts w:ascii="Times New Roman" w:hAnsi="Times New Roman" w:cs="Times New Roman"/>
          <w:color w:val="000000" w:themeColor="text1"/>
          <w:sz w:val="28"/>
          <w:szCs w:val="28"/>
          <w:lang w:val="vi-VN"/>
        </w:rPr>
      </w:pPr>
      <w:r w:rsidRPr="00AC01D8">
        <w:rPr>
          <w:rFonts w:ascii="Times New Roman" w:hAnsi="Times New Roman" w:cs="Times New Roman"/>
          <w:color w:val="000000" w:themeColor="text1"/>
          <w:sz w:val="28"/>
          <w:szCs w:val="28"/>
          <w:lang w:val="vi-VN"/>
        </w:rPr>
        <w:t>- Một số chức năng còn chưa hoạt động ổn định.</w:t>
      </w:r>
    </w:p>
    <w:p w:rsidR="00AC01D8" w:rsidRPr="00AC01D8" w:rsidRDefault="00AC01D8" w:rsidP="00846A49">
      <w:pPr>
        <w:widowControl w:val="0"/>
        <w:autoSpaceDE w:val="0"/>
        <w:autoSpaceDN w:val="0"/>
        <w:adjustRightInd w:val="0"/>
        <w:spacing w:after="0" w:line="324" w:lineRule="auto"/>
        <w:ind w:left="283" w:firstLine="360"/>
        <w:jc w:val="both"/>
        <w:rPr>
          <w:rFonts w:ascii="Times New Roman" w:hAnsi="Times New Roman" w:cs="Times New Roman"/>
          <w:color w:val="000000" w:themeColor="text1"/>
          <w:sz w:val="28"/>
          <w:szCs w:val="28"/>
          <w:lang w:val="vi-VN"/>
        </w:rPr>
      </w:pPr>
      <w:r w:rsidRPr="00AC01D8">
        <w:rPr>
          <w:rFonts w:ascii="Times New Roman" w:hAnsi="Times New Roman" w:cs="Times New Roman"/>
          <w:color w:val="000000" w:themeColor="text1"/>
          <w:sz w:val="28"/>
          <w:szCs w:val="28"/>
          <w:lang w:val="vi-VN"/>
        </w:rPr>
        <w:t>- Do thời gian làm hạn chế nên chưa xây dựng hết được tất cả các module cần quản lý.</w:t>
      </w:r>
    </w:p>
    <w:p w:rsidR="00AC01D8" w:rsidRPr="00AC01D8" w:rsidRDefault="00AC01D8" w:rsidP="00846A49">
      <w:pPr>
        <w:widowControl w:val="0"/>
        <w:autoSpaceDE w:val="0"/>
        <w:autoSpaceDN w:val="0"/>
        <w:adjustRightInd w:val="0"/>
        <w:spacing w:after="0" w:line="324" w:lineRule="auto"/>
        <w:ind w:left="283" w:firstLine="360"/>
        <w:jc w:val="both"/>
        <w:rPr>
          <w:rFonts w:ascii="Times New Roman" w:hAnsi="Times New Roman" w:cs="Times New Roman"/>
          <w:color w:val="000000" w:themeColor="text1"/>
          <w:sz w:val="28"/>
          <w:szCs w:val="28"/>
          <w:lang w:val="vi-VN"/>
        </w:rPr>
      </w:pPr>
      <w:r w:rsidRPr="00AC01D8">
        <w:rPr>
          <w:rFonts w:ascii="Times New Roman" w:hAnsi="Times New Roman" w:cs="Times New Roman"/>
          <w:color w:val="000000" w:themeColor="text1"/>
          <w:sz w:val="28"/>
          <w:szCs w:val="28"/>
          <w:lang w:val="vi-VN"/>
        </w:rPr>
        <w:t>- Chưa giải quyết trọn vẹn các vấn đề nảy sinh trong quá trình quản lý.</w:t>
      </w:r>
    </w:p>
    <w:p w:rsidR="00AC01D8" w:rsidRPr="00AC01D8" w:rsidRDefault="00AC01D8" w:rsidP="00846A49">
      <w:pPr>
        <w:widowControl w:val="0"/>
        <w:autoSpaceDE w:val="0"/>
        <w:autoSpaceDN w:val="0"/>
        <w:adjustRightInd w:val="0"/>
        <w:spacing w:after="0" w:line="324" w:lineRule="auto"/>
        <w:ind w:left="283" w:firstLine="360"/>
        <w:jc w:val="both"/>
        <w:rPr>
          <w:rFonts w:ascii="Times New Roman" w:hAnsi="Times New Roman" w:cs="Times New Roman"/>
          <w:color w:val="000000" w:themeColor="text1"/>
          <w:sz w:val="28"/>
          <w:szCs w:val="28"/>
          <w:lang w:val="vi-VN"/>
        </w:rPr>
      </w:pPr>
      <w:r w:rsidRPr="00AC01D8">
        <w:rPr>
          <w:rFonts w:ascii="Times New Roman" w:hAnsi="Times New Roman" w:cs="Times New Roman"/>
          <w:color w:val="000000" w:themeColor="text1"/>
          <w:sz w:val="28"/>
          <w:szCs w:val="28"/>
          <w:lang w:val="vi-VN"/>
        </w:rPr>
        <w:t>- Các báo cáo mới chỉ hiện được một số thông tin cơ bản.</w:t>
      </w:r>
    </w:p>
    <w:p w:rsidR="00AC01D8" w:rsidRPr="00AC01D8" w:rsidRDefault="00AC01D8" w:rsidP="00846A49">
      <w:pPr>
        <w:pStyle w:val="ListParagraph"/>
        <w:widowControl w:val="0"/>
        <w:numPr>
          <w:ilvl w:val="0"/>
          <w:numId w:val="42"/>
        </w:numPr>
        <w:autoSpaceDE w:val="0"/>
        <w:autoSpaceDN w:val="0"/>
        <w:adjustRightInd w:val="0"/>
        <w:spacing w:after="0" w:line="324" w:lineRule="auto"/>
        <w:ind w:left="283" w:right="-57"/>
        <w:jc w:val="both"/>
        <w:rPr>
          <w:rFonts w:ascii="Times New Roman" w:hAnsi="Times New Roman" w:cs="Times New Roman"/>
          <w:b/>
          <w:bCs/>
          <w:color w:val="000000" w:themeColor="text1"/>
          <w:sz w:val="28"/>
          <w:szCs w:val="28"/>
          <w:lang w:val="vi-VN"/>
        </w:rPr>
      </w:pPr>
      <w:r w:rsidRPr="00AC01D8">
        <w:rPr>
          <w:rFonts w:ascii="Times New Roman" w:hAnsi="Times New Roman" w:cs="Times New Roman"/>
          <w:b/>
          <w:bCs/>
          <w:color w:val="000000" w:themeColor="text1"/>
          <w:sz w:val="28"/>
          <w:szCs w:val="28"/>
          <w:lang w:val="vi-VN"/>
        </w:rPr>
        <w:t>Hướng phát triển của chương trình:</w:t>
      </w:r>
    </w:p>
    <w:p w:rsidR="00AC01D8" w:rsidRPr="00AC01D8" w:rsidRDefault="00AC01D8" w:rsidP="00846A49">
      <w:pPr>
        <w:widowControl w:val="0"/>
        <w:autoSpaceDE w:val="0"/>
        <w:autoSpaceDN w:val="0"/>
        <w:adjustRightInd w:val="0"/>
        <w:spacing w:after="0" w:line="324" w:lineRule="auto"/>
        <w:ind w:left="283" w:firstLine="360"/>
        <w:jc w:val="both"/>
        <w:rPr>
          <w:rFonts w:ascii="Times New Roman" w:hAnsi="Times New Roman" w:cs="Times New Roman"/>
          <w:color w:val="000000" w:themeColor="text1"/>
          <w:sz w:val="28"/>
          <w:szCs w:val="28"/>
          <w:lang w:val="vi-VN"/>
        </w:rPr>
      </w:pPr>
      <w:r w:rsidRPr="00AC01D8">
        <w:rPr>
          <w:rFonts w:ascii="Times New Roman" w:hAnsi="Times New Roman" w:cs="Times New Roman"/>
          <w:b/>
          <w:bCs/>
          <w:color w:val="000000" w:themeColor="text1"/>
          <w:sz w:val="28"/>
          <w:szCs w:val="28"/>
          <w:lang w:val="vi-VN"/>
        </w:rPr>
        <w:t>-</w:t>
      </w:r>
      <w:r w:rsidRPr="00AC01D8">
        <w:rPr>
          <w:rFonts w:ascii="Times New Roman" w:hAnsi="Times New Roman" w:cs="Times New Roman"/>
          <w:color w:val="000000" w:themeColor="text1"/>
          <w:sz w:val="28"/>
          <w:szCs w:val="28"/>
          <w:lang w:val="vi-VN"/>
        </w:rPr>
        <w:t xml:space="preserve"> Tìm hiểu và hoàn thiện một số chức năng cần thiết phục vụ thiết thực cho công tác quản bán hàng của công ty.</w:t>
      </w:r>
    </w:p>
    <w:p w:rsidR="00AC01D8" w:rsidRPr="00AC01D8" w:rsidRDefault="00AC01D8" w:rsidP="00846A49">
      <w:pPr>
        <w:widowControl w:val="0"/>
        <w:autoSpaceDE w:val="0"/>
        <w:autoSpaceDN w:val="0"/>
        <w:adjustRightInd w:val="0"/>
        <w:spacing w:after="0" w:line="324" w:lineRule="auto"/>
        <w:ind w:left="283" w:firstLine="360"/>
        <w:jc w:val="both"/>
        <w:rPr>
          <w:rFonts w:ascii="Times New Roman" w:hAnsi="Times New Roman" w:cs="Times New Roman"/>
          <w:color w:val="000000" w:themeColor="text1"/>
          <w:sz w:val="28"/>
          <w:szCs w:val="28"/>
          <w:lang w:val="vi-VN"/>
        </w:rPr>
      </w:pPr>
      <w:r w:rsidRPr="00AC01D8">
        <w:rPr>
          <w:rFonts w:ascii="Times New Roman" w:hAnsi="Times New Roman" w:cs="Times New Roman"/>
          <w:color w:val="000000" w:themeColor="text1"/>
          <w:sz w:val="28"/>
          <w:szCs w:val="28"/>
          <w:lang w:val="vi-VN"/>
        </w:rPr>
        <w:t>- Khắc phục những khuyết điểm còn lại của chương trình.</w:t>
      </w:r>
    </w:p>
    <w:p w:rsidR="00AC01D8" w:rsidRPr="00FE462A" w:rsidRDefault="00AC01D8" w:rsidP="002C2682">
      <w:pPr>
        <w:keepNext/>
        <w:spacing w:after="0" w:line="360" w:lineRule="auto"/>
        <w:jc w:val="both"/>
        <w:rPr>
          <w:rFonts w:ascii="Times New Roman" w:hAnsi="Times New Roman" w:cs="Times New Roman"/>
          <w:color w:val="000000" w:themeColor="text1"/>
          <w:sz w:val="28"/>
          <w:szCs w:val="28"/>
        </w:rPr>
      </w:pPr>
    </w:p>
    <w:p w:rsidR="00C17116" w:rsidRDefault="00C17116" w:rsidP="002C2682">
      <w:pPr>
        <w:pStyle w:val="ListParagraph"/>
        <w:tabs>
          <w:tab w:val="left" w:pos="2700"/>
        </w:tabs>
        <w:ind w:left="0"/>
        <w:rPr>
          <w:rFonts w:ascii="Times New Roman" w:hAnsi="Times New Roman" w:cs="Times New Roman"/>
          <w:sz w:val="28"/>
          <w:szCs w:val="28"/>
        </w:rPr>
      </w:pPr>
    </w:p>
    <w:p w:rsidR="0059585B" w:rsidRDefault="0059585B" w:rsidP="002C2682">
      <w:pPr>
        <w:pStyle w:val="ListParagraph"/>
        <w:tabs>
          <w:tab w:val="left" w:pos="2700"/>
        </w:tabs>
        <w:ind w:left="0"/>
        <w:rPr>
          <w:rFonts w:ascii="Times New Roman" w:hAnsi="Times New Roman" w:cs="Times New Roman"/>
          <w:sz w:val="28"/>
          <w:szCs w:val="28"/>
        </w:rPr>
      </w:pPr>
    </w:p>
    <w:p w:rsidR="0059585B" w:rsidRDefault="0059585B" w:rsidP="002C2682">
      <w:pPr>
        <w:pStyle w:val="ListParagraph"/>
        <w:tabs>
          <w:tab w:val="left" w:pos="2700"/>
        </w:tabs>
        <w:ind w:left="0"/>
        <w:rPr>
          <w:rFonts w:ascii="Times New Roman" w:hAnsi="Times New Roman" w:cs="Times New Roman"/>
          <w:sz w:val="28"/>
          <w:szCs w:val="28"/>
        </w:rPr>
      </w:pPr>
    </w:p>
    <w:p w:rsidR="0059585B" w:rsidRDefault="0059585B" w:rsidP="002C2682">
      <w:pPr>
        <w:pStyle w:val="ListParagraph"/>
        <w:tabs>
          <w:tab w:val="left" w:pos="2700"/>
        </w:tabs>
        <w:ind w:left="0"/>
        <w:rPr>
          <w:rFonts w:ascii="Times New Roman" w:hAnsi="Times New Roman" w:cs="Times New Roman"/>
          <w:sz w:val="28"/>
          <w:szCs w:val="28"/>
        </w:rPr>
      </w:pPr>
    </w:p>
    <w:p w:rsidR="0059585B" w:rsidRDefault="0059585B" w:rsidP="002C2682">
      <w:pPr>
        <w:pStyle w:val="ListParagraph"/>
        <w:tabs>
          <w:tab w:val="left" w:pos="2700"/>
        </w:tabs>
        <w:ind w:left="0"/>
        <w:rPr>
          <w:rFonts w:ascii="Times New Roman" w:hAnsi="Times New Roman" w:cs="Times New Roman"/>
          <w:sz w:val="28"/>
          <w:szCs w:val="28"/>
        </w:rPr>
      </w:pPr>
    </w:p>
    <w:p w:rsidR="004A6C46" w:rsidRDefault="004A6C46" w:rsidP="002C2682">
      <w:pPr>
        <w:pStyle w:val="ListParagraph"/>
        <w:tabs>
          <w:tab w:val="left" w:pos="2700"/>
        </w:tabs>
        <w:ind w:left="0"/>
        <w:rPr>
          <w:rFonts w:ascii="Times New Roman" w:hAnsi="Times New Roman" w:cs="Times New Roman"/>
          <w:sz w:val="28"/>
          <w:szCs w:val="28"/>
        </w:rPr>
      </w:pPr>
    </w:p>
    <w:p w:rsidR="0059585B" w:rsidRDefault="0059585B" w:rsidP="002C2682">
      <w:pPr>
        <w:pStyle w:val="ListParagraph"/>
        <w:tabs>
          <w:tab w:val="left" w:pos="2700"/>
        </w:tabs>
        <w:ind w:left="0"/>
        <w:rPr>
          <w:rFonts w:ascii="Times New Roman" w:hAnsi="Times New Roman" w:cs="Times New Roman"/>
          <w:sz w:val="28"/>
          <w:szCs w:val="28"/>
        </w:rPr>
      </w:pPr>
    </w:p>
    <w:p w:rsidR="0059585B" w:rsidRDefault="0059585B" w:rsidP="004A6C46">
      <w:pPr>
        <w:pStyle w:val="ListParagraph"/>
        <w:tabs>
          <w:tab w:val="left" w:pos="2700"/>
        </w:tabs>
        <w:ind w:left="0"/>
        <w:jc w:val="center"/>
        <w:outlineLvl w:val="0"/>
        <w:rPr>
          <w:rFonts w:ascii="Times New Roman" w:hAnsi="Times New Roman" w:cs="Times New Roman"/>
          <w:b/>
          <w:sz w:val="48"/>
          <w:szCs w:val="48"/>
        </w:rPr>
      </w:pPr>
      <w:bookmarkStart w:id="50" w:name="_Toc521055619"/>
      <w:r w:rsidRPr="000C43B0">
        <w:rPr>
          <w:rFonts w:ascii="Times New Roman" w:hAnsi="Times New Roman" w:cs="Times New Roman"/>
          <w:b/>
          <w:sz w:val="48"/>
          <w:szCs w:val="48"/>
        </w:rPr>
        <w:t>TÀI LIỆU THAM KHẢO</w:t>
      </w:r>
      <w:bookmarkEnd w:id="50"/>
    </w:p>
    <w:p w:rsidR="000C43B0" w:rsidRPr="000C43B0" w:rsidRDefault="000C43B0" w:rsidP="004A6C46">
      <w:pPr>
        <w:pStyle w:val="ListParagraph"/>
        <w:tabs>
          <w:tab w:val="left" w:pos="2700"/>
        </w:tabs>
        <w:ind w:left="0"/>
        <w:jc w:val="center"/>
        <w:outlineLvl w:val="0"/>
        <w:rPr>
          <w:rFonts w:ascii="Times New Roman" w:hAnsi="Times New Roman" w:cs="Times New Roman"/>
          <w:b/>
          <w:sz w:val="48"/>
          <w:szCs w:val="48"/>
        </w:rPr>
      </w:pPr>
    </w:p>
    <w:p w:rsidR="004A6C46" w:rsidRPr="004A6C46" w:rsidRDefault="004A6C46" w:rsidP="004A6C46">
      <w:pPr>
        <w:numPr>
          <w:ilvl w:val="1"/>
          <w:numId w:val="44"/>
        </w:numPr>
        <w:tabs>
          <w:tab w:val="clear" w:pos="1440"/>
          <w:tab w:val="num" w:pos="840"/>
        </w:tabs>
        <w:autoSpaceDE w:val="0"/>
        <w:autoSpaceDN w:val="0"/>
        <w:adjustRightInd w:val="0"/>
        <w:spacing w:before="120" w:after="120" w:line="240" w:lineRule="auto"/>
        <w:ind w:left="840" w:hanging="240"/>
        <w:jc w:val="both"/>
        <w:rPr>
          <w:rFonts w:ascii="Times New Roman" w:hAnsi="Times New Roman" w:cs="Times New Roman"/>
          <w:sz w:val="28"/>
          <w:szCs w:val="28"/>
        </w:rPr>
      </w:pPr>
      <w:r w:rsidRPr="004A6C46">
        <w:rPr>
          <w:rFonts w:ascii="Times New Roman" w:hAnsi="Times New Roman" w:cs="Times New Roman"/>
          <w:sz w:val="28"/>
          <w:szCs w:val="28"/>
        </w:rPr>
        <w:t xml:space="preserve">Dương Quang Thiện. 2006. Lập trình Giao diện người dùng </w:t>
      </w:r>
      <w:proofErr w:type="gramStart"/>
      <w:r w:rsidRPr="004A6C46">
        <w:rPr>
          <w:rFonts w:ascii="Times New Roman" w:hAnsi="Times New Roman" w:cs="Times New Roman"/>
          <w:sz w:val="28"/>
          <w:szCs w:val="28"/>
        </w:rPr>
        <w:t>theo</w:t>
      </w:r>
      <w:proofErr w:type="gramEnd"/>
      <w:r w:rsidRPr="004A6C46">
        <w:rPr>
          <w:rFonts w:ascii="Times New Roman" w:hAnsi="Times New Roman" w:cs="Times New Roman"/>
          <w:sz w:val="28"/>
          <w:szCs w:val="28"/>
        </w:rPr>
        <w:t xml:space="preserve"> C#. Thành Phố Hồ Chí Minh: Tổng hợp.</w:t>
      </w:r>
    </w:p>
    <w:p w:rsidR="004A6C46" w:rsidRPr="004A6C46" w:rsidRDefault="004A6C46" w:rsidP="004A6C46">
      <w:pPr>
        <w:numPr>
          <w:ilvl w:val="1"/>
          <w:numId w:val="44"/>
        </w:numPr>
        <w:tabs>
          <w:tab w:val="clear" w:pos="1440"/>
          <w:tab w:val="num" w:pos="840"/>
        </w:tabs>
        <w:autoSpaceDE w:val="0"/>
        <w:autoSpaceDN w:val="0"/>
        <w:adjustRightInd w:val="0"/>
        <w:spacing w:before="120" w:after="120" w:line="240" w:lineRule="auto"/>
        <w:ind w:left="840" w:hanging="240"/>
        <w:jc w:val="both"/>
        <w:rPr>
          <w:rFonts w:ascii="Times New Roman" w:hAnsi="Times New Roman" w:cs="Times New Roman"/>
          <w:sz w:val="28"/>
          <w:szCs w:val="28"/>
        </w:rPr>
      </w:pPr>
      <w:r w:rsidRPr="004A6C46">
        <w:rPr>
          <w:rFonts w:ascii="Times New Roman" w:hAnsi="Times New Roman" w:cs="Times New Roman"/>
          <w:sz w:val="28"/>
          <w:szCs w:val="28"/>
        </w:rPr>
        <w:t xml:space="preserve">Dương Quang Thiện. 2006. Lập trình Căn cứ dữ liệu dùng ADO.NET </w:t>
      </w:r>
      <w:proofErr w:type="gramStart"/>
      <w:r w:rsidRPr="004A6C46">
        <w:rPr>
          <w:rFonts w:ascii="Times New Roman" w:hAnsi="Times New Roman" w:cs="Times New Roman"/>
          <w:sz w:val="28"/>
          <w:szCs w:val="28"/>
        </w:rPr>
        <w:t>và  C</w:t>
      </w:r>
      <w:proofErr w:type="gramEnd"/>
      <w:r w:rsidRPr="004A6C46">
        <w:rPr>
          <w:rFonts w:ascii="Times New Roman" w:hAnsi="Times New Roman" w:cs="Times New Roman"/>
          <w:sz w:val="28"/>
          <w:szCs w:val="28"/>
        </w:rPr>
        <w:t>#. Thành Phố Hồ Chí Minh: Tổng hợp</w:t>
      </w:r>
    </w:p>
    <w:p w:rsidR="004A6C46" w:rsidRPr="004A6C46" w:rsidRDefault="004A6C46" w:rsidP="004A6C46">
      <w:pPr>
        <w:numPr>
          <w:ilvl w:val="1"/>
          <w:numId w:val="44"/>
        </w:numPr>
        <w:tabs>
          <w:tab w:val="clear" w:pos="1440"/>
          <w:tab w:val="num" w:pos="840"/>
        </w:tabs>
        <w:autoSpaceDE w:val="0"/>
        <w:autoSpaceDN w:val="0"/>
        <w:adjustRightInd w:val="0"/>
        <w:spacing w:before="120" w:after="120" w:line="240" w:lineRule="auto"/>
        <w:ind w:left="840" w:hanging="240"/>
        <w:jc w:val="both"/>
        <w:rPr>
          <w:rFonts w:ascii="Times New Roman" w:hAnsi="Times New Roman" w:cs="Times New Roman"/>
          <w:sz w:val="28"/>
          <w:szCs w:val="28"/>
        </w:rPr>
      </w:pPr>
      <w:r w:rsidRPr="004A6C46">
        <w:rPr>
          <w:rFonts w:ascii="Times New Roman" w:hAnsi="Times New Roman" w:cs="Times New Roman"/>
          <w:sz w:val="28"/>
          <w:szCs w:val="28"/>
        </w:rPr>
        <w:t xml:space="preserve">Dương Quang Thiện. 2006. Sổ </w:t>
      </w:r>
      <w:proofErr w:type="gramStart"/>
      <w:r w:rsidRPr="004A6C46">
        <w:rPr>
          <w:rFonts w:ascii="Times New Roman" w:hAnsi="Times New Roman" w:cs="Times New Roman"/>
          <w:sz w:val="28"/>
          <w:szCs w:val="28"/>
        </w:rPr>
        <w:t>tay</w:t>
      </w:r>
      <w:proofErr w:type="gramEnd"/>
      <w:r w:rsidRPr="004A6C46">
        <w:rPr>
          <w:rFonts w:ascii="Times New Roman" w:hAnsi="Times New Roman" w:cs="Times New Roman"/>
          <w:sz w:val="28"/>
          <w:szCs w:val="28"/>
        </w:rPr>
        <w:t xml:space="preserve"> kỹ thuật Visual C#.</w:t>
      </w:r>
    </w:p>
    <w:p w:rsidR="004A6C46" w:rsidRPr="004A6C46" w:rsidRDefault="004A6C46" w:rsidP="004A6C46">
      <w:pPr>
        <w:numPr>
          <w:ilvl w:val="1"/>
          <w:numId w:val="44"/>
        </w:numPr>
        <w:tabs>
          <w:tab w:val="clear" w:pos="1440"/>
          <w:tab w:val="num" w:pos="840"/>
        </w:tabs>
        <w:autoSpaceDE w:val="0"/>
        <w:autoSpaceDN w:val="0"/>
        <w:adjustRightInd w:val="0"/>
        <w:spacing w:before="120" w:after="120" w:line="240" w:lineRule="auto"/>
        <w:ind w:left="840" w:hanging="240"/>
        <w:jc w:val="both"/>
        <w:rPr>
          <w:rFonts w:ascii="Times New Roman" w:hAnsi="Times New Roman" w:cs="Times New Roman"/>
          <w:sz w:val="28"/>
          <w:szCs w:val="28"/>
        </w:rPr>
      </w:pPr>
      <w:r w:rsidRPr="004A6C46">
        <w:rPr>
          <w:rFonts w:ascii="Times New Roman" w:hAnsi="Times New Roman" w:cs="Times New Roman"/>
          <w:sz w:val="28"/>
          <w:szCs w:val="28"/>
        </w:rPr>
        <w:t>Phạm Hữu Khang. C# 2005. Lập trình cơ sở dữ liệu.</w:t>
      </w:r>
    </w:p>
    <w:p w:rsidR="004A6C46" w:rsidRPr="004A6C46" w:rsidRDefault="004A6C46" w:rsidP="004A6C46">
      <w:pPr>
        <w:numPr>
          <w:ilvl w:val="1"/>
          <w:numId w:val="44"/>
        </w:numPr>
        <w:tabs>
          <w:tab w:val="clear" w:pos="1440"/>
          <w:tab w:val="num" w:pos="840"/>
        </w:tabs>
        <w:autoSpaceDE w:val="0"/>
        <w:autoSpaceDN w:val="0"/>
        <w:adjustRightInd w:val="0"/>
        <w:spacing w:before="120" w:after="120" w:line="240" w:lineRule="auto"/>
        <w:ind w:left="840" w:hanging="240"/>
        <w:jc w:val="both"/>
        <w:rPr>
          <w:rFonts w:ascii="Times New Roman" w:hAnsi="Times New Roman" w:cs="Times New Roman"/>
          <w:sz w:val="28"/>
          <w:szCs w:val="28"/>
        </w:rPr>
      </w:pPr>
      <w:r w:rsidRPr="004A6C46">
        <w:rPr>
          <w:rFonts w:ascii="Times New Roman" w:hAnsi="Times New Roman" w:cs="Times New Roman"/>
          <w:sz w:val="28"/>
          <w:szCs w:val="28"/>
        </w:rPr>
        <w:t>Phạm Nguyễn Cương. Giáo trình phân tích thiết kế hệ thống thông tin.</w:t>
      </w:r>
    </w:p>
    <w:p w:rsidR="004A6C46" w:rsidRPr="004A6C46" w:rsidRDefault="004A6C46" w:rsidP="004A6C46">
      <w:pPr>
        <w:numPr>
          <w:ilvl w:val="1"/>
          <w:numId w:val="44"/>
        </w:numPr>
        <w:tabs>
          <w:tab w:val="clear" w:pos="1440"/>
          <w:tab w:val="num" w:pos="840"/>
          <w:tab w:val="num" w:pos="960"/>
        </w:tabs>
        <w:autoSpaceDE w:val="0"/>
        <w:autoSpaceDN w:val="0"/>
        <w:adjustRightInd w:val="0"/>
        <w:spacing w:before="120" w:after="120" w:line="240" w:lineRule="auto"/>
        <w:ind w:left="840" w:hanging="240"/>
        <w:jc w:val="both"/>
        <w:rPr>
          <w:rFonts w:ascii="Times New Roman" w:hAnsi="Times New Roman" w:cs="Times New Roman"/>
          <w:sz w:val="28"/>
          <w:szCs w:val="28"/>
        </w:rPr>
      </w:pPr>
      <w:r w:rsidRPr="004A6C46">
        <w:rPr>
          <w:rFonts w:ascii="Times New Roman" w:hAnsi="Times New Roman" w:cs="Times New Roman"/>
          <w:sz w:val="28"/>
          <w:szCs w:val="28"/>
        </w:rPr>
        <w:t>Từng bước học lập trình với C#: Nhà Xuất Bản Lao Động – Xã Hội.</w:t>
      </w:r>
    </w:p>
    <w:p w:rsidR="004A6C46" w:rsidRPr="004A6C46" w:rsidRDefault="004A6C46" w:rsidP="004A6C46">
      <w:pPr>
        <w:numPr>
          <w:ilvl w:val="1"/>
          <w:numId w:val="44"/>
        </w:numPr>
        <w:tabs>
          <w:tab w:val="clear" w:pos="1440"/>
          <w:tab w:val="num" w:pos="840"/>
        </w:tabs>
        <w:autoSpaceDE w:val="0"/>
        <w:autoSpaceDN w:val="0"/>
        <w:adjustRightInd w:val="0"/>
        <w:spacing w:before="120" w:after="120" w:line="240" w:lineRule="auto"/>
        <w:ind w:left="840" w:hanging="240"/>
        <w:jc w:val="both"/>
        <w:rPr>
          <w:rFonts w:ascii="Times New Roman" w:hAnsi="Times New Roman" w:cs="Times New Roman"/>
          <w:sz w:val="28"/>
          <w:szCs w:val="28"/>
        </w:rPr>
      </w:pPr>
      <w:r w:rsidRPr="004A6C46">
        <w:rPr>
          <w:rFonts w:ascii="Times New Roman" w:hAnsi="Times New Roman" w:cs="Times New Roman"/>
          <w:sz w:val="28"/>
          <w:szCs w:val="28"/>
        </w:rPr>
        <w:t>Các đồ các tốt nghiệp của các anh chị DT4TH, DH5TH.</w:t>
      </w:r>
    </w:p>
    <w:p w:rsidR="004A6C46" w:rsidRPr="004A6C46" w:rsidRDefault="004A6C46" w:rsidP="004A6C46">
      <w:pPr>
        <w:spacing w:before="120" w:after="120"/>
        <w:ind w:firstLine="540"/>
        <w:jc w:val="both"/>
        <w:rPr>
          <w:rFonts w:ascii="Times New Roman" w:hAnsi="Times New Roman" w:cs="Times New Roman"/>
          <w:sz w:val="28"/>
          <w:szCs w:val="28"/>
        </w:rPr>
      </w:pPr>
      <w:r w:rsidRPr="004A6C46">
        <w:rPr>
          <w:rFonts w:ascii="Times New Roman" w:hAnsi="Times New Roman" w:cs="Times New Roman"/>
          <w:sz w:val="28"/>
          <w:szCs w:val="28"/>
        </w:rPr>
        <w:t>Và tham khảo source code ở một số Website</w:t>
      </w:r>
    </w:p>
    <w:p w:rsidR="004A6C46" w:rsidRPr="004A6C46" w:rsidRDefault="004A6C46" w:rsidP="004A6C46">
      <w:pPr>
        <w:numPr>
          <w:ilvl w:val="2"/>
          <w:numId w:val="45"/>
        </w:numPr>
        <w:tabs>
          <w:tab w:val="clear" w:pos="2160"/>
          <w:tab w:val="num" w:pos="1596"/>
        </w:tabs>
        <w:spacing w:before="120" w:after="120" w:line="240" w:lineRule="auto"/>
        <w:ind w:hanging="963"/>
        <w:jc w:val="both"/>
        <w:rPr>
          <w:rFonts w:ascii="Times New Roman" w:hAnsi="Times New Roman" w:cs="Times New Roman"/>
          <w:sz w:val="28"/>
          <w:szCs w:val="28"/>
        </w:rPr>
      </w:pPr>
      <w:hyperlink r:id="rId41" w:history="1">
        <w:r w:rsidRPr="004A6C46">
          <w:rPr>
            <w:rStyle w:val="Hyperlink"/>
            <w:rFonts w:ascii="Times New Roman" w:hAnsi="Times New Roman" w:cs="Times New Roman"/>
            <w:sz w:val="28"/>
            <w:szCs w:val="28"/>
          </w:rPr>
          <w:t>www.codeproject.com</w:t>
        </w:r>
      </w:hyperlink>
      <w:r w:rsidRPr="004A6C46">
        <w:rPr>
          <w:rFonts w:ascii="Times New Roman" w:hAnsi="Times New Roman" w:cs="Times New Roman"/>
          <w:sz w:val="28"/>
          <w:szCs w:val="28"/>
        </w:rPr>
        <w:t xml:space="preserve"> </w:t>
      </w:r>
    </w:p>
    <w:p w:rsidR="004A6C46" w:rsidRPr="004A6C46" w:rsidRDefault="004A6C46" w:rsidP="004A6C46">
      <w:pPr>
        <w:numPr>
          <w:ilvl w:val="2"/>
          <w:numId w:val="45"/>
        </w:numPr>
        <w:tabs>
          <w:tab w:val="clear" w:pos="2160"/>
          <w:tab w:val="num" w:pos="1539"/>
        </w:tabs>
        <w:spacing w:before="120" w:after="120" w:line="240" w:lineRule="auto"/>
        <w:ind w:left="1653" w:hanging="456"/>
        <w:jc w:val="both"/>
        <w:rPr>
          <w:rFonts w:ascii="Times New Roman" w:hAnsi="Times New Roman" w:cs="Times New Roman"/>
          <w:sz w:val="28"/>
          <w:szCs w:val="28"/>
        </w:rPr>
      </w:pPr>
      <w:r w:rsidRPr="004A6C46">
        <w:rPr>
          <w:rFonts w:ascii="Times New Roman" w:hAnsi="Times New Roman" w:cs="Times New Roman"/>
          <w:sz w:val="28"/>
          <w:szCs w:val="28"/>
        </w:rPr>
        <w:t xml:space="preserve"> </w:t>
      </w:r>
      <w:r w:rsidRPr="004A6C46">
        <w:rPr>
          <w:rFonts w:ascii="Times New Roman" w:hAnsi="Times New Roman" w:cs="Times New Roman"/>
          <w:sz w:val="28"/>
          <w:szCs w:val="28"/>
        </w:rPr>
        <w:tab/>
      </w:r>
      <w:hyperlink r:id="rId42" w:history="1">
        <w:r w:rsidRPr="004A6C46">
          <w:rPr>
            <w:rStyle w:val="Hyperlink"/>
            <w:rFonts w:ascii="Times New Roman" w:hAnsi="Times New Roman" w:cs="Times New Roman"/>
            <w:sz w:val="28"/>
            <w:szCs w:val="28"/>
          </w:rPr>
          <w:t>www.sourcecode.com</w:t>
        </w:r>
      </w:hyperlink>
      <w:r w:rsidRPr="004A6C46">
        <w:rPr>
          <w:rFonts w:ascii="Times New Roman" w:hAnsi="Times New Roman" w:cs="Times New Roman"/>
          <w:sz w:val="28"/>
          <w:szCs w:val="28"/>
        </w:rPr>
        <w:t xml:space="preserve">. </w:t>
      </w:r>
    </w:p>
    <w:p w:rsidR="004A6C46" w:rsidRPr="004A6C46" w:rsidRDefault="004A6C46" w:rsidP="004A6C46">
      <w:pPr>
        <w:numPr>
          <w:ilvl w:val="2"/>
          <w:numId w:val="45"/>
        </w:numPr>
        <w:tabs>
          <w:tab w:val="clear" w:pos="2160"/>
          <w:tab w:val="num" w:pos="1539"/>
        </w:tabs>
        <w:spacing w:before="120" w:after="120" w:line="240" w:lineRule="auto"/>
        <w:ind w:left="1653" w:hanging="456"/>
        <w:jc w:val="both"/>
        <w:rPr>
          <w:rFonts w:ascii="Times New Roman" w:hAnsi="Times New Roman" w:cs="Times New Roman"/>
          <w:sz w:val="28"/>
          <w:szCs w:val="28"/>
        </w:rPr>
      </w:pPr>
      <w:r w:rsidRPr="004A6C46">
        <w:rPr>
          <w:rFonts w:ascii="Times New Roman" w:hAnsi="Times New Roman" w:cs="Times New Roman"/>
          <w:sz w:val="28"/>
          <w:szCs w:val="28"/>
        </w:rPr>
        <w:t xml:space="preserve"> </w:t>
      </w:r>
      <w:r w:rsidRPr="004A6C46">
        <w:rPr>
          <w:rFonts w:ascii="Times New Roman" w:hAnsi="Times New Roman" w:cs="Times New Roman"/>
          <w:sz w:val="28"/>
          <w:szCs w:val="28"/>
        </w:rPr>
        <w:tab/>
      </w:r>
      <w:hyperlink r:id="rId43" w:history="1">
        <w:r w:rsidRPr="004A6C46">
          <w:rPr>
            <w:rStyle w:val="Hyperlink"/>
            <w:rFonts w:ascii="Times New Roman" w:hAnsi="Times New Roman" w:cs="Times New Roman"/>
            <w:sz w:val="28"/>
            <w:szCs w:val="28"/>
          </w:rPr>
          <w:t>www.congdongcviet.com</w:t>
        </w:r>
      </w:hyperlink>
    </w:p>
    <w:p w:rsidR="004A6C46" w:rsidRPr="004A6C46" w:rsidRDefault="004A6C46" w:rsidP="004A6C46">
      <w:pPr>
        <w:numPr>
          <w:ilvl w:val="2"/>
          <w:numId w:val="45"/>
        </w:numPr>
        <w:tabs>
          <w:tab w:val="clear" w:pos="2160"/>
          <w:tab w:val="num" w:pos="1539"/>
        </w:tabs>
        <w:spacing w:before="120" w:after="120" w:line="240" w:lineRule="auto"/>
        <w:ind w:left="1653" w:hanging="456"/>
        <w:jc w:val="both"/>
        <w:rPr>
          <w:rFonts w:ascii="Times New Roman" w:hAnsi="Times New Roman" w:cs="Times New Roman"/>
          <w:sz w:val="28"/>
          <w:szCs w:val="28"/>
        </w:rPr>
      </w:pPr>
      <w:r w:rsidRPr="004A6C46">
        <w:rPr>
          <w:rFonts w:ascii="Times New Roman" w:hAnsi="Times New Roman" w:cs="Times New Roman"/>
          <w:sz w:val="28"/>
          <w:szCs w:val="28"/>
        </w:rPr>
        <w:tab/>
      </w:r>
      <w:hyperlink r:id="rId44" w:history="1">
        <w:r w:rsidRPr="004A6C46">
          <w:rPr>
            <w:rStyle w:val="Hyperlink"/>
            <w:rFonts w:ascii="Times New Roman" w:hAnsi="Times New Roman" w:cs="Times New Roman"/>
            <w:sz w:val="28"/>
            <w:szCs w:val="28"/>
          </w:rPr>
          <w:t>www.manguon.com</w:t>
        </w:r>
      </w:hyperlink>
    </w:p>
    <w:p w:rsidR="004A6C46" w:rsidRPr="0059585B" w:rsidRDefault="004A6C46" w:rsidP="004A6C46">
      <w:pPr>
        <w:pStyle w:val="ListParagraph"/>
        <w:tabs>
          <w:tab w:val="left" w:pos="2700"/>
        </w:tabs>
        <w:ind w:left="0"/>
        <w:jc w:val="center"/>
        <w:outlineLvl w:val="0"/>
        <w:rPr>
          <w:rFonts w:ascii="Times New Roman" w:hAnsi="Times New Roman" w:cs="Times New Roman"/>
          <w:b/>
          <w:sz w:val="44"/>
          <w:szCs w:val="44"/>
        </w:rPr>
      </w:pPr>
    </w:p>
    <w:sectPr w:rsidR="004A6C46" w:rsidRPr="0059585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5F4B" w:rsidRDefault="008F5F4B" w:rsidP="0073376E">
      <w:pPr>
        <w:spacing w:after="0" w:line="240" w:lineRule="auto"/>
      </w:pPr>
      <w:r>
        <w:separator/>
      </w:r>
    </w:p>
  </w:endnote>
  <w:endnote w:type="continuationSeparator" w:id="0">
    <w:p w:rsidR="008F5F4B" w:rsidRDefault="008F5F4B" w:rsidP="00733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80"/>
    <w:family w:val="auto"/>
    <w:pitch w:val="default"/>
  </w:font>
  <w:font w:name="Vrinda">
    <w:altName w:val="Courier New"/>
    <w:panose1 w:val="00000400000000000000"/>
    <w:charset w:val="01"/>
    <w:family w:val="roman"/>
    <w:notTrueType/>
    <w:pitch w:val="variable"/>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086"/>
      <w:gridCol w:w="908"/>
      <w:gridCol w:w="4086"/>
    </w:tblGrid>
    <w:tr w:rsidR="004A6C46">
      <w:trPr>
        <w:trHeight w:val="151"/>
      </w:trPr>
      <w:tc>
        <w:tcPr>
          <w:tcW w:w="2250" w:type="pct"/>
          <w:tcBorders>
            <w:bottom w:val="single" w:sz="4" w:space="0" w:color="5B9BD5" w:themeColor="accent1"/>
          </w:tcBorders>
        </w:tcPr>
        <w:p w:rsidR="004A6C46" w:rsidRDefault="004A6C46">
          <w:pPr>
            <w:pStyle w:val="Header"/>
            <w:rPr>
              <w:rFonts w:asciiTheme="majorHAnsi" w:eastAsiaTheme="majorEastAsia" w:hAnsiTheme="majorHAnsi" w:cstheme="majorBidi"/>
              <w:b/>
              <w:bCs/>
            </w:rPr>
          </w:pPr>
        </w:p>
      </w:tc>
      <w:tc>
        <w:tcPr>
          <w:tcW w:w="500" w:type="pct"/>
          <w:vMerge w:val="restart"/>
          <w:noWrap/>
          <w:vAlign w:val="center"/>
        </w:tcPr>
        <w:p w:rsidR="004A6C46" w:rsidRDefault="004A6C46">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Pr="002C2682">
            <w:rPr>
              <w:rFonts w:asciiTheme="majorHAnsi" w:eastAsiaTheme="majorEastAsia" w:hAnsiTheme="majorHAnsi" w:cstheme="majorBidi"/>
              <w:b/>
              <w:bCs/>
              <w:noProof/>
            </w:rPr>
            <w:t>12</w:t>
          </w:r>
          <w:r>
            <w:rPr>
              <w:rFonts w:asciiTheme="majorHAnsi" w:eastAsiaTheme="majorEastAsia" w:hAnsiTheme="majorHAnsi" w:cstheme="majorBidi"/>
              <w:b/>
              <w:bCs/>
              <w:noProof/>
            </w:rPr>
            <w:fldChar w:fldCharType="end"/>
          </w:r>
        </w:p>
      </w:tc>
      <w:tc>
        <w:tcPr>
          <w:tcW w:w="2250" w:type="pct"/>
          <w:tcBorders>
            <w:bottom w:val="single" w:sz="4" w:space="0" w:color="5B9BD5" w:themeColor="accent1"/>
          </w:tcBorders>
        </w:tcPr>
        <w:p w:rsidR="004A6C46" w:rsidRDefault="004A6C46">
          <w:pPr>
            <w:pStyle w:val="Header"/>
            <w:rPr>
              <w:rFonts w:asciiTheme="majorHAnsi" w:eastAsiaTheme="majorEastAsia" w:hAnsiTheme="majorHAnsi" w:cstheme="majorBidi"/>
              <w:b/>
              <w:bCs/>
            </w:rPr>
          </w:pPr>
        </w:p>
      </w:tc>
    </w:tr>
    <w:tr w:rsidR="004A6C46">
      <w:trPr>
        <w:trHeight w:val="150"/>
      </w:trPr>
      <w:tc>
        <w:tcPr>
          <w:tcW w:w="2250" w:type="pct"/>
          <w:tcBorders>
            <w:top w:val="single" w:sz="4" w:space="0" w:color="5B9BD5" w:themeColor="accent1"/>
          </w:tcBorders>
        </w:tcPr>
        <w:p w:rsidR="004A6C46" w:rsidRDefault="004A6C46">
          <w:pPr>
            <w:pStyle w:val="Header"/>
            <w:rPr>
              <w:rFonts w:asciiTheme="majorHAnsi" w:eastAsiaTheme="majorEastAsia" w:hAnsiTheme="majorHAnsi" w:cstheme="majorBidi"/>
              <w:b/>
              <w:bCs/>
            </w:rPr>
          </w:pPr>
        </w:p>
      </w:tc>
      <w:tc>
        <w:tcPr>
          <w:tcW w:w="500" w:type="pct"/>
          <w:vMerge/>
        </w:tcPr>
        <w:p w:rsidR="004A6C46" w:rsidRDefault="004A6C46">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4A6C46" w:rsidRDefault="004A6C46">
          <w:pPr>
            <w:pStyle w:val="Header"/>
            <w:rPr>
              <w:rFonts w:asciiTheme="majorHAnsi" w:eastAsiaTheme="majorEastAsia" w:hAnsiTheme="majorHAnsi" w:cstheme="majorBidi"/>
              <w:b/>
              <w:bCs/>
            </w:rPr>
          </w:pPr>
        </w:p>
      </w:tc>
    </w:tr>
  </w:tbl>
  <w:p w:rsidR="004A6C46" w:rsidRPr="0041238B" w:rsidRDefault="004A6C46">
    <w:pPr>
      <w:pStyle w:val="Footer"/>
      <w:rPr>
        <w:rFonts w:ascii="Times New Roman" w:hAnsi="Times New Roman"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3906248"/>
      <w:docPartObj>
        <w:docPartGallery w:val="Page Numbers (Bottom of Page)"/>
        <w:docPartUnique/>
      </w:docPartObj>
    </w:sdtPr>
    <w:sdtEndPr>
      <w:rPr>
        <w:noProof/>
      </w:rPr>
    </w:sdtEndPr>
    <w:sdtContent>
      <w:p w:rsidR="004A6C46" w:rsidRDefault="004A6C46">
        <w:pPr>
          <w:pStyle w:val="Footer"/>
          <w:jc w:val="right"/>
        </w:pPr>
        <w:r>
          <w:fldChar w:fldCharType="begin"/>
        </w:r>
        <w:r>
          <w:instrText xml:space="preserve"> PAGE   \* MERGEFORMAT </w:instrText>
        </w:r>
        <w:r>
          <w:fldChar w:fldCharType="separate"/>
        </w:r>
        <w:r w:rsidR="00846A49">
          <w:rPr>
            <w:noProof/>
          </w:rPr>
          <w:t>48</w:t>
        </w:r>
        <w:r>
          <w:rPr>
            <w:noProof/>
          </w:rPr>
          <w:fldChar w:fldCharType="end"/>
        </w:r>
      </w:p>
    </w:sdtContent>
  </w:sdt>
  <w:p w:rsidR="004A6C46" w:rsidRDefault="004A6C4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C46" w:rsidRDefault="004A6C46" w:rsidP="00BB7BA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4A6C46" w:rsidRDefault="004A6C46" w:rsidP="00BB7BA9">
    <w:pPr>
      <w:pStyle w:val="Footer"/>
      <w:ind w:right="360"/>
    </w:pPr>
    <w:r>
      <w:t>Tin Kinh Tế A_K58</w:t>
    </w:r>
  </w:p>
  <w:p w:rsidR="004A6C46" w:rsidRDefault="004A6C46" w:rsidP="00BB7BA9">
    <w:pPr>
      <w:pStyle w:val="Footer"/>
      <w:pBdr>
        <w:top w:val="thinThickSmallGap" w:sz="24" w:space="1" w:color="823B0B" w:themeColor="accent2" w:themeShade="7F"/>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5F4B" w:rsidRDefault="008F5F4B" w:rsidP="0073376E">
      <w:pPr>
        <w:spacing w:after="0" w:line="240" w:lineRule="auto"/>
      </w:pPr>
      <w:r>
        <w:separator/>
      </w:r>
    </w:p>
  </w:footnote>
  <w:footnote w:type="continuationSeparator" w:id="0">
    <w:p w:rsidR="008F5F4B" w:rsidRDefault="008F5F4B" w:rsidP="007337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C46" w:rsidRDefault="004A6C46" w:rsidP="00BB7BA9">
    <w:pPr>
      <w:pStyle w:val="Header"/>
      <w:tabs>
        <w:tab w:val="left" w:pos="6135"/>
      </w:tabs>
    </w:pPr>
    <w:r>
      <w:t>SVTT: Nguyễn Thành Nhơn</w:t>
    </w:r>
    <w:r>
      <w:tab/>
    </w:r>
    <w:r>
      <w:tab/>
    </w:r>
    <w:r>
      <w:tab/>
      <w:t>Báo cáo đồ án quản lý nhân sự</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C46" w:rsidRDefault="004A6C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0"/>
    <w:multiLevelType w:val="multilevel"/>
    <w:tmpl w:val="00000010"/>
    <w:name w:val="WW8Num16"/>
    <w:lvl w:ilvl="0">
      <w:start w:val="1"/>
      <w:numFmt w:val="bullet"/>
      <w:lvlText w:val=""/>
      <w:lvlJc w:val="left"/>
      <w:pPr>
        <w:tabs>
          <w:tab w:val="num" w:pos="1008"/>
        </w:tabs>
        <w:ind w:left="1008" w:hanging="360"/>
      </w:pPr>
      <w:rPr>
        <w:rFonts w:ascii="Symbol" w:hAnsi="Symbol" w:cs="Symbol" w:hint="default"/>
      </w:rPr>
    </w:lvl>
    <w:lvl w:ilvl="1">
      <w:start w:val="1"/>
      <w:numFmt w:val="bullet"/>
      <w:lvlText w:val=""/>
      <w:lvlJc w:val="left"/>
      <w:pPr>
        <w:tabs>
          <w:tab w:val="num" w:pos="1260"/>
        </w:tabs>
        <w:ind w:left="1260" w:hanging="360"/>
      </w:pPr>
      <w:rPr>
        <w:rFonts w:ascii="Wingdings" w:hAnsi="Wingdings" w:cs="Wingdings" w:hint="default"/>
      </w:rPr>
    </w:lvl>
    <w:lvl w:ilvl="2">
      <w:start w:val="1"/>
      <w:numFmt w:val="bullet"/>
      <w:lvlText w:val=""/>
      <w:lvlJc w:val="left"/>
      <w:pPr>
        <w:tabs>
          <w:tab w:val="num" w:pos="2448"/>
        </w:tabs>
        <w:ind w:left="2448" w:hanging="360"/>
      </w:pPr>
      <w:rPr>
        <w:rFonts w:ascii="Wingdings" w:hAnsi="Wingdings" w:cs="Wingdings" w:hint="default"/>
      </w:rPr>
    </w:lvl>
    <w:lvl w:ilvl="3">
      <w:start w:val="1"/>
      <w:numFmt w:val="bullet"/>
      <w:lvlText w:val=""/>
      <w:lvlJc w:val="left"/>
      <w:pPr>
        <w:tabs>
          <w:tab w:val="num" w:pos="3168"/>
        </w:tabs>
        <w:ind w:left="3168" w:hanging="360"/>
      </w:pPr>
      <w:rPr>
        <w:rFonts w:ascii="Symbol" w:hAnsi="Symbol" w:cs="Symbol" w:hint="default"/>
      </w:rPr>
    </w:lvl>
    <w:lvl w:ilvl="4">
      <w:start w:val="1"/>
      <w:numFmt w:val="bullet"/>
      <w:lvlText w:val="o"/>
      <w:lvlJc w:val="left"/>
      <w:pPr>
        <w:tabs>
          <w:tab w:val="num" w:pos="3888"/>
        </w:tabs>
        <w:ind w:left="3888" w:hanging="360"/>
      </w:pPr>
      <w:rPr>
        <w:rFonts w:ascii="Courier New" w:hAnsi="Courier New" w:cs="Courier New" w:hint="default"/>
      </w:rPr>
    </w:lvl>
    <w:lvl w:ilvl="5">
      <w:start w:val="1"/>
      <w:numFmt w:val="bullet"/>
      <w:lvlText w:val=""/>
      <w:lvlJc w:val="left"/>
      <w:pPr>
        <w:tabs>
          <w:tab w:val="num" w:pos="4608"/>
        </w:tabs>
        <w:ind w:left="4608" w:hanging="360"/>
      </w:pPr>
      <w:rPr>
        <w:rFonts w:ascii="Wingdings" w:hAnsi="Wingdings" w:cs="Wingdings" w:hint="default"/>
      </w:rPr>
    </w:lvl>
    <w:lvl w:ilvl="6">
      <w:start w:val="1"/>
      <w:numFmt w:val="bullet"/>
      <w:lvlText w:val=""/>
      <w:lvlJc w:val="left"/>
      <w:pPr>
        <w:tabs>
          <w:tab w:val="num" w:pos="5328"/>
        </w:tabs>
        <w:ind w:left="5328" w:hanging="360"/>
      </w:pPr>
      <w:rPr>
        <w:rFonts w:ascii="Symbol" w:hAnsi="Symbol" w:cs="Symbol" w:hint="default"/>
      </w:rPr>
    </w:lvl>
    <w:lvl w:ilvl="7">
      <w:start w:val="1"/>
      <w:numFmt w:val="bullet"/>
      <w:lvlText w:val="o"/>
      <w:lvlJc w:val="left"/>
      <w:pPr>
        <w:tabs>
          <w:tab w:val="num" w:pos="6048"/>
        </w:tabs>
        <w:ind w:left="6048" w:hanging="360"/>
      </w:pPr>
      <w:rPr>
        <w:rFonts w:ascii="Courier New" w:hAnsi="Courier New" w:cs="Courier New" w:hint="default"/>
      </w:rPr>
    </w:lvl>
    <w:lvl w:ilvl="8">
      <w:start w:val="1"/>
      <w:numFmt w:val="bullet"/>
      <w:lvlText w:val=""/>
      <w:lvlJc w:val="left"/>
      <w:pPr>
        <w:tabs>
          <w:tab w:val="num" w:pos="6768"/>
        </w:tabs>
        <w:ind w:left="6768" w:hanging="360"/>
      </w:pPr>
      <w:rPr>
        <w:rFonts w:ascii="Wingdings" w:hAnsi="Wingdings" w:cs="Wingdings" w:hint="default"/>
      </w:rPr>
    </w:lvl>
  </w:abstractNum>
  <w:abstractNum w:abstractNumId="1" w15:restartNumberingAfterBreak="0">
    <w:nsid w:val="00000011"/>
    <w:multiLevelType w:val="singleLevel"/>
    <w:tmpl w:val="00000011"/>
    <w:name w:val="WW8Num17"/>
    <w:lvl w:ilvl="0">
      <w:start w:val="1"/>
      <w:numFmt w:val="bullet"/>
      <w:lvlText w:val=""/>
      <w:lvlJc w:val="left"/>
      <w:pPr>
        <w:tabs>
          <w:tab w:val="num" w:pos="1437"/>
        </w:tabs>
        <w:ind w:left="1437" w:hanging="360"/>
      </w:pPr>
      <w:rPr>
        <w:rFonts w:ascii="Wingdings" w:hAnsi="Wingdings" w:cs="Wingdings" w:hint="default"/>
      </w:rPr>
    </w:lvl>
  </w:abstractNum>
  <w:abstractNum w:abstractNumId="2" w15:restartNumberingAfterBreak="0">
    <w:nsid w:val="00000013"/>
    <w:multiLevelType w:val="singleLevel"/>
    <w:tmpl w:val="00000013"/>
    <w:name w:val="WW8Num19"/>
    <w:lvl w:ilvl="0">
      <w:numFmt w:val="bullet"/>
      <w:lvlText w:val="-"/>
      <w:lvlJc w:val="left"/>
      <w:pPr>
        <w:tabs>
          <w:tab w:val="num" w:pos="1800"/>
        </w:tabs>
        <w:ind w:left="1800" w:hanging="360"/>
      </w:pPr>
      <w:rPr>
        <w:rFonts w:ascii="Times New Roman" w:hAnsi="Times New Roman" w:cs="Times New Roman" w:hint="default"/>
      </w:rPr>
    </w:lvl>
  </w:abstractNum>
  <w:abstractNum w:abstractNumId="3" w15:restartNumberingAfterBreak="0">
    <w:nsid w:val="00000014"/>
    <w:multiLevelType w:val="multilevel"/>
    <w:tmpl w:val="00000014"/>
    <w:name w:val="WW8Num20"/>
    <w:lvl w:ilvl="0">
      <w:numFmt w:val="bullet"/>
      <w:lvlText w:val=""/>
      <w:lvlJc w:val="left"/>
      <w:pPr>
        <w:tabs>
          <w:tab w:val="num" w:pos="1620"/>
        </w:tabs>
        <w:ind w:left="1620" w:hanging="360"/>
      </w:pPr>
      <w:rPr>
        <w:rFonts w:ascii="Wingdings 2" w:hAnsi="Wingdings 2" w:cs="Times New Roman" w:hint="default"/>
      </w:rPr>
    </w:lvl>
    <w:lvl w:ilvl="1">
      <w:numFmt w:val="bullet"/>
      <w:lvlText w:val="-"/>
      <w:lvlJc w:val="left"/>
      <w:pPr>
        <w:tabs>
          <w:tab w:val="num" w:pos="2250"/>
        </w:tabs>
        <w:ind w:left="2250" w:hanging="360"/>
      </w:pPr>
      <w:rPr>
        <w:rFonts w:ascii="Times New Roman" w:hAnsi="Times New Roman" w:cs="Times New Roman" w:hint="default"/>
        <w:lang w:val="ar-SA"/>
      </w:rPr>
    </w:lvl>
    <w:lvl w:ilvl="2">
      <w:numFmt w:val="bullet"/>
      <w:lvlText w:val=""/>
      <w:lvlJc w:val="left"/>
      <w:pPr>
        <w:tabs>
          <w:tab w:val="num" w:pos="1800"/>
        </w:tabs>
        <w:ind w:left="1800" w:hanging="360"/>
      </w:pPr>
      <w:rPr>
        <w:rFonts w:ascii="Wingdings 2" w:hAnsi="Wingdings 2" w:cs="Times New Roman" w:hint="default"/>
      </w:rPr>
    </w:lvl>
    <w:lvl w:ilvl="3">
      <w:numFmt w:val="bullet"/>
      <w:lvlText w:val="-"/>
      <w:lvlJc w:val="left"/>
      <w:pPr>
        <w:tabs>
          <w:tab w:val="num" w:pos="1980"/>
        </w:tabs>
        <w:ind w:left="1980" w:hanging="360"/>
      </w:pPr>
      <w:rPr>
        <w:rFonts w:ascii="Times New Roman" w:hAnsi="Times New Roman" w:cs="Times New Roman" w:hint="default"/>
        <w:lang w:val="ar-SA"/>
      </w:rPr>
    </w:lvl>
    <w:lvl w:ilvl="4">
      <w:start w:val="1"/>
      <w:numFmt w:val="bullet"/>
      <w:lvlText w:val="◦"/>
      <w:lvlJc w:val="left"/>
      <w:pPr>
        <w:tabs>
          <w:tab w:val="num" w:pos="3600"/>
        </w:tabs>
        <w:ind w:left="3600" w:hanging="360"/>
      </w:pPr>
      <w:rPr>
        <w:rFonts w:ascii="OpenSymbol" w:hAnsi="OpenSymbol" w:cs="Symbol"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00000019"/>
    <w:multiLevelType w:val="multilevel"/>
    <w:tmpl w:val="00000019"/>
    <w:name w:val="WW8Num25"/>
    <w:lvl w:ilvl="0">
      <w:start w:val="1"/>
      <w:numFmt w:val="bullet"/>
      <w:lvlText w:val=""/>
      <w:lvlJc w:val="left"/>
      <w:pPr>
        <w:tabs>
          <w:tab w:val="num" w:pos="1620"/>
        </w:tabs>
        <w:ind w:left="16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3060"/>
        </w:tabs>
        <w:ind w:left="3060" w:hanging="360"/>
      </w:pPr>
      <w:rPr>
        <w:rFonts w:ascii="Wingdings" w:hAnsi="Wingdings" w:cs="Wingdings" w:hint="default"/>
      </w:rPr>
    </w:lvl>
    <w:lvl w:ilvl="3">
      <w:start w:val="1"/>
      <w:numFmt w:val="bullet"/>
      <w:lvlText w:val=""/>
      <w:lvlJc w:val="left"/>
      <w:pPr>
        <w:tabs>
          <w:tab w:val="num" w:pos="3780"/>
        </w:tabs>
        <w:ind w:left="3780" w:hanging="360"/>
      </w:pPr>
      <w:rPr>
        <w:rFonts w:ascii="Symbol" w:hAnsi="Symbol" w:cs="Symbol" w:hint="default"/>
      </w:rPr>
    </w:lvl>
    <w:lvl w:ilvl="4">
      <w:start w:val="1"/>
      <w:numFmt w:val="bullet"/>
      <w:lvlText w:val="o"/>
      <w:lvlJc w:val="left"/>
      <w:pPr>
        <w:tabs>
          <w:tab w:val="num" w:pos="4500"/>
        </w:tabs>
        <w:ind w:left="4500" w:hanging="360"/>
      </w:pPr>
      <w:rPr>
        <w:rFonts w:ascii="Courier New" w:hAnsi="Courier New" w:cs="Courier New" w:hint="default"/>
      </w:rPr>
    </w:lvl>
    <w:lvl w:ilvl="5">
      <w:start w:val="1"/>
      <w:numFmt w:val="bullet"/>
      <w:lvlText w:val=""/>
      <w:lvlJc w:val="left"/>
      <w:pPr>
        <w:tabs>
          <w:tab w:val="num" w:pos="5220"/>
        </w:tabs>
        <w:ind w:left="5220" w:hanging="360"/>
      </w:pPr>
      <w:rPr>
        <w:rFonts w:ascii="Wingdings" w:hAnsi="Wingdings" w:cs="Wingdings" w:hint="default"/>
      </w:rPr>
    </w:lvl>
    <w:lvl w:ilvl="6">
      <w:start w:val="1"/>
      <w:numFmt w:val="bullet"/>
      <w:lvlText w:val=""/>
      <w:lvlJc w:val="left"/>
      <w:pPr>
        <w:tabs>
          <w:tab w:val="num" w:pos="5940"/>
        </w:tabs>
        <w:ind w:left="5940" w:hanging="360"/>
      </w:pPr>
      <w:rPr>
        <w:rFonts w:ascii="Symbol" w:hAnsi="Symbol" w:cs="Symbol" w:hint="default"/>
      </w:rPr>
    </w:lvl>
    <w:lvl w:ilvl="7">
      <w:start w:val="1"/>
      <w:numFmt w:val="bullet"/>
      <w:lvlText w:val="o"/>
      <w:lvlJc w:val="left"/>
      <w:pPr>
        <w:tabs>
          <w:tab w:val="num" w:pos="6660"/>
        </w:tabs>
        <w:ind w:left="6660" w:hanging="360"/>
      </w:pPr>
      <w:rPr>
        <w:rFonts w:ascii="Courier New" w:hAnsi="Courier New" w:cs="Courier New" w:hint="default"/>
      </w:rPr>
    </w:lvl>
    <w:lvl w:ilvl="8">
      <w:start w:val="1"/>
      <w:numFmt w:val="bullet"/>
      <w:lvlText w:val=""/>
      <w:lvlJc w:val="left"/>
      <w:pPr>
        <w:tabs>
          <w:tab w:val="num" w:pos="7380"/>
        </w:tabs>
        <w:ind w:left="7380" w:hanging="360"/>
      </w:pPr>
      <w:rPr>
        <w:rFonts w:ascii="Wingdings" w:hAnsi="Wingdings" w:cs="Wingdings" w:hint="default"/>
      </w:rPr>
    </w:lvl>
  </w:abstractNum>
  <w:abstractNum w:abstractNumId="5" w15:restartNumberingAfterBreak="0">
    <w:nsid w:val="00000020"/>
    <w:multiLevelType w:val="multilevel"/>
    <w:tmpl w:val="00000020"/>
    <w:name w:val="WW8Num32"/>
    <w:lvl w:ilvl="0">
      <w:numFmt w:val="bullet"/>
      <w:lvlText w:val=""/>
      <w:lvlJc w:val="left"/>
      <w:pPr>
        <w:tabs>
          <w:tab w:val="num" w:pos="1620"/>
        </w:tabs>
        <w:ind w:left="1620" w:hanging="360"/>
      </w:pPr>
      <w:rPr>
        <w:rFonts w:ascii="Wingdings 2" w:hAnsi="Wingdings 2" w:cs="Times New Roman" w:hint="default"/>
      </w:rPr>
    </w:lvl>
    <w:lvl w:ilvl="1">
      <w:numFmt w:val="bullet"/>
      <w:lvlText w:val="-"/>
      <w:lvlJc w:val="left"/>
      <w:pPr>
        <w:tabs>
          <w:tab w:val="num" w:pos="2250"/>
        </w:tabs>
        <w:ind w:left="2250" w:hanging="360"/>
      </w:pPr>
      <w:rPr>
        <w:rFonts w:ascii="Times New Roman" w:hAnsi="Times New Roman" w:cs="Times New Roman" w:hint="default"/>
        <w:color w:val="auto"/>
      </w:rPr>
    </w:lvl>
    <w:lvl w:ilvl="2">
      <w:numFmt w:val="bullet"/>
      <w:lvlText w:val=""/>
      <w:lvlJc w:val="left"/>
      <w:pPr>
        <w:tabs>
          <w:tab w:val="num" w:pos="1800"/>
        </w:tabs>
        <w:ind w:left="1800" w:hanging="360"/>
      </w:pPr>
      <w:rPr>
        <w:rFonts w:ascii="Wingdings 2" w:hAnsi="Wingdings 2" w:cs="Times New Roman" w:hint="default"/>
      </w:rPr>
    </w:lvl>
    <w:lvl w:ilvl="3">
      <w:numFmt w:val="bullet"/>
      <w:lvlText w:val="-"/>
      <w:lvlJc w:val="left"/>
      <w:pPr>
        <w:tabs>
          <w:tab w:val="num" w:pos="2880"/>
        </w:tabs>
        <w:ind w:left="2880" w:hanging="360"/>
      </w:pPr>
      <w:rPr>
        <w:rFonts w:ascii="Times New Roman" w:hAnsi="Times New Roman" w:cs="Times New Roman" w:hint="default"/>
        <w:color w:val="auto"/>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00000025"/>
    <w:multiLevelType w:val="multilevel"/>
    <w:tmpl w:val="00000025"/>
    <w:name w:val="WW8Num37"/>
    <w:lvl w:ilvl="0">
      <w:numFmt w:val="bullet"/>
      <w:lvlText w:val=""/>
      <w:lvlJc w:val="left"/>
      <w:pPr>
        <w:tabs>
          <w:tab w:val="num" w:pos="1620"/>
        </w:tabs>
        <w:ind w:left="1620" w:hanging="360"/>
      </w:pPr>
      <w:rPr>
        <w:rFonts w:ascii="Wingdings 2" w:hAnsi="Wingdings 2" w:cs="Times New Roman" w:hint="default"/>
      </w:rPr>
    </w:lvl>
    <w:lvl w:ilvl="1">
      <w:start w:val="1"/>
      <w:numFmt w:val="bullet"/>
      <w:lvlText w:val=""/>
      <w:lvlJc w:val="left"/>
      <w:pPr>
        <w:tabs>
          <w:tab w:val="num" w:pos="2250"/>
        </w:tabs>
        <w:ind w:left="225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numFmt w:val="bullet"/>
      <w:lvlText w:val="-"/>
      <w:lvlJc w:val="left"/>
      <w:pPr>
        <w:tabs>
          <w:tab w:val="num" w:pos="2250"/>
        </w:tabs>
        <w:ind w:left="2250"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0000002D"/>
    <w:multiLevelType w:val="multilevel"/>
    <w:tmpl w:val="0000002D"/>
    <w:name w:val="WW8Num45"/>
    <w:lvl w:ilvl="0">
      <w:start w:val="1"/>
      <w:numFmt w:val="bullet"/>
      <w:lvlText w:val=""/>
      <w:lvlJc w:val="left"/>
      <w:pPr>
        <w:tabs>
          <w:tab w:val="num" w:pos="1077"/>
        </w:tabs>
        <w:ind w:left="1077" w:hanging="360"/>
      </w:pPr>
      <w:rPr>
        <w:rFonts w:ascii="Symbol" w:hAnsi="Symbol" w:cs="Symbol" w:hint="default"/>
      </w:rPr>
    </w:lvl>
    <w:lvl w:ilvl="1">
      <w:start w:val="1"/>
      <w:numFmt w:val="bullet"/>
      <w:lvlText w:val=""/>
      <w:lvlJc w:val="left"/>
      <w:pPr>
        <w:tabs>
          <w:tab w:val="num" w:pos="900"/>
        </w:tabs>
        <w:ind w:left="900" w:hanging="360"/>
      </w:pPr>
      <w:rPr>
        <w:rFonts w:ascii="Wingdings" w:hAnsi="Wingdings" w:cs="Wingdings" w:hint="default"/>
        <w:color w:val="auto"/>
      </w:rPr>
    </w:lvl>
    <w:lvl w:ilvl="2">
      <w:numFmt w:val="bullet"/>
      <w:lvlText w:val=""/>
      <w:lvlJc w:val="left"/>
      <w:pPr>
        <w:tabs>
          <w:tab w:val="num" w:pos="2517"/>
        </w:tabs>
        <w:ind w:left="2517" w:hanging="360"/>
      </w:pPr>
      <w:rPr>
        <w:rFonts w:ascii="Wingdings 2" w:hAnsi="Wingdings 2" w:cs="Times New Roman" w:hint="default"/>
      </w:rPr>
    </w:lvl>
    <w:lvl w:ilvl="3">
      <w:start w:val="1"/>
      <w:numFmt w:val="bullet"/>
      <w:lvlText w:val=""/>
      <w:lvlJc w:val="left"/>
      <w:pPr>
        <w:tabs>
          <w:tab w:val="num" w:pos="3237"/>
        </w:tabs>
        <w:ind w:left="3237" w:hanging="360"/>
      </w:pPr>
      <w:rPr>
        <w:rFonts w:ascii="Symbol" w:hAnsi="Symbol" w:cs="Symbol" w:hint="default"/>
      </w:rPr>
    </w:lvl>
    <w:lvl w:ilvl="4">
      <w:start w:val="1"/>
      <w:numFmt w:val="bullet"/>
      <w:lvlText w:val="o"/>
      <w:lvlJc w:val="left"/>
      <w:pPr>
        <w:tabs>
          <w:tab w:val="num" w:pos="3957"/>
        </w:tabs>
        <w:ind w:left="3957" w:hanging="360"/>
      </w:pPr>
      <w:rPr>
        <w:rFonts w:ascii="Courier New" w:hAnsi="Courier New" w:cs="Courier New" w:hint="default"/>
      </w:rPr>
    </w:lvl>
    <w:lvl w:ilvl="5">
      <w:start w:val="1"/>
      <w:numFmt w:val="bullet"/>
      <w:lvlText w:val=""/>
      <w:lvlJc w:val="left"/>
      <w:pPr>
        <w:tabs>
          <w:tab w:val="num" w:pos="4677"/>
        </w:tabs>
        <w:ind w:left="4677" w:hanging="360"/>
      </w:pPr>
      <w:rPr>
        <w:rFonts w:ascii="Wingdings" w:hAnsi="Wingdings" w:cs="Wingdings" w:hint="default"/>
        <w:color w:val="auto"/>
      </w:rPr>
    </w:lvl>
    <w:lvl w:ilvl="6">
      <w:start w:val="1"/>
      <w:numFmt w:val="bullet"/>
      <w:lvlText w:val=""/>
      <w:lvlJc w:val="left"/>
      <w:pPr>
        <w:tabs>
          <w:tab w:val="num" w:pos="5397"/>
        </w:tabs>
        <w:ind w:left="5397" w:hanging="360"/>
      </w:pPr>
      <w:rPr>
        <w:rFonts w:ascii="Symbol" w:hAnsi="Symbol" w:cs="Symbol" w:hint="default"/>
      </w:rPr>
    </w:lvl>
    <w:lvl w:ilvl="7">
      <w:start w:val="1"/>
      <w:numFmt w:val="bullet"/>
      <w:lvlText w:val="o"/>
      <w:lvlJc w:val="left"/>
      <w:pPr>
        <w:tabs>
          <w:tab w:val="num" w:pos="6117"/>
        </w:tabs>
        <w:ind w:left="6117" w:hanging="360"/>
      </w:pPr>
      <w:rPr>
        <w:rFonts w:ascii="Courier New" w:hAnsi="Courier New" w:cs="Courier New" w:hint="default"/>
      </w:rPr>
    </w:lvl>
    <w:lvl w:ilvl="8">
      <w:start w:val="1"/>
      <w:numFmt w:val="bullet"/>
      <w:lvlText w:val=""/>
      <w:lvlJc w:val="left"/>
      <w:pPr>
        <w:tabs>
          <w:tab w:val="num" w:pos="6837"/>
        </w:tabs>
        <w:ind w:left="6837" w:hanging="360"/>
      </w:pPr>
      <w:rPr>
        <w:rFonts w:ascii="Wingdings" w:hAnsi="Wingdings" w:cs="Wingdings" w:hint="default"/>
        <w:color w:val="auto"/>
      </w:rPr>
    </w:lvl>
  </w:abstractNum>
  <w:abstractNum w:abstractNumId="8" w15:restartNumberingAfterBreak="0">
    <w:nsid w:val="00000036"/>
    <w:multiLevelType w:val="multilevel"/>
    <w:tmpl w:val="00000036"/>
    <w:name w:val="WW8Num54"/>
    <w:lvl w:ilvl="0">
      <w:numFmt w:val="bullet"/>
      <w:lvlText w:val=""/>
      <w:lvlJc w:val="left"/>
      <w:pPr>
        <w:tabs>
          <w:tab w:val="num" w:pos="1620"/>
        </w:tabs>
        <w:ind w:left="1620" w:hanging="360"/>
      </w:pPr>
      <w:rPr>
        <w:rFonts w:ascii="Wingdings 2" w:hAnsi="Wingdings 2" w:cs="Times New Roman" w:hint="default"/>
      </w:rPr>
    </w:lvl>
    <w:lvl w:ilvl="1">
      <w:start w:val="1"/>
      <w:numFmt w:val="bullet"/>
      <w:lvlText w:val=""/>
      <w:lvlJc w:val="left"/>
      <w:pPr>
        <w:tabs>
          <w:tab w:val="num" w:pos="2250"/>
        </w:tabs>
        <w:ind w:left="225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numFmt w:val="bullet"/>
      <w:lvlText w:val="-"/>
      <w:lvlJc w:val="left"/>
      <w:pPr>
        <w:tabs>
          <w:tab w:val="num" w:pos="2250"/>
        </w:tabs>
        <w:ind w:left="2250" w:hanging="360"/>
      </w:pPr>
      <w:rPr>
        <w:rFonts w:ascii="Times New Roman" w:hAnsi="Times New Roman" w:cs="Times New Roman"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15:restartNumberingAfterBreak="0">
    <w:nsid w:val="0000003B"/>
    <w:multiLevelType w:val="multilevel"/>
    <w:tmpl w:val="0000003B"/>
    <w:name w:val="WW8Num59"/>
    <w:lvl w:ilvl="0">
      <w:numFmt w:val="bullet"/>
      <w:lvlText w:val=""/>
      <w:lvlJc w:val="left"/>
      <w:pPr>
        <w:tabs>
          <w:tab w:val="num" w:pos="1620"/>
        </w:tabs>
        <w:ind w:left="1620" w:hanging="360"/>
      </w:pPr>
      <w:rPr>
        <w:rFonts w:ascii="Wingdings 2" w:hAnsi="Wingdings 2" w:cs="Times New Roman" w:hint="default"/>
      </w:rPr>
    </w:lvl>
    <w:lvl w:ilvl="1">
      <w:start w:val="1"/>
      <w:numFmt w:val="bullet"/>
      <w:lvlText w:val=""/>
      <w:lvlJc w:val="left"/>
      <w:pPr>
        <w:tabs>
          <w:tab w:val="num" w:pos="2250"/>
        </w:tabs>
        <w:ind w:left="2250" w:hanging="360"/>
      </w:pPr>
      <w:rPr>
        <w:rFonts w:ascii="Wingdings" w:hAnsi="Wingdings" w:cs="Wingdings" w:hint="default"/>
      </w:rPr>
    </w:lvl>
    <w:lvl w:ilvl="2">
      <w:numFmt w:val="bullet"/>
      <w:lvlText w:val=""/>
      <w:lvlJc w:val="left"/>
      <w:pPr>
        <w:tabs>
          <w:tab w:val="num" w:pos="1800"/>
        </w:tabs>
        <w:ind w:left="1800" w:hanging="360"/>
      </w:pPr>
      <w:rPr>
        <w:rFonts w:ascii="Wingdings 2" w:hAnsi="Wingdings 2" w:cs="Times New Roman" w:hint="default"/>
      </w:rPr>
    </w:lvl>
    <w:lvl w:ilvl="3">
      <w:numFmt w:val="bullet"/>
      <w:lvlText w:val="-"/>
      <w:lvlJc w:val="left"/>
      <w:pPr>
        <w:tabs>
          <w:tab w:val="num" w:pos="2250"/>
        </w:tabs>
        <w:ind w:left="2250" w:hanging="360"/>
      </w:pPr>
      <w:rPr>
        <w:rFonts w:ascii="Times New Roman" w:hAnsi="Times New Roman" w:cs="Times New Roman"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0000003D"/>
    <w:multiLevelType w:val="multilevel"/>
    <w:tmpl w:val="0000003D"/>
    <w:name w:val="WW8Num61"/>
    <w:lvl w:ilvl="0">
      <w:start w:val="1"/>
      <w:numFmt w:val="bullet"/>
      <w:lvlText w:val=""/>
      <w:lvlJc w:val="left"/>
      <w:pPr>
        <w:tabs>
          <w:tab w:val="num" w:pos="1008"/>
        </w:tabs>
        <w:ind w:left="1008" w:hanging="360"/>
      </w:pPr>
      <w:rPr>
        <w:rFonts w:ascii="Symbol" w:hAnsi="Symbol" w:cs="Symbol"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448"/>
        </w:tabs>
        <w:ind w:left="2448" w:hanging="360"/>
      </w:pPr>
      <w:rPr>
        <w:rFonts w:ascii="Wingdings" w:hAnsi="Wingdings" w:cs="Wingdings" w:hint="default"/>
      </w:rPr>
    </w:lvl>
    <w:lvl w:ilvl="3">
      <w:start w:val="1"/>
      <w:numFmt w:val="bullet"/>
      <w:lvlText w:val=""/>
      <w:lvlJc w:val="left"/>
      <w:pPr>
        <w:tabs>
          <w:tab w:val="num" w:pos="3168"/>
        </w:tabs>
        <w:ind w:left="3168" w:hanging="360"/>
      </w:pPr>
      <w:rPr>
        <w:rFonts w:ascii="Symbol" w:hAnsi="Symbol" w:cs="Symbol" w:hint="default"/>
      </w:rPr>
    </w:lvl>
    <w:lvl w:ilvl="4">
      <w:start w:val="1"/>
      <w:numFmt w:val="bullet"/>
      <w:lvlText w:val="o"/>
      <w:lvlJc w:val="left"/>
      <w:pPr>
        <w:tabs>
          <w:tab w:val="num" w:pos="3888"/>
        </w:tabs>
        <w:ind w:left="3888" w:hanging="360"/>
      </w:pPr>
      <w:rPr>
        <w:rFonts w:ascii="Courier New" w:hAnsi="Courier New" w:cs="Courier New" w:hint="default"/>
      </w:rPr>
    </w:lvl>
    <w:lvl w:ilvl="5">
      <w:start w:val="1"/>
      <w:numFmt w:val="bullet"/>
      <w:lvlText w:val=""/>
      <w:lvlJc w:val="left"/>
      <w:pPr>
        <w:tabs>
          <w:tab w:val="num" w:pos="4608"/>
        </w:tabs>
        <w:ind w:left="4608" w:hanging="360"/>
      </w:pPr>
      <w:rPr>
        <w:rFonts w:ascii="Wingdings" w:hAnsi="Wingdings" w:cs="Wingdings" w:hint="default"/>
      </w:rPr>
    </w:lvl>
    <w:lvl w:ilvl="6">
      <w:start w:val="1"/>
      <w:numFmt w:val="bullet"/>
      <w:lvlText w:val=""/>
      <w:lvlJc w:val="left"/>
      <w:pPr>
        <w:tabs>
          <w:tab w:val="num" w:pos="5328"/>
        </w:tabs>
        <w:ind w:left="5328" w:hanging="360"/>
      </w:pPr>
      <w:rPr>
        <w:rFonts w:ascii="Symbol" w:hAnsi="Symbol" w:cs="Symbol" w:hint="default"/>
      </w:rPr>
    </w:lvl>
    <w:lvl w:ilvl="7">
      <w:start w:val="1"/>
      <w:numFmt w:val="bullet"/>
      <w:lvlText w:val="o"/>
      <w:lvlJc w:val="left"/>
      <w:pPr>
        <w:tabs>
          <w:tab w:val="num" w:pos="6048"/>
        </w:tabs>
        <w:ind w:left="6048" w:hanging="360"/>
      </w:pPr>
      <w:rPr>
        <w:rFonts w:ascii="Courier New" w:hAnsi="Courier New" w:cs="Courier New" w:hint="default"/>
      </w:rPr>
    </w:lvl>
    <w:lvl w:ilvl="8">
      <w:start w:val="1"/>
      <w:numFmt w:val="bullet"/>
      <w:lvlText w:val=""/>
      <w:lvlJc w:val="left"/>
      <w:pPr>
        <w:tabs>
          <w:tab w:val="num" w:pos="6768"/>
        </w:tabs>
        <w:ind w:left="6768" w:hanging="360"/>
      </w:pPr>
      <w:rPr>
        <w:rFonts w:ascii="Wingdings" w:hAnsi="Wingdings" w:cs="Wingdings" w:hint="default"/>
      </w:rPr>
    </w:lvl>
  </w:abstractNum>
  <w:abstractNum w:abstractNumId="11" w15:restartNumberingAfterBreak="0">
    <w:nsid w:val="02D55DCE"/>
    <w:multiLevelType w:val="hybridMultilevel"/>
    <w:tmpl w:val="925C38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681246"/>
    <w:multiLevelType w:val="hybridMultilevel"/>
    <w:tmpl w:val="8C22A12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77C3E2B"/>
    <w:multiLevelType w:val="hybridMultilevel"/>
    <w:tmpl w:val="70F265D6"/>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0C6A6CA0"/>
    <w:multiLevelType w:val="hybridMultilevel"/>
    <w:tmpl w:val="95069520"/>
    <w:lvl w:ilvl="0" w:tplc="04090009">
      <w:start w:val="1"/>
      <w:numFmt w:val="bullet"/>
      <w:lvlText w:val=""/>
      <w:lvlJc w:val="left"/>
      <w:pPr>
        <w:tabs>
          <w:tab w:val="num" w:pos="1496"/>
        </w:tabs>
        <w:ind w:left="1496" w:hanging="360"/>
      </w:pPr>
      <w:rPr>
        <w:rFonts w:ascii="Wingdings" w:hAnsi="Wingdings" w:hint="default"/>
      </w:rPr>
    </w:lvl>
    <w:lvl w:ilvl="1" w:tplc="04090003" w:tentative="1">
      <w:start w:val="1"/>
      <w:numFmt w:val="bullet"/>
      <w:lvlText w:val="o"/>
      <w:lvlJc w:val="left"/>
      <w:pPr>
        <w:tabs>
          <w:tab w:val="num" w:pos="2216"/>
        </w:tabs>
        <w:ind w:left="2216" w:hanging="360"/>
      </w:pPr>
      <w:rPr>
        <w:rFonts w:ascii="Courier New" w:hAnsi="Courier New" w:cs="Courier New" w:hint="default"/>
      </w:rPr>
    </w:lvl>
    <w:lvl w:ilvl="2" w:tplc="7AA69BB2">
      <w:start w:val="3"/>
      <w:numFmt w:val="bullet"/>
      <w:lvlText w:val="+"/>
      <w:lvlJc w:val="left"/>
      <w:pPr>
        <w:tabs>
          <w:tab w:val="num" w:pos="2160"/>
        </w:tabs>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3656"/>
        </w:tabs>
        <w:ind w:left="3656" w:hanging="360"/>
      </w:pPr>
      <w:rPr>
        <w:rFonts w:ascii="Symbol" w:hAnsi="Symbol" w:hint="default"/>
      </w:rPr>
    </w:lvl>
    <w:lvl w:ilvl="4" w:tplc="04090003" w:tentative="1">
      <w:start w:val="1"/>
      <w:numFmt w:val="bullet"/>
      <w:lvlText w:val="o"/>
      <w:lvlJc w:val="left"/>
      <w:pPr>
        <w:tabs>
          <w:tab w:val="num" w:pos="4376"/>
        </w:tabs>
        <w:ind w:left="4376" w:hanging="360"/>
      </w:pPr>
      <w:rPr>
        <w:rFonts w:ascii="Courier New" w:hAnsi="Courier New" w:cs="Courier New" w:hint="default"/>
      </w:rPr>
    </w:lvl>
    <w:lvl w:ilvl="5" w:tplc="04090005" w:tentative="1">
      <w:start w:val="1"/>
      <w:numFmt w:val="bullet"/>
      <w:lvlText w:val=""/>
      <w:lvlJc w:val="left"/>
      <w:pPr>
        <w:tabs>
          <w:tab w:val="num" w:pos="5096"/>
        </w:tabs>
        <w:ind w:left="5096" w:hanging="360"/>
      </w:pPr>
      <w:rPr>
        <w:rFonts w:ascii="Wingdings" w:hAnsi="Wingdings" w:hint="default"/>
      </w:rPr>
    </w:lvl>
    <w:lvl w:ilvl="6" w:tplc="04090001" w:tentative="1">
      <w:start w:val="1"/>
      <w:numFmt w:val="bullet"/>
      <w:lvlText w:val=""/>
      <w:lvlJc w:val="left"/>
      <w:pPr>
        <w:tabs>
          <w:tab w:val="num" w:pos="5816"/>
        </w:tabs>
        <w:ind w:left="5816" w:hanging="360"/>
      </w:pPr>
      <w:rPr>
        <w:rFonts w:ascii="Symbol" w:hAnsi="Symbol" w:hint="default"/>
      </w:rPr>
    </w:lvl>
    <w:lvl w:ilvl="7" w:tplc="04090003" w:tentative="1">
      <w:start w:val="1"/>
      <w:numFmt w:val="bullet"/>
      <w:lvlText w:val="o"/>
      <w:lvlJc w:val="left"/>
      <w:pPr>
        <w:tabs>
          <w:tab w:val="num" w:pos="6536"/>
        </w:tabs>
        <w:ind w:left="6536" w:hanging="360"/>
      </w:pPr>
      <w:rPr>
        <w:rFonts w:ascii="Courier New" w:hAnsi="Courier New" w:cs="Courier New" w:hint="default"/>
      </w:rPr>
    </w:lvl>
    <w:lvl w:ilvl="8" w:tplc="04090005" w:tentative="1">
      <w:start w:val="1"/>
      <w:numFmt w:val="bullet"/>
      <w:lvlText w:val=""/>
      <w:lvlJc w:val="left"/>
      <w:pPr>
        <w:tabs>
          <w:tab w:val="num" w:pos="7256"/>
        </w:tabs>
        <w:ind w:left="7256" w:hanging="360"/>
      </w:pPr>
      <w:rPr>
        <w:rFonts w:ascii="Wingdings" w:hAnsi="Wingdings" w:hint="default"/>
      </w:rPr>
    </w:lvl>
  </w:abstractNum>
  <w:abstractNum w:abstractNumId="15" w15:restartNumberingAfterBreak="0">
    <w:nsid w:val="127C571E"/>
    <w:multiLevelType w:val="hybridMultilevel"/>
    <w:tmpl w:val="7C647F10"/>
    <w:lvl w:ilvl="0" w:tplc="0EF2C220">
      <w:start w:val="1"/>
      <w:numFmt w:val="bullet"/>
      <w:lvlText w:val=""/>
      <w:lvlJc w:val="left"/>
      <w:pPr>
        <w:ind w:left="1080" w:hanging="360"/>
      </w:pPr>
      <w:rPr>
        <w:rFonts w:ascii="Wingdings" w:hAnsi="Wingdings" w:hint="default"/>
        <w:sz w:val="20"/>
        <w:szCs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13350AB7"/>
    <w:multiLevelType w:val="hybridMultilevel"/>
    <w:tmpl w:val="180A750A"/>
    <w:lvl w:ilvl="0" w:tplc="6F54522E">
      <w:start w:val="1"/>
      <w:numFmt w:val="upperRoman"/>
      <w:lvlText w:val="%1."/>
      <w:lvlJc w:val="right"/>
      <w:pPr>
        <w:ind w:left="2234" w:hanging="360"/>
      </w:pPr>
      <w:rPr>
        <w:b/>
      </w:rPr>
    </w:lvl>
    <w:lvl w:ilvl="1" w:tplc="0C090019" w:tentative="1">
      <w:start w:val="1"/>
      <w:numFmt w:val="lowerLetter"/>
      <w:lvlText w:val="%2."/>
      <w:lvlJc w:val="left"/>
      <w:pPr>
        <w:ind w:left="2954" w:hanging="360"/>
      </w:pPr>
    </w:lvl>
    <w:lvl w:ilvl="2" w:tplc="0C09001B" w:tentative="1">
      <w:start w:val="1"/>
      <w:numFmt w:val="lowerRoman"/>
      <w:lvlText w:val="%3."/>
      <w:lvlJc w:val="right"/>
      <w:pPr>
        <w:ind w:left="3674" w:hanging="180"/>
      </w:pPr>
    </w:lvl>
    <w:lvl w:ilvl="3" w:tplc="0C09000F" w:tentative="1">
      <w:start w:val="1"/>
      <w:numFmt w:val="decimal"/>
      <w:lvlText w:val="%4."/>
      <w:lvlJc w:val="left"/>
      <w:pPr>
        <w:ind w:left="4394" w:hanging="360"/>
      </w:pPr>
    </w:lvl>
    <w:lvl w:ilvl="4" w:tplc="0C090019" w:tentative="1">
      <w:start w:val="1"/>
      <w:numFmt w:val="lowerLetter"/>
      <w:lvlText w:val="%5."/>
      <w:lvlJc w:val="left"/>
      <w:pPr>
        <w:ind w:left="5114" w:hanging="360"/>
      </w:pPr>
    </w:lvl>
    <w:lvl w:ilvl="5" w:tplc="0C09001B" w:tentative="1">
      <w:start w:val="1"/>
      <w:numFmt w:val="lowerRoman"/>
      <w:lvlText w:val="%6."/>
      <w:lvlJc w:val="right"/>
      <w:pPr>
        <w:ind w:left="5834" w:hanging="180"/>
      </w:pPr>
    </w:lvl>
    <w:lvl w:ilvl="6" w:tplc="0C09000F" w:tentative="1">
      <w:start w:val="1"/>
      <w:numFmt w:val="decimal"/>
      <w:lvlText w:val="%7."/>
      <w:lvlJc w:val="left"/>
      <w:pPr>
        <w:ind w:left="6554" w:hanging="360"/>
      </w:pPr>
    </w:lvl>
    <w:lvl w:ilvl="7" w:tplc="0C090019" w:tentative="1">
      <w:start w:val="1"/>
      <w:numFmt w:val="lowerLetter"/>
      <w:lvlText w:val="%8."/>
      <w:lvlJc w:val="left"/>
      <w:pPr>
        <w:ind w:left="7274" w:hanging="360"/>
      </w:pPr>
    </w:lvl>
    <w:lvl w:ilvl="8" w:tplc="0C09001B" w:tentative="1">
      <w:start w:val="1"/>
      <w:numFmt w:val="lowerRoman"/>
      <w:lvlText w:val="%9."/>
      <w:lvlJc w:val="right"/>
      <w:pPr>
        <w:ind w:left="7994" w:hanging="180"/>
      </w:pPr>
    </w:lvl>
  </w:abstractNum>
  <w:abstractNum w:abstractNumId="17" w15:restartNumberingAfterBreak="0">
    <w:nsid w:val="13683B42"/>
    <w:multiLevelType w:val="hybridMultilevel"/>
    <w:tmpl w:val="A6D25E2A"/>
    <w:lvl w:ilvl="0" w:tplc="6B02A72A">
      <w:start w:val="1"/>
      <w:numFmt w:val="upperRoman"/>
      <w:lvlText w:val="%1."/>
      <w:lvlJc w:val="left"/>
      <w:pPr>
        <w:ind w:left="2594" w:hanging="720"/>
      </w:pPr>
      <w:rPr>
        <w:rFonts w:hint="default"/>
      </w:rPr>
    </w:lvl>
    <w:lvl w:ilvl="1" w:tplc="0C090019" w:tentative="1">
      <w:start w:val="1"/>
      <w:numFmt w:val="lowerLetter"/>
      <w:lvlText w:val="%2."/>
      <w:lvlJc w:val="left"/>
      <w:pPr>
        <w:ind w:left="2954" w:hanging="360"/>
      </w:pPr>
    </w:lvl>
    <w:lvl w:ilvl="2" w:tplc="0C09001B" w:tentative="1">
      <w:start w:val="1"/>
      <w:numFmt w:val="lowerRoman"/>
      <w:lvlText w:val="%3."/>
      <w:lvlJc w:val="right"/>
      <w:pPr>
        <w:ind w:left="3674" w:hanging="180"/>
      </w:pPr>
    </w:lvl>
    <w:lvl w:ilvl="3" w:tplc="0C09000F" w:tentative="1">
      <w:start w:val="1"/>
      <w:numFmt w:val="decimal"/>
      <w:lvlText w:val="%4."/>
      <w:lvlJc w:val="left"/>
      <w:pPr>
        <w:ind w:left="4394" w:hanging="360"/>
      </w:pPr>
    </w:lvl>
    <w:lvl w:ilvl="4" w:tplc="0C090019" w:tentative="1">
      <w:start w:val="1"/>
      <w:numFmt w:val="lowerLetter"/>
      <w:lvlText w:val="%5."/>
      <w:lvlJc w:val="left"/>
      <w:pPr>
        <w:ind w:left="5114" w:hanging="360"/>
      </w:pPr>
    </w:lvl>
    <w:lvl w:ilvl="5" w:tplc="0C09001B" w:tentative="1">
      <w:start w:val="1"/>
      <w:numFmt w:val="lowerRoman"/>
      <w:lvlText w:val="%6."/>
      <w:lvlJc w:val="right"/>
      <w:pPr>
        <w:ind w:left="5834" w:hanging="180"/>
      </w:pPr>
    </w:lvl>
    <w:lvl w:ilvl="6" w:tplc="0C09000F" w:tentative="1">
      <w:start w:val="1"/>
      <w:numFmt w:val="decimal"/>
      <w:lvlText w:val="%7."/>
      <w:lvlJc w:val="left"/>
      <w:pPr>
        <w:ind w:left="6554" w:hanging="360"/>
      </w:pPr>
    </w:lvl>
    <w:lvl w:ilvl="7" w:tplc="0C090019" w:tentative="1">
      <w:start w:val="1"/>
      <w:numFmt w:val="lowerLetter"/>
      <w:lvlText w:val="%8."/>
      <w:lvlJc w:val="left"/>
      <w:pPr>
        <w:ind w:left="7274" w:hanging="360"/>
      </w:pPr>
    </w:lvl>
    <w:lvl w:ilvl="8" w:tplc="0C09001B" w:tentative="1">
      <w:start w:val="1"/>
      <w:numFmt w:val="lowerRoman"/>
      <w:lvlText w:val="%9."/>
      <w:lvlJc w:val="right"/>
      <w:pPr>
        <w:ind w:left="7994" w:hanging="180"/>
      </w:pPr>
    </w:lvl>
  </w:abstractNum>
  <w:abstractNum w:abstractNumId="18" w15:restartNumberingAfterBreak="0">
    <w:nsid w:val="1479246B"/>
    <w:multiLevelType w:val="hybridMultilevel"/>
    <w:tmpl w:val="DA70B33C"/>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9" w15:restartNumberingAfterBreak="0">
    <w:nsid w:val="14F94770"/>
    <w:multiLevelType w:val="hybridMultilevel"/>
    <w:tmpl w:val="8A28A610"/>
    <w:lvl w:ilvl="0" w:tplc="0C090001">
      <w:start w:val="1"/>
      <w:numFmt w:val="bullet"/>
      <w:lvlText w:val=""/>
      <w:lvlJc w:val="left"/>
      <w:pPr>
        <w:ind w:left="1514" w:hanging="360"/>
      </w:pPr>
      <w:rPr>
        <w:rFonts w:ascii="Symbol" w:hAnsi="Symbol"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0" w15:restartNumberingAfterBreak="0">
    <w:nsid w:val="155E78A4"/>
    <w:multiLevelType w:val="hybridMultilevel"/>
    <w:tmpl w:val="55F85B58"/>
    <w:lvl w:ilvl="0" w:tplc="0C090013">
      <w:start w:val="1"/>
      <w:numFmt w:val="upperRoman"/>
      <w:lvlText w:val="%1."/>
      <w:lvlJc w:val="righ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1" w15:restartNumberingAfterBreak="0">
    <w:nsid w:val="15FA4C1C"/>
    <w:multiLevelType w:val="hybridMultilevel"/>
    <w:tmpl w:val="2B5255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17D341D4"/>
    <w:multiLevelType w:val="hybridMultilevel"/>
    <w:tmpl w:val="0F664246"/>
    <w:lvl w:ilvl="0" w:tplc="04090001">
      <w:start w:val="1"/>
      <w:numFmt w:val="bullet"/>
      <w:lvlText w:val=""/>
      <w:lvlJc w:val="left"/>
      <w:pPr>
        <w:tabs>
          <w:tab w:val="num" w:pos="720"/>
        </w:tabs>
        <w:ind w:left="720" w:hanging="360"/>
      </w:pPr>
      <w:rPr>
        <w:rFonts w:ascii="Symbol" w:hAnsi="Symbol" w:hint="default"/>
      </w:rPr>
    </w:lvl>
    <w:lvl w:ilvl="1" w:tplc="A2225D18">
      <w:start w:val="1"/>
      <w:numFmt w:val="bullet"/>
      <w:lvlText w:val="-"/>
      <w:lvlJc w:val="left"/>
      <w:pPr>
        <w:tabs>
          <w:tab w:val="num" w:pos="1440"/>
        </w:tabs>
        <w:ind w:left="1440" w:hanging="360"/>
      </w:pPr>
      <w:rPr>
        <w:rFonts w:ascii="Vrinda" w:hAnsi="Vrinda" w:hint="default"/>
      </w:rPr>
    </w:lvl>
    <w:lvl w:ilvl="2" w:tplc="5BD6BC30">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9F27EBB"/>
    <w:multiLevelType w:val="hybridMultilevel"/>
    <w:tmpl w:val="47529A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51D0035"/>
    <w:multiLevelType w:val="hybridMultilevel"/>
    <w:tmpl w:val="F800D2A8"/>
    <w:lvl w:ilvl="0" w:tplc="6D70E116">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5" w15:restartNumberingAfterBreak="0">
    <w:nsid w:val="26095FF1"/>
    <w:multiLevelType w:val="multilevel"/>
    <w:tmpl w:val="F922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5A22B1"/>
    <w:multiLevelType w:val="hybridMultilevel"/>
    <w:tmpl w:val="3C8EA7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725350"/>
    <w:multiLevelType w:val="hybridMultilevel"/>
    <w:tmpl w:val="FE86E43E"/>
    <w:lvl w:ilvl="0" w:tplc="BF00DF14">
      <w:start w:val="1"/>
      <w:numFmt w:val="bullet"/>
      <w:lvlText w:val=""/>
      <w:lvlJc w:val="left"/>
      <w:pPr>
        <w:ind w:left="1080" w:hanging="360"/>
      </w:pPr>
      <w:rPr>
        <w:rFonts w:ascii="Wingdings" w:hAnsi="Wingdings" w:hint="default"/>
        <w:sz w:val="20"/>
        <w:szCs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2F951C29"/>
    <w:multiLevelType w:val="hybridMultilevel"/>
    <w:tmpl w:val="91E2FD5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C0B401B"/>
    <w:multiLevelType w:val="hybridMultilevel"/>
    <w:tmpl w:val="34F04C6E"/>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3C815D47"/>
    <w:multiLevelType w:val="hybridMultilevel"/>
    <w:tmpl w:val="5C42E8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DA772E4"/>
    <w:multiLevelType w:val="hybridMultilevel"/>
    <w:tmpl w:val="3B3CFB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07B60D2"/>
    <w:multiLevelType w:val="multilevel"/>
    <w:tmpl w:val="CC3A58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cs="Times New Roman" w:hint="default"/>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A908D3"/>
    <w:multiLevelType w:val="hybridMultilevel"/>
    <w:tmpl w:val="5240E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F66478"/>
    <w:multiLevelType w:val="hybridMultilevel"/>
    <w:tmpl w:val="27F06AB0"/>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5" w15:restartNumberingAfterBreak="0">
    <w:nsid w:val="48290431"/>
    <w:multiLevelType w:val="hybridMultilevel"/>
    <w:tmpl w:val="8CF03732"/>
    <w:lvl w:ilvl="0" w:tplc="32FC3C9C">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B0D7608"/>
    <w:multiLevelType w:val="multilevel"/>
    <w:tmpl w:val="26B699E6"/>
    <w:lvl w:ilvl="0">
      <w:start w:val="1"/>
      <w:numFmt w:val="decimal"/>
      <w:lvlText w:val="%1"/>
      <w:lvlJc w:val="left"/>
      <w:pPr>
        <w:ind w:left="1351" w:hanging="685"/>
      </w:pPr>
      <w:rPr>
        <w:rFonts w:hint="default"/>
      </w:rPr>
    </w:lvl>
    <w:lvl w:ilvl="1">
      <w:start w:val="1"/>
      <w:numFmt w:val="decimal"/>
      <w:lvlText w:val="%1.%2"/>
      <w:lvlJc w:val="left"/>
      <w:pPr>
        <w:ind w:left="1351" w:hanging="685"/>
      </w:pPr>
      <w:rPr>
        <w:rFonts w:ascii="Times New Roman" w:eastAsia="Tahoma" w:hAnsi="Times New Roman" w:cs="Times New Roman" w:hint="default"/>
        <w:spacing w:val="-1"/>
        <w:w w:val="99"/>
        <w:sz w:val="32"/>
        <w:szCs w:val="32"/>
      </w:rPr>
    </w:lvl>
    <w:lvl w:ilvl="2">
      <w:start w:val="1"/>
      <w:numFmt w:val="decimal"/>
      <w:lvlText w:val="%3."/>
      <w:lvlJc w:val="left"/>
      <w:pPr>
        <w:ind w:left="1200" w:hanging="267"/>
      </w:pPr>
      <w:rPr>
        <w:rFonts w:ascii="Times New Roman" w:eastAsia="Times New Roman" w:hAnsi="Times New Roman" w:cs="Times New Roman" w:hint="default"/>
        <w:spacing w:val="-1"/>
        <w:w w:val="102"/>
        <w:sz w:val="24"/>
        <w:szCs w:val="24"/>
      </w:rPr>
    </w:lvl>
    <w:lvl w:ilvl="3">
      <w:numFmt w:val="bullet"/>
      <w:lvlText w:val="•"/>
      <w:lvlJc w:val="left"/>
      <w:pPr>
        <w:ind w:left="3075" w:hanging="267"/>
      </w:pPr>
      <w:rPr>
        <w:rFonts w:hint="default"/>
      </w:rPr>
    </w:lvl>
    <w:lvl w:ilvl="4">
      <w:numFmt w:val="bullet"/>
      <w:lvlText w:val="•"/>
      <w:lvlJc w:val="left"/>
      <w:pPr>
        <w:ind w:left="3933" w:hanging="267"/>
      </w:pPr>
      <w:rPr>
        <w:rFonts w:hint="default"/>
      </w:rPr>
    </w:lvl>
    <w:lvl w:ilvl="5">
      <w:numFmt w:val="bullet"/>
      <w:lvlText w:val="•"/>
      <w:lvlJc w:val="left"/>
      <w:pPr>
        <w:ind w:left="4791" w:hanging="267"/>
      </w:pPr>
      <w:rPr>
        <w:rFonts w:hint="default"/>
      </w:rPr>
    </w:lvl>
    <w:lvl w:ilvl="6">
      <w:numFmt w:val="bullet"/>
      <w:lvlText w:val="•"/>
      <w:lvlJc w:val="left"/>
      <w:pPr>
        <w:ind w:left="5648" w:hanging="267"/>
      </w:pPr>
      <w:rPr>
        <w:rFonts w:hint="default"/>
      </w:rPr>
    </w:lvl>
    <w:lvl w:ilvl="7">
      <w:numFmt w:val="bullet"/>
      <w:lvlText w:val="•"/>
      <w:lvlJc w:val="left"/>
      <w:pPr>
        <w:ind w:left="6506" w:hanging="267"/>
      </w:pPr>
      <w:rPr>
        <w:rFonts w:hint="default"/>
      </w:rPr>
    </w:lvl>
    <w:lvl w:ilvl="8">
      <w:numFmt w:val="bullet"/>
      <w:lvlText w:val="•"/>
      <w:lvlJc w:val="left"/>
      <w:pPr>
        <w:ind w:left="7364" w:hanging="267"/>
      </w:pPr>
      <w:rPr>
        <w:rFonts w:hint="default"/>
      </w:rPr>
    </w:lvl>
  </w:abstractNum>
  <w:abstractNum w:abstractNumId="37" w15:restartNumberingAfterBreak="0">
    <w:nsid w:val="5A8B5C7C"/>
    <w:multiLevelType w:val="hybridMultilevel"/>
    <w:tmpl w:val="07CEB260"/>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8" w15:restartNumberingAfterBreak="0">
    <w:nsid w:val="6621573B"/>
    <w:multiLevelType w:val="hybridMultilevel"/>
    <w:tmpl w:val="C98ED562"/>
    <w:lvl w:ilvl="0" w:tplc="CDE2F97A">
      <w:start w:val="1"/>
      <w:numFmt w:val="bullet"/>
      <w:lvlText w:val=""/>
      <w:lvlJc w:val="left"/>
      <w:pPr>
        <w:ind w:left="1080" w:hanging="360"/>
      </w:pPr>
      <w:rPr>
        <w:rFonts w:ascii="Wingdings" w:hAnsi="Wingdings" w:hint="default"/>
        <w:sz w:val="20"/>
        <w:szCs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67E92189"/>
    <w:multiLevelType w:val="hybridMultilevel"/>
    <w:tmpl w:val="6240BAF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681B167B"/>
    <w:multiLevelType w:val="hybridMultilevel"/>
    <w:tmpl w:val="7F405CD0"/>
    <w:lvl w:ilvl="0" w:tplc="0A06D3A2">
      <w:start w:val="2"/>
      <w:numFmt w:val="upperRoman"/>
      <w:lvlText w:val="%1."/>
      <w:lvlJc w:val="left"/>
      <w:pPr>
        <w:ind w:left="2954" w:hanging="720"/>
      </w:pPr>
      <w:rPr>
        <w:rFonts w:hint="default"/>
      </w:rPr>
    </w:lvl>
    <w:lvl w:ilvl="1" w:tplc="0C090019" w:tentative="1">
      <w:start w:val="1"/>
      <w:numFmt w:val="lowerLetter"/>
      <w:lvlText w:val="%2."/>
      <w:lvlJc w:val="left"/>
      <w:pPr>
        <w:ind w:left="3314" w:hanging="360"/>
      </w:pPr>
    </w:lvl>
    <w:lvl w:ilvl="2" w:tplc="0C09001B" w:tentative="1">
      <w:start w:val="1"/>
      <w:numFmt w:val="lowerRoman"/>
      <w:lvlText w:val="%3."/>
      <w:lvlJc w:val="right"/>
      <w:pPr>
        <w:ind w:left="4034" w:hanging="180"/>
      </w:pPr>
    </w:lvl>
    <w:lvl w:ilvl="3" w:tplc="0C09000F" w:tentative="1">
      <w:start w:val="1"/>
      <w:numFmt w:val="decimal"/>
      <w:lvlText w:val="%4."/>
      <w:lvlJc w:val="left"/>
      <w:pPr>
        <w:ind w:left="4754" w:hanging="360"/>
      </w:pPr>
    </w:lvl>
    <w:lvl w:ilvl="4" w:tplc="0C090019" w:tentative="1">
      <w:start w:val="1"/>
      <w:numFmt w:val="lowerLetter"/>
      <w:lvlText w:val="%5."/>
      <w:lvlJc w:val="left"/>
      <w:pPr>
        <w:ind w:left="5474" w:hanging="360"/>
      </w:pPr>
    </w:lvl>
    <w:lvl w:ilvl="5" w:tplc="0C09001B" w:tentative="1">
      <w:start w:val="1"/>
      <w:numFmt w:val="lowerRoman"/>
      <w:lvlText w:val="%6."/>
      <w:lvlJc w:val="right"/>
      <w:pPr>
        <w:ind w:left="6194" w:hanging="180"/>
      </w:pPr>
    </w:lvl>
    <w:lvl w:ilvl="6" w:tplc="0C09000F" w:tentative="1">
      <w:start w:val="1"/>
      <w:numFmt w:val="decimal"/>
      <w:lvlText w:val="%7."/>
      <w:lvlJc w:val="left"/>
      <w:pPr>
        <w:ind w:left="6914" w:hanging="360"/>
      </w:pPr>
    </w:lvl>
    <w:lvl w:ilvl="7" w:tplc="0C090019" w:tentative="1">
      <w:start w:val="1"/>
      <w:numFmt w:val="lowerLetter"/>
      <w:lvlText w:val="%8."/>
      <w:lvlJc w:val="left"/>
      <w:pPr>
        <w:ind w:left="7634" w:hanging="360"/>
      </w:pPr>
    </w:lvl>
    <w:lvl w:ilvl="8" w:tplc="0C09001B" w:tentative="1">
      <w:start w:val="1"/>
      <w:numFmt w:val="lowerRoman"/>
      <w:lvlText w:val="%9."/>
      <w:lvlJc w:val="right"/>
      <w:pPr>
        <w:ind w:left="8354" w:hanging="180"/>
      </w:pPr>
    </w:lvl>
  </w:abstractNum>
  <w:abstractNum w:abstractNumId="41" w15:restartNumberingAfterBreak="0">
    <w:nsid w:val="6A3C5DCC"/>
    <w:multiLevelType w:val="hybridMultilevel"/>
    <w:tmpl w:val="6F625BA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15:restartNumberingAfterBreak="0">
    <w:nsid w:val="705C3CED"/>
    <w:multiLevelType w:val="hybridMultilevel"/>
    <w:tmpl w:val="2570C056"/>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3" w15:restartNumberingAfterBreak="0">
    <w:nsid w:val="77B06224"/>
    <w:multiLevelType w:val="hybridMultilevel"/>
    <w:tmpl w:val="A7285A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66573E"/>
    <w:multiLevelType w:val="hybridMultilevel"/>
    <w:tmpl w:val="6E08A252"/>
    <w:lvl w:ilvl="0" w:tplc="8BE66160">
      <w:numFmt w:val="bullet"/>
      <w:lvlText w:val=""/>
      <w:lvlJc w:val="left"/>
      <w:pPr>
        <w:ind w:left="1200" w:hanging="267"/>
      </w:pPr>
      <w:rPr>
        <w:rFonts w:ascii="Symbol" w:eastAsia="Symbol" w:hAnsi="Symbol" w:cs="Symbol" w:hint="default"/>
        <w:w w:val="102"/>
        <w:sz w:val="24"/>
        <w:szCs w:val="24"/>
      </w:rPr>
    </w:lvl>
    <w:lvl w:ilvl="1" w:tplc="15B88000">
      <w:numFmt w:val="bullet"/>
      <w:lvlText w:val="•"/>
      <w:lvlJc w:val="left"/>
      <w:pPr>
        <w:ind w:left="1988" w:hanging="267"/>
      </w:pPr>
      <w:rPr>
        <w:rFonts w:hint="default"/>
      </w:rPr>
    </w:lvl>
    <w:lvl w:ilvl="2" w:tplc="0096C9B6">
      <w:numFmt w:val="bullet"/>
      <w:lvlText w:val="•"/>
      <w:lvlJc w:val="left"/>
      <w:pPr>
        <w:ind w:left="2776" w:hanging="267"/>
      </w:pPr>
      <w:rPr>
        <w:rFonts w:hint="default"/>
      </w:rPr>
    </w:lvl>
    <w:lvl w:ilvl="3" w:tplc="ED42B7FA">
      <w:numFmt w:val="bullet"/>
      <w:lvlText w:val="•"/>
      <w:lvlJc w:val="left"/>
      <w:pPr>
        <w:ind w:left="3564" w:hanging="267"/>
      </w:pPr>
      <w:rPr>
        <w:rFonts w:hint="default"/>
      </w:rPr>
    </w:lvl>
    <w:lvl w:ilvl="4" w:tplc="A5BE001A">
      <w:numFmt w:val="bullet"/>
      <w:lvlText w:val="•"/>
      <w:lvlJc w:val="left"/>
      <w:pPr>
        <w:ind w:left="4352" w:hanging="267"/>
      </w:pPr>
      <w:rPr>
        <w:rFonts w:hint="default"/>
      </w:rPr>
    </w:lvl>
    <w:lvl w:ilvl="5" w:tplc="58DC4CDA">
      <w:numFmt w:val="bullet"/>
      <w:lvlText w:val="•"/>
      <w:lvlJc w:val="left"/>
      <w:pPr>
        <w:ind w:left="5140" w:hanging="267"/>
      </w:pPr>
      <w:rPr>
        <w:rFonts w:hint="default"/>
      </w:rPr>
    </w:lvl>
    <w:lvl w:ilvl="6" w:tplc="9A4E0D82">
      <w:numFmt w:val="bullet"/>
      <w:lvlText w:val="•"/>
      <w:lvlJc w:val="left"/>
      <w:pPr>
        <w:ind w:left="5928" w:hanging="267"/>
      </w:pPr>
      <w:rPr>
        <w:rFonts w:hint="default"/>
      </w:rPr>
    </w:lvl>
    <w:lvl w:ilvl="7" w:tplc="BAC0D9FC">
      <w:numFmt w:val="bullet"/>
      <w:lvlText w:val="•"/>
      <w:lvlJc w:val="left"/>
      <w:pPr>
        <w:ind w:left="6716" w:hanging="267"/>
      </w:pPr>
      <w:rPr>
        <w:rFonts w:hint="default"/>
      </w:rPr>
    </w:lvl>
    <w:lvl w:ilvl="8" w:tplc="420E87E4">
      <w:numFmt w:val="bullet"/>
      <w:lvlText w:val="•"/>
      <w:lvlJc w:val="left"/>
      <w:pPr>
        <w:ind w:left="7504" w:hanging="267"/>
      </w:pPr>
      <w:rPr>
        <w:rFonts w:hint="default"/>
      </w:rPr>
    </w:lvl>
  </w:abstractNum>
  <w:num w:numId="1">
    <w:abstractNumId w:val="13"/>
  </w:num>
  <w:num w:numId="2">
    <w:abstractNumId w:val="20"/>
  </w:num>
  <w:num w:numId="3">
    <w:abstractNumId w:val="19"/>
  </w:num>
  <w:num w:numId="4">
    <w:abstractNumId w:val="16"/>
  </w:num>
  <w:num w:numId="5">
    <w:abstractNumId w:val="44"/>
  </w:num>
  <w:num w:numId="6">
    <w:abstractNumId w:val="36"/>
  </w:num>
  <w:num w:numId="7">
    <w:abstractNumId w:val="28"/>
  </w:num>
  <w:num w:numId="8">
    <w:abstractNumId w:val="35"/>
  </w:num>
  <w:num w:numId="9">
    <w:abstractNumId w:val="41"/>
  </w:num>
  <w:num w:numId="10">
    <w:abstractNumId w:val="30"/>
  </w:num>
  <w:num w:numId="11">
    <w:abstractNumId w:val="25"/>
  </w:num>
  <w:num w:numId="12">
    <w:abstractNumId w:val="32"/>
  </w:num>
  <w:num w:numId="13">
    <w:abstractNumId w:val="18"/>
  </w:num>
  <w:num w:numId="14">
    <w:abstractNumId w:val="2"/>
  </w:num>
  <w:num w:numId="15">
    <w:abstractNumId w:val="5"/>
  </w:num>
  <w:num w:numId="16">
    <w:abstractNumId w:val="7"/>
  </w:num>
  <w:num w:numId="17">
    <w:abstractNumId w:val="1"/>
  </w:num>
  <w:num w:numId="18">
    <w:abstractNumId w:val="6"/>
  </w:num>
  <w:num w:numId="19">
    <w:abstractNumId w:val="8"/>
  </w:num>
  <w:num w:numId="20">
    <w:abstractNumId w:val="9"/>
  </w:num>
  <w:num w:numId="21">
    <w:abstractNumId w:val="4"/>
  </w:num>
  <w:num w:numId="22">
    <w:abstractNumId w:val="0"/>
  </w:num>
  <w:num w:numId="23">
    <w:abstractNumId w:val="3"/>
  </w:num>
  <w:num w:numId="24">
    <w:abstractNumId w:val="10"/>
  </w:num>
  <w:num w:numId="25">
    <w:abstractNumId w:val="24"/>
  </w:num>
  <w:num w:numId="26">
    <w:abstractNumId w:val="21"/>
  </w:num>
  <w:num w:numId="27">
    <w:abstractNumId w:val="43"/>
  </w:num>
  <w:num w:numId="28">
    <w:abstractNumId w:val="23"/>
  </w:num>
  <w:num w:numId="29">
    <w:abstractNumId w:val="31"/>
  </w:num>
  <w:num w:numId="30">
    <w:abstractNumId w:val="11"/>
  </w:num>
  <w:num w:numId="31">
    <w:abstractNumId w:val="33"/>
  </w:num>
  <w:num w:numId="32">
    <w:abstractNumId w:val="26"/>
  </w:num>
  <w:num w:numId="33">
    <w:abstractNumId w:val="17"/>
  </w:num>
  <w:num w:numId="34">
    <w:abstractNumId w:val="39"/>
  </w:num>
  <w:num w:numId="35">
    <w:abstractNumId w:val="34"/>
  </w:num>
  <w:num w:numId="36">
    <w:abstractNumId w:val="12"/>
  </w:num>
  <w:num w:numId="37">
    <w:abstractNumId w:val="37"/>
  </w:num>
  <w:num w:numId="38">
    <w:abstractNumId w:val="29"/>
  </w:num>
  <w:num w:numId="39">
    <w:abstractNumId w:val="42"/>
  </w:num>
  <w:num w:numId="40">
    <w:abstractNumId w:val="27"/>
  </w:num>
  <w:num w:numId="41">
    <w:abstractNumId w:val="15"/>
  </w:num>
  <w:num w:numId="42">
    <w:abstractNumId w:val="38"/>
  </w:num>
  <w:num w:numId="43">
    <w:abstractNumId w:val="40"/>
  </w:num>
  <w:num w:numId="44">
    <w:abstractNumId w:val="22"/>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E55"/>
    <w:rsid w:val="00035533"/>
    <w:rsid w:val="000C43B0"/>
    <w:rsid w:val="001F40DD"/>
    <w:rsid w:val="002C1F4A"/>
    <w:rsid w:val="002C2682"/>
    <w:rsid w:val="00301668"/>
    <w:rsid w:val="00336C23"/>
    <w:rsid w:val="003A22D0"/>
    <w:rsid w:val="00492E55"/>
    <w:rsid w:val="004A6C46"/>
    <w:rsid w:val="0053730B"/>
    <w:rsid w:val="0059585B"/>
    <w:rsid w:val="0065287D"/>
    <w:rsid w:val="00661EF0"/>
    <w:rsid w:val="00663D7F"/>
    <w:rsid w:val="006F45F3"/>
    <w:rsid w:val="0073376E"/>
    <w:rsid w:val="008438A3"/>
    <w:rsid w:val="00846A49"/>
    <w:rsid w:val="008F5F4B"/>
    <w:rsid w:val="00A25631"/>
    <w:rsid w:val="00A63203"/>
    <w:rsid w:val="00A707C7"/>
    <w:rsid w:val="00AC01D8"/>
    <w:rsid w:val="00AE6EEF"/>
    <w:rsid w:val="00B4774A"/>
    <w:rsid w:val="00B83624"/>
    <w:rsid w:val="00BB7BA9"/>
    <w:rsid w:val="00C17116"/>
    <w:rsid w:val="00C63FA6"/>
    <w:rsid w:val="00CA1FFD"/>
    <w:rsid w:val="00D8728E"/>
    <w:rsid w:val="00DD19C2"/>
    <w:rsid w:val="00EF3082"/>
    <w:rsid w:val="00F0203E"/>
    <w:rsid w:val="00F41DBD"/>
    <w:rsid w:val="00F94F55"/>
    <w:rsid w:val="00FE462A"/>
    <w:rsid w:val="00FE760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379952-536A-4F8A-9CA3-DC4C967FA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38A3"/>
  </w:style>
  <w:style w:type="paragraph" w:styleId="Heading1">
    <w:name w:val="heading 1"/>
    <w:basedOn w:val="Normal"/>
    <w:next w:val="Normal"/>
    <w:link w:val="Heading1Char"/>
    <w:uiPriority w:val="9"/>
    <w:qFormat/>
    <w:rsid w:val="004A6C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836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1"/>
    <w:qFormat/>
    <w:rsid w:val="00301668"/>
    <w:pPr>
      <w:widowControl w:val="0"/>
      <w:autoSpaceDE w:val="0"/>
      <w:autoSpaceDN w:val="0"/>
      <w:spacing w:before="203" w:after="0" w:line="240" w:lineRule="auto"/>
      <w:ind w:left="1351" w:hanging="685"/>
      <w:outlineLvl w:val="2"/>
    </w:pPr>
    <w:rPr>
      <w:rFonts w:ascii="Tahoma" w:eastAsia="Tahoma" w:hAnsi="Tahoma" w:cs="Tahoma"/>
      <w:sz w:val="34"/>
      <w:szCs w:val="3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438A3"/>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8438A3"/>
    <w:rPr>
      <w:lang w:val="en-US"/>
    </w:rPr>
  </w:style>
  <w:style w:type="paragraph" w:styleId="Header">
    <w:name w:val="header"/>
    <w:basedOn w:val="Normal"/>
    <w:link w:val="HeaderChar"/>
    <w:uiPriority w:val="99"/>
    <w:unhideWhenUsed/>
    <w:rsid w:val="008438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38A3"/>
  </w:style>
  <w:style w:type="paragraph" w:styleId="NoSpacing">
    <w:name w:val="No Spacing"/>
    <w:link w:val="NoSpacingChar"/>
    <w:uiPriority w:val="1"/>
    <w:qFormat/>
    <w:rsid w:val="008438A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438A3"/>
    <w:rPr>
      <w:rFonts w:eastAsiaTheme="minorEastAsia"/>
      <w:lang w:val="en-US" w:eastAsia="ja-JP"/>
    </w:rPr>
  </w:style>
  <w:style w:type="paragraph" w:styleId="ListParagraph">
    <w:name w:val="List Paragraph"/>
    <w:basedOn w:val="Normal"/>
    <w:link w:val="ListParagraphChar"/>
    <w:uiPriority w:val="34"/>
    <w:qFormat/>
    <w:rsid w:val="008438A3"/>
    <w:pPr>
      <w:ind w:left="720"/>
      <w:contextualSpacing/>
    </w:pPr>
  </w:style>
  <w:style w:type="paragraph" w:customStyle="1" w:styleId="Noidung-Doan">
    <w:name w:val="Noidung-Doan"/>
    <w:basedOn w:val="Normal"/>
    <w:rsid w:val="00301668"/>
    <w:pPr>
      <w:suppressAutoHyphens/>
      <w:overflowPunct w:val="0"/>
      <w:autoSpaceDE w:val="0"/>
      <w:spacing w:before="120" w:after="120" w:line="240" w:lineRule="auto"/>
      <w:ind w:firstLine="288"/>
      <w:jc w:val="both"/>
    </w:pPr>
    <w:rPr>
      <w:rFonts w:ascii="Times New Roman" w:eastAsia="Times New Roman" w:hAnsi="Times New Roman" w:cs="Times New Roman"/>
      <w:sz w:val="24"/>
      <w:szCs w:val="24"/>
      <w:lang w:val="en-US" w:eastAsia="ar-SA"/>
    </w:rPr>
  </w:style>
  <w:style w:type="character" w:customStyle="1" w:styleId="Heading3Char">
    <w:name w:val="Heading 3 Char"/>
    <w:basedOn w:val="DefaultParagraphFont"/>
    <w:link w:val="Heading3"/>
    <w:uiPriority w:val="1"/>
    <w:rsid w:val="00301668"/>
    <w:rPr>
      <w:rFonts w:ascii="Tahoma" w:eastAsia="Tahoma" w:hAnsi="Tahoma" w:cs="Tahoma"/>
      <w:sz w:val="34"/>
      <w:szCs w:val="34"/>
      <w:lang w:val="en-US"/>
    </w:rPr>
  </w:style>
  <w:style w:type="paragraph" w:styleId="BodyText">
    <w:name w:val="Body Text"/>
    <w:basedOn w:val="Normal"/>
    <w:link w:val="BodyTextChar"/>
    <w:uiPriority w:val="1"/>
    <w:qFormat/>
    <w:rsid w:val="0030166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301668"/>
    <w:rPr>
      <w:rFonts w:ascii="Times New Roman" w:eastAsia="Times New Roman" w:hAnsi="Times New Roman" w:cs="Times New Roman"/>
      <w:sz w:val="24"/>
      <w:szCs w:val="24"/>
      <w:lang w:val="en-US"/>
    </w:rPr>
  </w:style>
  <w:style w:type="paragraph" w:customStyle="1" w:styleId="p1">
    <w:name w:val="p1"/>
    <w:basedOn w:val="Normal"/>
    <w:rsid w:val="00301668"/>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s1">
    <w:name w:val="s1"/>
    <w:basedOn w:val="DefaultParagraphFont"/>
    <w:rsid w:val="00301668"/>
  </w:style>
  <w:style w:type="character" w:customStyle="1" w:styleId="SoDAField">
    <w:name w:val="SoDA Field"/>
    <w:rsid w:val="00BB7BA9"/>
    <w:rPr>
      <w:color w:val="0000FF"/>
    </w:rPr>
  </w:style>
  <w:style w:type="character" w:customStyle="1" w:styleId="ListParagraphChar">
    <w:name w:val="List Paragraph Char"/>
    <w:link w:val="ListParagraph"/>
    <w:uiPriority w:val="34"/>
    <w:locked/>
    <w:rsid w:val="00BB7BA9"/>
  </w:style>
  <w:style w:type="paragraph" w:styleId="Caption">
    <w:name w:val="caption"/>
    <w:basedOn w:val="Normal"/>
    <w:next w:val="Normal"/>
    <w:uiPriority w:val="35"/>
    <w:qFormat/>
    <w:rsid w:val="00BB7BA9"/>
    <w:pPr>
      <w:suppressAutoHyphens/>
      <w:overflowPunct w:val="0"/>
      <w:autoSpaceDE w:val="0"/>
      <w:spacing w:before="120" w:after="0" w:line="240" w:lineRule="auto"/>
      <w:textAlignment w:val="baseline"/>
    </w:pPr>
    <w:rPr>
      <w:rFonts w:ascii="Times New Roman" w:eastAsia="Times New Roman" w:hAnsi="Times New Roman" w:cs="Times New Roman"/>
      <w:b/>
      <w:sz w:val="24"/>
      <w:szCs w:val="20"/>
      <w:lang w:val="en-US" w:eastAsia="ar-SA"/>
    </w:rPr>
  </w:style>
  <w:style w:type="character" w:styleId="PageNumber">
    <w:name w:val="page number"/>
    <w:basedOn w:val="DefaultParagraphFont"/>
    <w:uiPriority w:val="99"/>
    <w:semiHidden/>
    <w:unhideWhenUsed/>
    <w:rsid w:val="00BB7BA9"/>
  </w:style>
  <w:style w:type="paragraph" w:styleId="Subtitle">
    <w:name w:val="Subtitle"/>
    <w:basedOn w:val="Normal"/>
    <w:next w:val="Normal"/>
    <w:link w:val="SubtitleChar"/>
    <w:uiPriority w:val="11"/>
    <w:qFormat/>
    <w:rsid w:val="00BB7BA9"/>
    <w:pPr>
      <w:numPr>
        <w:ilvl w:val="1"/>
      </w:numPr>
      <w:spacing w:line="276" w:lineRule="auto"/>
    </w:pPr>
    <w:rPr>
      <w:rFonts w:eastAsiaTheme="minorEastAsia"/>
      <w:color w:val="5A5A5A" w:themeColor="text1" w:themeTint="A5"/>
      <w:spacing w:val="15"/>
      <w:lang w:val="en-US"/>
    </w:rPr>
  </w:style>
  <w:style w:type="character" w:customStyle="1" w:styleId="SubtitleChar">
    <w:name w:val="Subtitle Char"/>
    <w:basedOn w:val="DefaultParagraphFont"/>
    <w:link w:val="Subtitle"/>
    <w:uiPriority w:val="11"/>
    <w:rsid w:val="00BB7BA9"/>
    <w:rPr>
      <w:rFonts w:eastAsiaTheme="minorEastAsia"/>
      <w:color w:val="5A5A5A" w:themeColor="text1" w:themeTint="A5"/>
      <w:spacing w:val="15"/>
      <w:lang w:val="en-US"/>
    </w:rPr>
  </w:style>
  <w:style w:type="character" w:styleId="IntenseEmphasis">
    <w:name w:val="Intense Emphasis"/>
    <w:basedOn w:val="DefaultParagraphFont"/>
    <w:uiPriority w:val="21"/>
    <w:qFormat/>
    <w:rsid w:val="00BB7BA9"/>
    <w:rPr>
      <w:i/>
      <w:iCs/>
      <w:color w:val="5B9BD5" w:themeColor="accent1"/>
    </w:rPr>
  </w:style>
  <w:style w:type="table" w:styleId="TableGrid">
    <w:name w:val="Table Grid"/>
    <w:basedOn w:val="TableNormal"/>
    <w:uiPriority w:val="59"/>
    <w:rsid w:val="003A22D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B8362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4A6C4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A6C46"/>
    <w:pPr>
      <w:outlineLvl w:val="9"/>
    </w:pPr>
    <w:rPr>
      <w:lang w:val="en-US"/>
    </w:rPr>
  </w:style>
  <w:style w:type="paragraph" w:styleId="TOC3">
    <w:name w:val="toc 3"/>
    <w:basedOn w:val="Normal"/>
    <w:next w:val="Normal"/>
    <w:autoRedefine/>
    <w:uiPriority w:val="39"/>
    <w:unhideWhenUsed/>
    <w:rsid w:val="004A6C46"/>
    <w:pPr>
      <w:spacing w:after="100"/>
      <w:ind w:left="440"/>
    </w:pPr>
  </w:style>
  <w:style w:type="paragraph" w:styleId="TOC2">
    <w:name w:val="toc 2"/>
    <w:basedOn w:val="Normal"/>
    <w:next w:val="Normal"/>
    <w:autoRedefine/>
    <w:uiPriority w:val="39"/>
    <w:unhideWhenUsed/>
    <w:rsid w:val="004A6C46"/>
    <w:pPr>
      <w:spacing w:after="100"/>
      <w:ind w:left="220"/>
    </w:pPr>
  </w:style>
  <w:style w:type="character" w:styleId="Hyperlink">
    <w:name w:val="Hyperlink"/>
    <w:basedOn w:val="DefaultParagraphFont"/>
    <w:uiPriority w:val="99"/>
    <w:unhideWhenUsed/>
    <w:rsid w:val="004A6C46"/>
    <w:rPr>
      <w:color w:val="0563C1" w:themeColor="hyperlink"/>
      <w:u w:val="single"/>
    </w:rPr>
  </w:style>
  <w:style w:type="paragraph" w:styleId="TOC1">
    <w:name w:val="toc 1"/>
    <w:basedOn w:val="Normal"/>
    <w:next w:val="Normal"/>
    <w:autoRedefine/>
    <w:uiPriority w:val="39"/>
    <w:unhideWhenUsed/>
    <w:rsid w:val="004A6C46"/>
    <w:pPr>
      <w:spacing w:after="10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www.sourcecode.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www.manguon.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www.congdongcviet.com" TargetMode="Externa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hyperlink" Target="http://www.codeproject.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80"/>
    <w:family w:val="auto"/>
    <w:pitch w:val="default"/>
  </w:font>
  <w:font w:name="Vrinda">
    <w:altName w:val="Courier New"/>
    <w:panose1 w:val="00000400000000000000"/>
    <w:charset w:val="01"/>
    <w:family w:val="roman"/>
    <w:notTrueType/>
    <w:pitch w:val="variable"/>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E85"/>
    <w:rsid w:val="000C1E8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592011D81442688E98FAC0E26A1934">
    <w:name w:val="27592011D81442688E98FAC0E26A1934"/>
    <w:rsid w:val="000C1E85"/>
  </w:style>
  <w:style w:type="paragraph" w:customStyle="1" w:styleId="FCA09C4EBD714B5685CE1AC18CA0C0C1">
    <w:name w:val="FCA09C4EBD714B5685CE1AC18CA0C0C1"/>
    <w:rsid w:val="000C1E85"/>
  </w:style>
  <w:style w:type="paragraph" w:customStyle="1" w:styleId="C88683A7C1DC412F9BBD912F79577A43">
    <w:name w:val="C88683A7C1DC412F9BBD912F79577A43"/>
    <w:rsid w:val="000C1E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2133C-3191-4D81-B8F0-F371788AF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51</Pages>
  <Words>5478</Words>
  <Characters>31228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nhon</dc:creator>
  <cp:keywords/>
  <dc:description/>
  <cp:lastModifiedBy>thanh nhon</cp:lastModifiedBy>
  <cp:revision>17</cp:revision>
  <dcterms:created xsi:type="dcterms:W3CDTF">2018-08-02T02:51:00Z</dcterms:created>
  <dcterms:modified xsi:type="dcterms:W3CDTF">2018-08-03T03:41:00Z</dcterms:modified>
</cp:coreProperties>
</file>